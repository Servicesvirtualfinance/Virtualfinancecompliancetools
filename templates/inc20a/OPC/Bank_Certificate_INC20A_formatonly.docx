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>This is to certify that {{ company.name or company_name }} , having CIN: {{ company.cin or cin }},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>{{ bank.name }}</w:t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>{{ bank.branch }}</w:t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>{{ bank.account_no }}</w:t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>{{ bank.ifsc }}</w:t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>{{ bank.account_open_date }}</w:t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>{% if moa.subscribers|length &gt; 0 %}{{ moa.subscribers[0].name }}{% endif %}</w:t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>{% if moa.subscribers|length &gt; 0 %}{{ (moa.subscribers[0].amount or (moa.subscribers[0].equity_shares * (moa.share_capital.face_value or 1))) }}{% endif %}</w:t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>{% if moa.subscribers|length &gt; 0 %}{{ moa.subscribers[0].date or "" }}{% endif %}</w:t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>{% if moa.subscribers|length &gt; 0 %}{{ moa.subscribers[0].mode or "" }}{% endif %}</w:t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>{% if moa.subscribers|length &gt; 0 %}{{ moa.subscribers[0].ref or "" }}{% endif %}</w:t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>{% if moa.subscribers|length &gt; 1 %}{{ moa.subscribers[1].name }}{% endif %}</w:t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>{% if moa.subscribers|length &gt; 1 %}{{ (moa.subscribers[1].amount or (moa.subscribers[1].equity_shares * (moa.share_capital.face_value or 1))) }}{% endif %}</w:t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>{% if moa.subscribers|length &gt; 1 %}{{ moa.subscribers[1].date or "" }}{% endif %}</w:t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>{% if moa.subscribers|length &gt; 1 %}{{ moa.subscribers[1].mode or "" }}{% endif %}</w:t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>{% if moa.subscribers|length &gt; 1 %}{{ moa.subscribers[1].ref or "" }}{% endif %}</w:t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>{% if moa.subscribers|length &gt; 2 %}{{ moa.subscribers[2].name }}{% endif %}</w:t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>{% if moa.subscribers|length &gt; 2 %}{{ (moa.subscribers[2].amount or (moa.subscribers[2].equity_shares * (moa.share_capital.face_value or 1))) }}{% endif %}</w:t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>{% if moa.subscribers|length &gt; 2 %}{{ moa.subscribers[2].date or "" }}{% endif %}</w:t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>{% if moa.subscribers|length &gt; 2 %}{{ moa.subscribers[2].mode or "" }}{% endif %}</w:t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>{% if moa.subscribers|length &gt; 2 %}{{ moa.subscribers[2].ref or "" }}{% endif %}</w:t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>{% if moa.subscribers|length &gt; 3 %}{{ moa.subscribers[3].name }}{% endif %}</w:t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>{% if moa.subscribers|length &gt; 3 %}{{ (moa.subscribers[3].amount or (moa.subscribers[3].equity_shares * (moa.share_capital.face_value or 1))) }}{% endif %}</w:t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>{% if moa.subscribers|length &gt; 3 %}{{ moa.subscribers[3].date or "" }}{% endif %}</w:t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>{% if moa.subscribers|length &gt; 3 %}{{ moa.subscribers[3].mode or "" }}{% endif %}</w:t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>{% if moa.subscribers|length &gt; 3 %}{{ moa.subscribers[3].ref or "" }}{% endif %}</w:t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>{% if moa.subscribers|length &gt; 4 %}{{ moa.subscribers[4].name }}{% endif %}</w:t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>{% if moa.subscribers|length &gt; 4 %}{{ (moa.subscribers[4].amount or (moa.subscribers[4].equity_shares * (moa.share_capital.face_value or 1))) }}{% endif %}</w:t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>{% if moa.subscribers|length &gt; 4 %}{{ moa.subscribers[4].date or "" }}{% endif %}</w:t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>{% if moa.subscribers|length &gt; 4 %}{{ moa.subscribers[4].mode or "" }}{% endif %}</w:t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>{% if moa.subscribers|length &gt; 4 %}{{ moa.subscribers[4].ref or "" }}{% endif %}</w:t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>{% if moa.subscribers|length &gt; 5 %}{{ moa.subscribers[5].name }}{% endif %}</w:t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>{% if moa.subscribers|length &gt; 5 %}{{ (moa.subscribers[5].amount or (moa.subscribers[5].equity_shares * (moa.share_capital.face_value or 1))) }}{% endif %}</w:t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>{% if moa.subscribers|length &gt; 5 %}{{ moa.subscribers[5].date or "" }}{% endif %}</w:t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>{% if moa.subscribers|length &gt; 5 %}{{ moa.subscribers[5].mode or "" }}{% endif %}</w:t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>{% if moa.subscribers|length &gt; 5 %}{{ moa.subscribers[5].ref or "" }}{% endif %}</w:t>
            </w:r>
          </w:p>
        </w:tc>
      </w:tr>
    </w:tbl>
    <w:p w14:paraId="76201228"/>
    <w:p w14:paraId="07DB9EF9">
      <w:r>
        <w:t>Total Subscription Money Received: ₹ {% set total = 0 %}{% for s in moa.subscribers %}{% set total = total + (s.amount or (s.equity_shares * (moa.share_capital.face_value or 1)) or 0) %}{% endfor %}{{ total }}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