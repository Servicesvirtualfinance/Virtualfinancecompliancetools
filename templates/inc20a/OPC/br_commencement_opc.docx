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company.name }}</w:t>
      </w:r>
      <w:r>
        <w:rPr>
          <w:rFonts w:ascii="Times New Roman" w:hAnsi="Times New Roman" w:cs="Times New Roman"/>
          <w:sz w:val="24"/>
          <w:szCs w:val="24"/>
        </w:rPr>
        <w:t xml:space="preserve">, </w:t>
      </w:r>
      <w:r>
        <w:rPr>
          <w:rFonts w:hint="default"/>
          <w:color w:val="auto"/>
          <w:sz w:val="22"/>
          <w:szCs w:val="22"/>
        </w:rPr>
        <w:t>CIN: {{ company.cin or '-' }}</w:t>
      </w:r>
      <w:r>
        <w:rPr>
          <w:rFonts w:ascii="Times New Roman" w:hAnsi="Times New Roman" w:cs="Times New Roman"/>
          <w:sz w:val="24"/>
          <w:szCs w:val="24"/>
        </w:rPr>
        <w:t xml:space="preserve">, HELD AT ITS REGISTERED OFFICE AT </w:t>
      </w:r>
      <w:r>
        <w:rPr>
          <w:rFonts w:hint="default"/>
          <w:color w:val="auto"/>
          <w:sz w:val="22"/>
          <w:szCs w:val="22"/>
        </w:rPr>
        <w:t>{{ company.registered_address or '-' }}</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RESOLVED FURTHER THAT Mr. {{ signatory.name }}, {{ signatory.designation or 'Director' }}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For {{ company.name }}</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for pair in directors_pairs %}</w:t>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pair[0].name if pair[0] else '' }}</w:t>
            </w:r>
            <w:r>
              <w:br w:type="textWrapping"/>
            </w:r>
            <w:r>
              <w:t>DIN: {{ pair[0].din if pair[0] else '' }}</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endfor %}</w:t>
            </w:r>
          </w:p>
        </w:tc>
      </w:tr>
    </w:tbl>
    <w:p w14:paraId="1799D794">
      <w:pPr>
        <w:bidi w:val="0"/>
        <w:jc w:val="left"/>
      </w:pPr>
      <w:r>
        <w:br w:type="textWrapping"/>
      </w:r>
      <w:r>
        <w:br w:type="textWrapping"/>
      </w:r>
      <w:r>
        <w:br w:type="textWrapping"/>
      </w:r>
      <w:r>
        <w:br w:type="textWrapping"/>
      </w:r>
      <w:r>
        <w:br w:type="textWrapping"/>
      </w:r>
      <w:r>
        <w:br w:type="textWrapping"/>
      </w:r>
      <w:r>
        <w:br w:type="textWrapping"/>
      </w:r>
      <w:r>
        <w:t>Date:  {{ extra.date or today }}</w:t>
      </w:r>
      <w:r>
        <w:br w:type="textWrapping"/>
      </w:r>
      <w:r>
        <w:t>Place: {{ company.registered_address or '-' }}</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company.name }}</w:t>
    </w:r>
  </w:p>
  <w:p w14:paraId="429AF203">
    <w:pPr>
      <w:jc w:val="center"/>
      <w:rPr>
        <w:color w:val="0000FF"/>
      </w:rPr>
    </w:pPr>
    <w:r>
      <w:rPr>
        <w:color w:val="0000FF"/>
      </w:rPr>
      <w:t xml:space="preserve">CIN: {{ company.cin or '-' }}    </w:t>
    </w:r>
    <w:r>
      <w:rPr>
        <w:rFonts w:hint="default"/>
        <w:color w:val="0000FF"/>
      </w:rPr>
      <w:t>PAN: {{ company.pan.pan_number if company.pan else (pan.pan_number if pan else '-') }}</w:t>
    </w:r>
    <w:r>
      <w:rPr>
        <w:color w:val="0000FF"/>
      </w:rPr>
      <w:t xml:space="preserve">    TAN: {{ company.tan or '-' }}</w:t>
    </w:r>
  </w:p>
  <w:p w14:paraId="6A6DBB96">
    <w:pPr>
      <w:jc w:val="center"/>
      <w:rPr>
        <w:color w:val="0000FF"/>
      </w:rPr>
    </w:pPr>
    <w:r>
      <w:rPr>
        <w:color w:val="0000FF"/>
      </w:rPr>
      <w:t>{{ company.registered_address or '-' }}</w:t>
    </w:r>
  </w:p>
  <w:p w14:paraId="2B74DF15">
    <w:pPr>
      <w:jc w:val="center"/>
      <w:rPr>
        <w:color w:val="0000FF"/>
      </w:rPr>
    </w:pPr>
    <w:r>
      <w:rPr>
        <w:color w:val="0000FF"/>
      </w:rPr>
      <w:t>Email: {{ company.email or '-'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