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DAN QUALITY AND QUANTITY BUSINESS INTERNATIONAL PRIVATE , having CIN: U62099OD2025PTC051266,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