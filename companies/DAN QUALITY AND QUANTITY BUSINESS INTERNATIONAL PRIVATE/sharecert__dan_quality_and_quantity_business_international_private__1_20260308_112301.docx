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RAJ PRATIDAN TAKRI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11368219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CHRISTO CHANDRO DAN TAKRI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11368220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DAN QUALITY AND QUANTITY BUSINESS INTERNATIONAL PRIVATE</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U62099OD2025PTC051266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Nehru Nagar Near Hotel, Signature Jeypore, Jeypore(K), Koraput, Jeypore(k), Orissa, India, 764001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DAN QUALITY AND QUANTITY BUSINESS INTERNATIONAL PRIVATE</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U62099OD2025PTC051266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Nehru Nagar Near Hotel, Signature Jeypore, Jeypore(K), Koraput, Jeypore(k), Orissa, India, 764001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RAJ PRATIDAN TAKRI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RAJ PRATIDAN TAKRI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