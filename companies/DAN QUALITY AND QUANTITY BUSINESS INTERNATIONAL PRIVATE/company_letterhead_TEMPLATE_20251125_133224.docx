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DAN QUALITY AND QUANTITY BUSINESS INTERNATIONAL PRIVATE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U62099OD2025PTC051266    </w:t>
    </w:r>
    <w:r>
      <w:rPr>
        <w:rFonts w:hint="default"/>
        <w:color w:val="0000FF"/>
        <w:highlight w:val="none"/>
      </w:rPr>
      <w:t xml:space="preserve">PAN: AAMCD1552F</w:t>
    </w:r>
    <w:bookmarkStart w:id="0" w:name="_GoBack"/>
    <w:bookmarkEnd w:id="0"/>
    <w:r>
      <w:rPr>
        <w:color w:val="0000FF"/>
        <w:highlight w:val="none"/>
      </w:rPr>
      <w:t xml:space="preserve">    TAN: BBND04915B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Nehru Nagar Near Hotel, Signature Jeypore, Jeypore(K), Koraput, Jeypore(k), Orissa, India, 764001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christodantakri@gmail.com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