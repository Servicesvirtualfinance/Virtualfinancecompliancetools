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26-03-2026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SCORECARE SOLUTIONS (OPC) PRIVATE LIMITED (CIN: U47912AS2026OPC030183) at its meeting held on 26-03-2026,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SCORECARE SOLUTIONS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GAUTAM GOGOI</w:t>
            </w:r>
            <w:r>
              <w:br w:type="textWrapping"/>
            </w:r>
            <w:r>
              <w:t>DIN: 11627346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60606BA4"/>
    <w:p w14:paraId="1C310F5A"/>
    <w:p w14:paraId="25DA6F14"/>
    <w:p w14:paraId="0175DC00"/>
    <w:p w14:paraId="08F9E4CB">
      <w:bookmarkStart w:id="0" w:name="_GoBack"/>
      <w:bookmarkEnd w:id="0"/>
      <w:r>
        <w:t>Place: Amguri Lecham Gaon, Amguri, Batuamukh, Dhemaji, Sissiborgaon, Assam, India, 787110</w:t>
      </w:r>
    </w:p>
    <w:p w14:paraId="48A97497">
      <w:r>
        <w:t>Date:  26-03-2026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SCORECARE SOLUTIONS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U47912AS2026OPC030183   </w:t>
    </w:r>
    <w:r>
      <w:rPr>
        <w:rFonts w:hint="default"/>
        <w:color w:val="0000FF"/>
      </w:rPr>
      <w:t>PAN: ABTCS2321K</w:t>
    </w:r>
    <w:r>
      <w:rPr>
        <w:color w:val="0000FF"/>
      </w:rPr>
      <w:t xml:space="preserve">   TAN: SHLS15231G</w:t>
    </w:r>
  </w:p>
  <w:p w14:paraId="3F6DE136">
    <w:pPr>
      <w:jc w:val="center"/>
      <w:rPr>
        <w:color w:val="0000FF"/>
      </w:rPr>
    </w:pPr>
    <w:r>
      <w:rPr>
        <w:color w:val="0000FF"/>
      </w:rPr>
      <w:t>Amguri Lecham Gaon, Amguri, Batuamukh, Dhemaji, Sissiborgaon, Assam, India, 787110</w:t>
    </w:r>
  </w:p>
  <w:p w14:paraId="1049C1D8">
    <w:pPr>
      <w:jc w:val="center"/>
      <w:rPr>
        <w:color w:val="0000FF"/>
      </w:rPr>
    </w:pPr>
    <w:r>
      <w:rPr>
        <w:color w:val="0000FF"/>
      </w:rPr>
      <w:t>Email: gogoida96@gmail.com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4965CFE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2026-03-26T05:13:51Z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