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04-02-2026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ADITHI GLOBAL CARE PRIVATE LIMITED (CIN: U78300KA2026PTC214117) at its meeting held on 04-02-2026,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ADITHI GLOBAL CARE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HALEGOUD ADITHYA</w:t>
            </w:r>
            <w:r>
              <w:br w:type="textWrapping"/>
            </w:r>
            <w:r>
              <w:t xml:space="preserve">DIN: 10058395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BELLARY SOUMYA</w:t>
            </w:r>
            <w:r>
              <w:br w:type="textWrapping"/>
            </w:r>
            <w:r>
              <w:t xml:space="preserve">DIN: 11481757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C/O SHARANAMMA WD NO 22, SRI NAGAR TALUR ROAD, Bellary Cowl Bazar, Bellary, Bellary, Karnataka, India, 583102</w:t>
      </w:r>
    </w:p>
    <w:p w14:paraId="48A97497">
      <w:r>
        <w:t xml:space="preserve">Date:  04-02-2026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ADITHI GLOBAL CARE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U78300KA2026PTC214117   </w:t>
    </w:r>
    <w:r>
      <w:rPr>
        <w:rFonts w:hint="default"/>
        <w:color w:val="0000FF"/>
      </w:rPr>
      <w:t xml:space="preserve">PAN: ABECA6138K</w:t>
    </w:r>
    <w:r>
      <w:rPr>
        <w:color w:val="0000FF"/>
      </w:rPr>
      <w:t xml:space="preserve">   TAN: BLRA58928C</w:t>
    </w:r>
  </w:p>
  <w:p w14:paraId="3F6DE136">
    <w:pPr>
      <w:jc w:val="center"/>
      <w:rPr>
        <w:color w:val="0000FF"/>
      </w:rPr>
    </w:pPr>
    <w:r>
      <w:rPr>
        <w:color w:val="0000FF"/>
      </w:rPr>
      <w:t xml:space="preserve">C/O SHARANAMMA WD NO 22, SRI NAGAR TALUR ROAD, Bellary Cowl Bazar, Bellary, Bellary, Karnataka, India, 583102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adithiglobalcare@gmail.com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