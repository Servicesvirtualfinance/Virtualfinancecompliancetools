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HALEGOUD ADITHYA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10058395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BELLARY SOUMYA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11481757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ADITHI GLOBAL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U78300KA2026PTC214117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SHARANAMMA WD NO 22, SRI NAGAR TALUR ROAD, Bellary Cowl Bazar, Bellary, Bellary, Karnataka, India, 583102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ADITHI GLOBAL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U78300KA2026PTC214117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SHARANAMMA WD NO 22, SRI NAGAR TALUR ROAD, Bellary Cowl Bazar, Bellary, Bellary, Karnataka, India, 583102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BELLARY SOUMYA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911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BELLARY SOUMYA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911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