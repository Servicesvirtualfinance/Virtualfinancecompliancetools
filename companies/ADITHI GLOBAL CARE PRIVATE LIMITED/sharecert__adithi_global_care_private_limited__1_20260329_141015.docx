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HALEGOUD ADITHYA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10058395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BELLARY SOUMYA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11481757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ADITHI GLOBAL CARE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U78300KA2026PTC214117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SHARANAMMA WD NO 22, SRI NAGAR TALUR ROAD, Bellary Cowl Bazar, Bellary, Bellary, Karnataka, India, 583102</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ADITHI GLOBAL CARE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U78300KA2026PTC214117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SHARANAMMA WD NO 22, SRI NAGAR TALUR ROAD, Bellary Cowl Bazar, Bellary, Bellary, Karnataka, India, 583102</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HALEGOUD ADITHYA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910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910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HALEGOUD ADITHYA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910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910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