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PRABHAT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07775430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PANKAJ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11483248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PRAFOTSAV WEBSTORE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U47912UP2026PTC241259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331 Apsra Cinema Complex, U P Border, Chikamberpur, Ghaziabad, Ghaziabad, Uttar Pradesh, India, 201006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PRAFOTSAV WEBSTORE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U47912UP2026PTC241259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331 Apsra Cinema Complex, U P Border, Chikamberpur, Ghaziabad, Ghaziabad, Uttar Pradesh, India, 201006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PRABHAT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PRABHAT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