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PRABHAT SHARMA</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07775430</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PANKAJ SHARMA</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11483248</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PRAFOTSAV WEBSTORE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U47912UP2026PTC241259</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331 Apsra Cinema Complex, U P Border, Chikamberpur, Ghaziabad, Ghaziabad, Uttar Pradesh, India, 201006</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PRAFOTSAV WEBSTORE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U47912UP2026PTC241259</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331 Apsra Cinema Complex, U P Border, Chikamberpur, Ghaziabad, Ghaziabad, Uttar Pradesh, India, 201006</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PANKAJ SHARMA</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5000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5001 To 10000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PANKAJ SHARMA</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5000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5001 To 10000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