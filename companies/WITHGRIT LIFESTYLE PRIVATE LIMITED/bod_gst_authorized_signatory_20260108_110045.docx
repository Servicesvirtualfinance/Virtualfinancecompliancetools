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WITHGRIT LIFESTYLE PRIVATE LIMITED HELD ON 08 Jan 2026 AT Flr-3, Hakimi Edifice, 5th Cross Rd, Vinayaka Ngr, J P Nagar, Bangalore, Bangalore South, Karnataka, India, 560078</w:t>
      </w:r>
    </w:p>
    <w:p w14:paraId="4C881A2C">
      <w:pPr>
        <w:jc w:val="both"/>
      </w:pPr>
      <w:r>
        <w:t>“RESOLVED THAT the Board of Directors of the Company hereby authorizes Mr. MUSTAFA NAJMUDDIN BEDAWALA,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MUSTAFA NAJMUDDIN BEDAWALA,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MUSTAFA NAJMUDDIN BEDAWALA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Najmuddin Bedawala</w:t>
            </w:r>
          </w:p>
          <w:p>
            <w:r>
              <w:t>DIN: 11414263</w:t>
            </w:r>
          </w:p>
          <w:p>
            <w:r>
              <w:t>____________________</w:t>
            </w:r>
          </w:p>
        </w:tc>
        <w:tc>
          <w:tcPr>
            <w:tcW w:w="4418" w:type="dxa"/>
          </w:tcPr>
          <w:p>
            <w:r/>
          </w:p>
          <w:p>
            <w:r>
              <w:t>MUSTAFA NAJMUDDIN BEDAWALA</w:t>
            </w:r>
          </w:p>
          <w:p>
            <w:r>
              <w:t>DIN: 11414264</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WITHGRIT LIFESTYLE PRIVATE LIMITED</w:t>
      </w:r>
    </w:p>
    <w:p w14:paraId="4B69BE9A"/>
    <w:p w14:paraId="08F9E4CB">
      <w:r>
        <w:t>Place: Flr-3, Hakimi Edifice, 5th Cross Rd, Vinayaka Ngr, J P Nagar, Bangalore, Bangalore South, Karnataka, India, 560078</w:t>
      </w:r>
    </w:p>
    <w:p w14:paraId="48A97497">
      <w:r>
        <w:t>Date:  08 Jan 2026</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WITHGRIT LIFESTYLE PRIVATE LIMITED</w:t>
    </w:r>
  </w:p>
  <w:p w14:paraId="5270E5A5">
    <w:pPr>
      <w:jc w:val="center"/>
      <w:rPr>
        <w:color w:val="0000FF"/>
        <w:highlight w:val="none"/>
      </w:rPr>
    </w:pPr>
    <w:r>
      <w:t>CIN: U21001KA2025PTC211904    PAN: AAECW3067E    TAN: BLRW05512D</w:t>
    </w:r>
  </w:p>
  <w:p w14:paraId="67DEED60">
    <w:pPr>
      <w:jc w:val="center"/>
      <w:rPr>
        <w:color w:val="0000FF"/>
        <w:highlight w:val="none"/>
      </w:rPr>
    </w:pPr>
    <w:r>
      <w:t>Flr-3, Hakimi Edifice, 5th Cross Rd, Vinayaka Ngr, J P Nagar, Bangalore, Bangalore South, Karnataka, India, 560078</w:t>
    </w:r>
  </w:p>
  <w:p w14:paraId="768B8AEE">
    <w:pPr>
      <w:jc w:val="center"/>
      <w:rPr>
        <w:color w:val="0000FF"/>
        <w:highlight w:val="none"/>
      </w:rPr>
    </w:pPr>
    <w:r>
      <w:t>Email: withgrit.in@gmail.com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