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WITHGRIT LIFESTYLE PRIVATE LIMITED</w:t>
      </w:r>
      <w:r>
        <w:rPr>
          <w:rFonts w:ascii="Times New Roman" w:hAnsi="Times New Roman" w:cs="Times New Roman"/>
          <w:sz w:val="24"/>
          <w:szCs w:val="24"/>
        </w:rPr>
        <w:t xml:space="preserve">, </w:t>
      </w:r>
      <w:r>
        <w:rPr>
          <w:rFonts w:hint="default"/>
          <w:color w:val="auto"/>
          <w:sz w:val="22"/>
          <w:szCs w:val="22"/>
        </w:rPr>
        <w:t xml:space="preserve">CIN: U21001KA2025PTC211904</w:t>
      </w:r>
      <w:r>
        <w:rPr>
          <w:rFonts w:ascii="Times New Roman" w:hAnsi="Times New Roman" w:cs="Times New Roman"/>
          <w:sz w:val="24"/>
          <w:szCs w:val="24"/>
        </w:rPr>
        <w:t xml:space="preserve">, HELD AT ITS REGISTERED OFFICE AT </w:t>
      </w:r>
      <w:r>
        <w:rPr>
          <w:rFonts w:hint="default"/>
          <w:color w:val="auto"/>
          <w:sz w:val="22"/>
          <w:szCs w:val="22"/>
        </w:rPr>
        <w:t xml:space="preserve">Flr-3, Hakimi Edifice, 5th Cross Rd, Vinayaka Ngr, J P Nagar, Bangalore, Bangalore South, Karnataka, India, 560078</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RESOLVED FURTHER THAT</w:t>
      </w:r>
      <w:r>
        <w:rPr>
          <w:rFonts w:hint="default" w:ascii="Times New Roman" w:hAnsi="Times New Roman"/>
          <w:sz w:val="24"/>
          <w:szCs w:val="24"/>
          <w:lang w:val="en-US"/>
        </w:rPr>
        <w:t xml:space="preserve"> S</w:t>
      </w:r>
      <w:bookmarkStart w:id="0" w:name="_GoBack"/>
      <w:bookmarkEnd w:id="0"/>
      <w:r>
        <w:rPr>
          <w:rFonts w:hint="default" w:ascii="Times New Roman" w:hAnsi="Times New Roman"/>
          <w:sz w:val="24"/>
          <w:szCs w:val="24"/>
          <w:lang w:val="en-US"/>
        </w:rPr>
        <w:t xml:space="preserve">ignatory</w:t>
      </w:r>
      <w:r>
        <w:rPr>
          <w:rFonts w:hint="default" w:ascii="Times New Roman" w:hAnsi="Times New Roman"/>
          <w:sz w:val="24"/>
          <w:szCs w:val="24"/>
        </w:rPr>
        <w:t xml:space="preserve"> MUSTAFA NAJMUDDIN BEDAWALA,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WITHGRIT LIFESTYLE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Najmuddin Bedawala</w:t>
            </w:r>
            <w:r>
              <w:br w:type="textWrapping"/>
            </w:r>
            <w:r>
              <w:t xml:space="preserve">DIN: 11414263</w:t>
            </w:r>
            <w:r>
              <w:br w:type="textWrapping"/>
            </w:r>
            <w:r>
              <w:br w:type="textWrapping"/>
            </w:r>
            <w:r>
              <w:t>____________________</w:t>
            </w:r>
          </w:p>
        </w:tc>
        <w:tc>
          <w:tcPr>
            <w:tcW w:w="4418" w:type="dxa"/>
          </w:tcPr>
          <w:p w14:paraId="7FA2CD90">
            <w:pPr>
              <w:spacing w:after="0" w:line="240" w:lineRule="auto"/>
            </w:pPr>
            <w:r>
              <w:t xml:space="preserve">MUSTAFA NAJMUDDIN BEDAWALA</w:t>
            </w:r>
            <w:r>
              <w:br w:type="textWrapping"/>
            </w:r>
            <w:r>
              <w:t xml:space="preserve">DIN: 11414264</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02-02-2026</w:t>
      </w:r>
      <w:r>
        <w:br w:type="textWrapping"/>
      </w:r>
      <w:r>
        <w:t xml:space="preserve">Place: Flr-3, Hakimi Edifice, 5th Cross Rd, Vinayaka Ngr, J P Nagar, Bangalore, Bangalore South, Karnataka, India, 560078</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WITHGRIT LIFESTYLE PRIVATE LIMITED</w:t>
    </w:r>
  </w:p>
  <w:p w14:paraId="429AF203">
    <w:pPr>
      <w:jc w:val="center"/>
      <w:rPr>
        <w:color w:val="0000FF"/>
      </w:rPr>
    </w:pPr>
    <w:r>
      <w:rPr>
        <w:color w:val="0000FF"/>
      </w:rPr>
      <w:t xml:space="preserve">CIN: U21001KA2025PTC211904    </w:t>
    </w:r>
    <w:r>
      <w:rPr>
        <w:rFonts w:hint="default"/>
        <w:color w:val="0000FF"/>
      </w:rPr>
      <w:t xml:space="preserve">PAN: AAECW3067E</w:t>
    </w:r>
    <w:r>
      <w:rPr>
        <w:color w:val="0000FF"/>
      </w:rPr>
      <w:t xml:space="preserve">    TAN: BLRW05512D</w:t>
    </w:r>
  </w:p>
  <w:p w14:paraId="6A6DBB96">
    <w:pPr>
      <w:jc w:val="center"/>
      <w:rPr>
        <w:color w:val="0000FF"/>
      </w:rPr>
    </w:pPr>
    <w:r>
      <w:rPr>
        <w:color w:val="0000FF"/>
      </w:rPr>
      <w:t xml:space="preserve">Flr-3, Hakimi Edifice, 5th Cross Rd, Vinayaka Ngr, J P Nagar, Bangalore, Bangalore South, Karnataka, India, 560078</w:t>
    </w:r>
  </w:p>
  <w:p w14:paraId="2B74DF15">
    <w:pPr>
      <w:jc w:val="center"/>
      <w:rPr>
        <w:color w:val="0000FF"/>
      </w:rPr>
    </w:pPr>
    <w:r>
      <w:rPr>
        <w:color w:val="0000FF"/>
      </w:rPr>
      <w:t xml:space="preserve">Email: withgrit.in@gmail.com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624F1C99"/>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2026-01-21T05:49:02Z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1033-12.2.0.23196</vt:lpwstr>
  </property>
  <property fmtid="{D5CDD505-2E9C-101B-9397-08002B2CF9AE}" pid="4" name="ICV">
    <vt:lpwstr>152AC43B0ECD43D1B0CBEA9D6C2E0A42_13</vt:lpwstr>
  </property>
</Properties>
</file>