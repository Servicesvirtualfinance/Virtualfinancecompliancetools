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MAGPPLIV RESEARCH AND DEVELOPMENT PRIVATE LIMITED , having CIN: U30112TZ2025PTC036784,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