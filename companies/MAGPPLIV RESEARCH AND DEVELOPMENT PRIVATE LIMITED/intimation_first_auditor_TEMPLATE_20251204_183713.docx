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04-12-2025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MAGPPLIV RESEARCH AND DEVELOPMENT PRIVATE LIMITED (CIN: U30112TZ2025PTC036784) at its meeting held on 04-12-2025,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MAGPPLIV RESEARCH AND DEVELOPMENT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Viswanathan Sivasuryakumar</w:t>
            </w:r>
            <w:r>
              <w:br w:type="textWrapping"/>
            </w:r>
            <w:r>
              <w:t>DIN: 09421673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Jaisankar Karani Tamilselvan</w:t>
            </w:r>
            <w:r>
              <w:br w:type="textWrapping"/>
            </w:r>
            <w:r>
              <w:t>DIN: 10309272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7F54498E">
            <w:pPr>
              <w:spacing w:after="0" w:line="240" w:lineRule="auto"/>
            </w:pPr>
          </w:p>
        </w:tc>
      </w:tr>
      <w:tr w14:paraId="2EF0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F66B6FC">
            <w:pPr>
              <w:spacing w:after="0" w:line="240" w:lineRule="auto"/>
            </w:pPr>
            <w:r>
              <w:t>Manoharan Siddharth</w:t>
            </w:r>
            <w:r>
              <w:br w:type="textWrapping"/>
            </w:r>
            <w:r>
              <w:t>DIN: 09421674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C3D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E854820">
            <w:pPr>
              <w:spacing w:after="0" w:line="240" w:lineRule="auto"/>
            </w:pPr>
          </w:p>
        </w:tc>
      </w:tr>
    </w:tbl>
    <w:p w14:paraId="4B69BE9A"/>
    <w:p w14:paraId="08F9E4CB">
      <w:r>
        <w:t>Place: D.NO.6 AYYAPPA NAGAR, THAN NEERPANDAL, Peelamedu, Coimbatore, Coimbatore South, Tamil Nadu, India, 641004</w:t>
      </w:r>
    </w:p>
    <w:p w14:paraId="48A97497">
      <w:r>
        <w:t>Date:  04-12-2025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MAGPPLIV RESEARCH AND DEVELOPMENT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U30112TZ2025PTC036784   </w:t>
    </w:r>
    <w:r>
      <w:rPr>
        <w:rFonts w:hint="default"/>
        <w:color w:val="0000FF"/>
      </w:rPr>
      <w:t>PAN: AAUCM1297L</w:t>
    </w:r>
    <w:r>
      <w:rPr>
        <w:color w:val="0000FF"/>
      </w:rPr>
      <w:t xml:space="preserve">   TAN: CMBM12187A</w:t>
    </w:r>
  </w:p>
  <w:p w14:paraId="3F6DE136">
    <w:pPr>
      <w:jc w:val="center"/>
      <w:rPr>
        <w:color w:val="0000FF"/>
      </w:rPr>
    </w:pPr>
    <w:r>
      <w:rPr>
        <w:color w:val="0000FF"/>
      </w:rPr>
      <w:t>D.NO.6 AYYAPPA NAGAR, THAN NEERPANDAL, Peelamedu, Coimbatore, Coimbatore South, Tamil Nadu, India, 641004</w:t>
    </w:r>
  </w:p>
  <w:p w14:paraId="1049C1D8">
    <w:pPr>
      <w:jc w:val="center"/>
      <w:rPr>
        <w:color w:val="0000FF"/>
      </w:rPr>
    </w:pPr>
    <w:r>
      <w:rPr>
        <w:color w:val="0000FF"/>
      </w:rPr>
      <w:t>Email: -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F06300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2025-12-05T05:09:30Z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