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DELIVORA FRESCUS PRIVATE LIMITED</w:t>
      </w:r>
      <w:r>
        <w:rPr>
          <w:rFonts w:ascii="Times New Roman" w:hAnsi="Times New Roman" w:cs="Times New Roman"/>
          <w:sz w:val="24"/>
          <w:szCs w:val="24"/>
        </w:rPr>
        <w:t xml:space="preserve">, </w:t>
      </w:r>
      <w:r>
        <w:rPr>
          <w:rFonts w:hint="default"/>
          <w:color w:val="auto"/>
          <w:sz w:val="22"/>
          <w:szCs w:val="22"/>
        </w:rPr>
        <w:t xml:space="preserve">CIN: U56102MH2025PTC461809</w:t>
      </w:r>
      <w:r>
        <w:rPr>
          <w:rFonts w:ascii="Times New Roman" w:hAnsi="Times New Roman" w:cs="Times New Roman"/>
          <w:sz w:val="24"/>
          <w:szCs w:val="24"/>
        </w:rPr>
        <w:t xml:space="preserve">, HELD AT ITS REGISTERED OFFICE AT </w:t>
      </w:r>
      <w:r>
        <w:rPr>
          <w:rFonts w:hint="default"/>
          <w:color w:val="auto"/>
          <w:sz w:val="22"/>
          <w:szCs w:val="22"/>
        </w:rPr>
        <w:t xml:space="preserve">Flat No.3, G, Casa Elite G, Taloja BypsRd, Dombivali E, Khoni, Thane, Kalyan, Maharashtra, India, 421204</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 xml:space="preserve">RESOLVED FURTHER THAT</w:t>
      </w:r>
      <w:r>
        <w:rPr>
          <w:rFonts w:hint="default" w:ascii="Times New Roman" w:hAnsi="Times New Roman"/>
          <w:sz w:val="24"/>
          <w:szCs w:val="24"/>
          <w:lang w:val="en-US"/>
        </w:rPr>
        <w:t xml:space="preserve"> </w:t>
      </w:r>
      <w:r>
        <w:rPr>
          <w:rFonts w:hint="default" w:ascii="Times New Roman" w:hAnsi="Times New Roman"/>
          <w:sz w:val="24"/>
          <w:szCs w:val="24"/>
        </w:rPr>
        <w:t xml:space="preserve">Mr. Amit Kumar, Director of the Company, is hereby authorized to sign and submit Form INC-20A with the Registrar of Companies and do all such acts, deeds, and things as may be necessary in this regard, including signing and </w:t>
      </w:r>
      <w:bookmarkStart w:id="0" w:name="_GoBack"/>
      <w:bookmarkEnd w:id="0"/>
      <w:r>
        <w:rPr>
          <w:rFonts w:hint="default" w:ascii="Times New Roman" w:hAnsi="Times New Roman"/>
          <w:sz w:val="24"/>
          <w:szCs w:val="24"/>
        </w:rPr>
        <w:t>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DELIVORA FRESCUS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Amit Kumar</w:t>
            </w:r>
            <w:r>
              <w:br w:type="textWrapping"/>
            </w:r>
            <w:r>
              <w:t xml:space="preserve">DIN: 11406138</w:t>
            </w:r>
            <w:r>
              <w:br w:type="textWrapping"/>
            </w:r>
            <w:r>
              <w:br w:type="textWrapping"/>
            </w:r>
            <w:r>
              <w:t>____________________</w:t>
            </w:r>
          </w:p>
        </w:tc>
        <w:tc>
          <w:tcPr>
            <w:tcW w:w="4418" w:type="dxa"/>
          </w:tcPr>
          <w:p w14:paraId="7FA2CD90">
            <w:pPr>
              <w:spacing w:after="0" w:line="240" w:lineRule="auto"/>
            </w:pPr>
            <w:r>
              <w:t xml:space="preserve">Bhabya</w:t>
            </w:r>
            <w:r>
              <w:br w:type="textWrapping"/>
            </w:r>
            <w:r>
              <w:t xml:space="preserve">DIN: 11406139</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05-01-2026</w:t>
      </w:r>
      <w:r>
        <w:br w:type="textWrapping"/>
      </w:r>
      <w:r>
        <w:t xml:space="preserve">Place: Flat No.3, G, Casa Elite G, Taloja BypsRd, Dombivali E, Khoni, Thane, Kalyan, Maharashtra, India, 421204</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Yu Gothic"/>
    <w:panose1 w:val="00000000000000000000"/>
    <w:charset w:val="80"/>
    <w:family w:val="roman"/>
    <w:pitch w:val="default"/>
    <w:sig w:usb0="00000000" w:usb1="00000000" w:usb2="00000010" w:usb3="00000000" w:csb0="0002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DELIVORA FRESCUS PRIVATE LIMITED</w:t>
    </w:r>
  </w:p>
  <w:p w14:paraId="429AF203">
    <w:pPr>
      <w:jc w:val="center"/>
      <w:rPr>
        <w:color w:val="0000FF"/>
      </w:rPr>
    </w:pPr>
    <w:r>
      <w:rPr>
        <w:color w:val="0000FF"/>
      </w:rPr>
      <w:t xml:space="preserve">CIN: U56102MH2025PTC461809    </w:t>
    </w:r>
    <w:r>
      <w:rPr>
        <w:rFonts w:hint="default"/>
        <w:color w:val="0000FF"/>
      </w:rPr>
      <w:t xml:space="preserve">PAN: AAMCD2089B</w:t>
    </w:r>
    <w:r>
      <w:rPr>
        <w:color w:val="0000FF"/>
      </w:rPr>
      <w:t xml:space="preserve">    TAN: PNED25046A</w:t>
    </w:r>
  </w:p>
  <w:p w14:paraId="6A6DBB96">
    <w:pPr>
      <w:jc w:val="center"/>
      <w:rPr>
        <w:color w:val="0000FF"/>
      </w:rPr>
    </w:pPr>
    <w:r>
      <w:rPr>
        <w:color w:val="0000FF"/>
      </w:rPr>
      <w:t xml:space="preserve">Flat No.3, G, Casa Elite G, Taloja BypsRd, Dombivali E, Khoni, Thane, Kalyan, Maharashtra, India, 421204</w:t>
    </w:r>
  </w:p>
  <w:p w14:paraId="2B74DF15">
    <w:pPr>
      <w:jc w:val="center"/>
      <w:rPr>
        <w:color w:val="0000FF"/>
      </w:rPr>
    </w:pPr>
    <w:r>
      <w:rPr>
        <w:color w:val="0000FF"/>
      </w:rPr>
      <w:t xml:space="preserve">Email: Delivorafrescus@gmail.com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152AC43B0ECD43D1B0CBEA9D6C2E0A42_13</vt:lpwstr>
  </property>
</Properties>
</file>