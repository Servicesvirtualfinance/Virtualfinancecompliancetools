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Dastagir Rasheed Chapiri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09031148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Sobia Dasthagir Chapiri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11253162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ALSOFIA WELLNESS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U47721AP2025PTC122581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41-301A, KOTHAPETA, NEAR SULTAN MASID, Kurnool Kothapeta, Kurnool, Kurnool, Andhra Pradesh, India, 518004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ALSOFIA WELLNESS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U47721AP2025PTC122581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41-301A, KOTHAPETA, NEAR SULTAN MASID, Kurnool Kothapeta, Kurnool, Kurnool, Andhra Pradesh, India, 518004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Dastagir Rasheed Chapiri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7000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7000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Dastagir Rasheed Chapiri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7000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7000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