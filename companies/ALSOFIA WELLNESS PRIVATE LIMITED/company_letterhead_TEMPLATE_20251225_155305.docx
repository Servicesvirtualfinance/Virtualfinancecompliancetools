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ALSOFIA WELLNESS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U47721AP2025PTC122581    </w:t>
    </w:r>
    <w:r>
      <w:rPr>
        <w:rFonts w:hint="default"/>
        <w:color w:val="0000FF"/>
        <w:highlight w:val="none"/>
      </w:rPr>
      <w:t xml:space="preserve">PAN: ABECA3146R</w:t>
    </w:r>
    <w:bookmarkStart w:id="0" w:name="_GoBack"/>
    <w:bookmarkEnd w:id="0"/>
    <w:r>
      <w:rPr>
        <w:color w:val="0000FF"/>
        <w:highlight w:val="none"/>
      </w:rPr>
      <w:t xml:space="preserve">    TAN: VPNA10602E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41-301A, KOTHAPETA, NEAR SULTAN MASID, Kurnool Kothapeta, Kurnool, Kurnool, Andhra Pradesh, India, 518004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alsofiawellness@gmail.com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