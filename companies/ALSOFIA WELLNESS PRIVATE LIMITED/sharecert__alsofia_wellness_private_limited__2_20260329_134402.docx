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Dastagir Rasheed Chapiri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09031148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Sobia Dasthagir Chapiri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11253162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ALSOFIA WELLNESS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U47721AP2025PTC122581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41-301A, KOTHAPETA, NEAR SULTAN MASID, Kurnool Kothapeta, Kurnool, Kurnool, Andhra Pradesh, India, 518004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ALSOFIA WELLNESS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U47721AP2025PTC122581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41-301A, KOTHAPETA, NEAR SULTAN MASID, Kurnool Kothapeta, Kurnool, Kurnool, Andhra Pradesh, India, 518004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SOBIA DASTHAGIR CHAPIRI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SOBIA DASTHAGIR CHAPIRI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