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ALSOFIA WELLNESS PRIVATE LIMITED</w:t>
      </w:r>
      <w:r>
        <w:rPr>
          <w:rFonts w:ascii="Times New Roman" w:hAnsi="Times New Roman" w:cs="Times New Roman"/>
          <w:sz w:val="24"/>
          <w:szCs w:val="24"/>
        </w:rPr>
        <w:t xml:space="preserve">, </w:t>
      </w:r>
      <w:r>
        <w:rPr>
          <w:rFonts w:hint="default"/>
          <w:color w:val="auto"/>
          <w:sz w:val="22"/>
          <w:szCs w:val="22"/>
        </w:rPr>
        <w:t xml:space="preserve">CIN: U47721AP2025PTC122581</w:t>
      </w:r>
      <w:r>
        <w:rPr>
          <w:rFonts w:ascii="Times New Roman" w:hAnsi="Times New Roman" w:cs="Times New Roman"/>
          <w:sz w:val="24"/>
          <w:szCs w:val="24"/>
        </w:rPr>
        <w:t xml:space="preserve">, HELD AT ITS REGISTERED OFFICE AT </w:t>
      </w:r>
      <w:r>
        <w:rPr>
          <w:rFonts w:hint="default"/>
          <w:color w:val="auto"/>
          <w:sz w:val="22"/>
          <w:szCs w:val="22"/>
        </w:rPr>
        <w:t xml:space="preserve">41-301A, KOTHAPETA, NEAR SULTAN MASID, Kurnool Kothapeta, Kurnool, Kurnool, Andhra Pradesh, India, 518004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Dastagir Rasheed Chapiri,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ALSOFIA WELLNESS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Dastagir Rasheed Chapiri</w:t>
            </w:r>
            <w:r>
              <w:br w:type="textWrapping"/>
            </w:r>
            <w:r>
              <w:t xml:space="preserve">DIN: 09031148</w:t>
            </w:r>
            <w:r>
              <w:br w:type="textWrapping"/>
            </w:r>
            <w:r>
              <w:br w:type="textWrapping"/>
            </w:r>
            <w:r>
              <w:t>____________________</w:t>
            </w:r>
          </w:p>
        </w:tc>
        <w:tc>
          <w:tcPr>
            <w:tcW w:w="4418" w:type="dxa"/>
          </w:tcPr>
          <w:p w14:paraId="7FA2CD90">
            <w:pPr>
              <w:spacing w:after="0" w:line="240" w:lineRule="auto"/>
            </w:pPr>
            <w:r>
              <w:t xml:space="preserve">Sobia Dasthagir Chapiri</w:t>
            </w:r>
            <w:r>
              <w:br w:type="textWrapping"/>
            </w:r>
            <w:r>
              <w:t xml:space="preserve">DIN: 11253162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30-12-2025</w:t>
      </w:r>
      <w:r>
        <w:br w:type="textWrapping"/>
      </w:r>
      <w:r>
        <w:t xml:space="preserve">Place: 41-301A, KOTHAPETA, NEAR SULTAN MASID, Kurnool Kothapeta, Kurnool, Kurnool, Andhra Pradesh, India, 518004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ALSOFIA WELLNESS PRIVATE LIMITED</w:t>
    </w:r>
  </w:p>
  <w:p w14:paraId="429AF203">
    <w:pPr>
      <w:jc w:val="center"/>
      <w:rPr>
        <w:color w:val="0000FF"/>
      </w:rPr>
    </w:pPr>
    <w:r>
      <w:rPr>
        <w:color w:val="0000FF"/>
      </w:rPr>
      <w:t xml:space="preserve">CIN: U47721AP2025PTC122581    </w:t>
    </w:r>
    <w:r>
      <w:rPr>
        <w:rFonts w:hint="default"/>
        <w:color w:val="0000FF"/>
      </w:rPr>
      <w:t xml:space="preserve">PAN: ABECA3146R</w:t>
    </w:r>
    <w:r>
      <w:rPr>
        <w:color w:val="0000FF"/>
      </w:rPr>
      <w:t xml:space="preserve">    TAN: VPNA10602E</w:t>
    </w:r>
  </w:p>
  <w:p w14:paraId="6A6DBB96">
    <w:pPr>
      <w:jc w:val="center"/>
      <w:rPr>
        <w:color w:val="0000FF"/>
      </w:rPr>
    </w:pPr>
    <w:r>
      <w:rPr>
        <w:color w:val="0000FF"/>
      </w:rPr>
      <w:t xml:space="preserve">41-301A, KOTHAPETA, NEAR SULTAN MASID, Kurnool Kothapeta, Kurnool, Kurnool, Andhra Pradesh, India, 518004</w:t>
    </w:r>
  </w:p>
  <w:p w14:paraId="2B74DF15">
    <w:pPr>
      <w:jc w:val="center"/>
      <w:rPr>
        <w:color w:val="0000FF"/>
      </w:rPr>
    </w:pPr>
    <w:r>
      <w:rPr>
        <w:color w:val="0000FF"/>
      </w:rPr>
      <w:t xml:space="preserve">Email: alsofiawellness@gmail.com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