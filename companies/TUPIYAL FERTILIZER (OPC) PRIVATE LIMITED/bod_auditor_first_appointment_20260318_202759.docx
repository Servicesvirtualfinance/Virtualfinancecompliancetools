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18-03-2026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TUPIYAL FERTILIZER (OPC) PRIVATE LIMITED ON 18-03-2026 AT C/O MOHAR SINGH MEENA, TUPIYAL KA PURA, Gurda, Karauli, Mandrail, Rajasthan, India, 322242</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MOHAR SINGH MEENA</w:t>
            </w:r>
            <w:r>
              <w:br w:type="textWrapping"/>
            </w:r>
            <w:r>
              <w:t>DIN: 11609243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TUPIYAL FERTILIZER (OPC) PRIVATE LIMITED</w:t>
    </w:r>
  </w:p>
  <w:p w14:paraId="429AF203">
    <w:pPr>
      <w:jc w:val="center"/>
      <w:rPr>
        <w:color w:val="0000FF"/>
      </w:rPr>
    </w:pPr>
    <w:r>
      <w:rPr>
        <w:color w:val="0000FF"/>
      </w:rPr>
      <w:t xml:space="preserve">CIN: U20129RJ2026OPC112535    </w:t>
    </w:r>
    <w:r>
      <w:rPr>
        <w:rFonts w:hint="default"/>
        <w:color w:val="0000FF"/>
      </w:rPr>
      <w:t>PAN: AAMCT9288N</w:t>
    </w:r>
    <w:r>
      <w:rPr>
        <w:color w:val="0000FF"/>
      </w:rPr>
      <w:t xml:space="preserve">    TAN: JDHT04946E</w:t>
    </w:r>
  </w:p>
  <w:p w14:paraId="6A6DBB96">
    <w:pPr>
      <w:jc w:val="center"/>
      <w:rPr>
        <w:color w:val="0000FF"/>
      </w:rPr>
    </w:pPr>
    <w:r>
      <w:rPr>
        <w:color w:val="0000FF"/>
      </w:rPr>
      <w:t>C/O MOHAR SINGH MEENA, TUPIYAL KA PURA, Gurda, Karauli, Mandrail, Rajasthan, India, 322242</w:t>
    </w:r>
  </w:p>
  <w:p w14:paraId="569D6634">
    <w:pPr>
      <w:jc w:val="center"/>
      <w:rPr>
        <w:color w:val="0000FF"/>
      </w:rPr>
    </w:pPr>
    <w:r>
      <w:rPr>
        <w:color w:val="0000FF"/>
      </w:rPr>
      <w:t>Email: sushma0808@gmail.com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C73165A"/>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2026-03-18T14:59:06Z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