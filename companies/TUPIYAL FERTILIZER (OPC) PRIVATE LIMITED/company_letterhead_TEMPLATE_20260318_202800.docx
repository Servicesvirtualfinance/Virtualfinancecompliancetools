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TUPIYAL FERTILIZER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U20129RJ2026OPC112535    </w:t>
    </w:r>
    <w:r>
      <w:rPr>
        <w:rFonts w:hint="default"/>
        <w:color w:val="0000FF"/>
        <w:highlight w:val="none"/>
      </w:rPr>
      <w:t xml:space="preserve">PAN: AAMCT9288N</w:t>
    </w:r>
    <w:bookmarkStart w:id="0" w:name="_GoBack"/>
    <w:bookmarkEnd w:id="0"/>
    <w:r>
      <w:rPr>
        <w:color w:val="0000FF"/>
        <w:highlight w:val="none"/>
      </w:rPr>
      <w:t xml:space="preserve">    TAN: JDHT04946E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MOHAR SINGH MEENA, TUPIYAL KA PURA, Gurda, Karauli, Mandrail, Rajasthan, India, 322242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sushma0808@gmail.com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