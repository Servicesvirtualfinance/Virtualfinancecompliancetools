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No.05/2026</w:t>
      </w:r>
    </w:p>
    <w:p w14:paraId="7BECCDAE">
      <w:pPr>
        <w:ind w:firstLine="720" w:firstLineChars="0"/>
        <w:jc w:val="right"/>
        <w:rPr>
          <w:rFonts w:hint="default"/>
        </w:rPr>
      </w:pPr>
      <w:r>
        <w:rPr>
          <w:rFonts w:hint="default"/>
        </w:rPr>
        <w:t xml:space="preserve">Date: </w:t>
      </w:r>
      <w:r>
        <w:rPr>
          <w:rFonts w:hint="default"/>
          <w:lang w:val="en-US"/>
        </w:rPr>
        <w:t>25</w:t>
      </w:r>
      <w:r>
        <w:rPr>
          <w:rFonts w:hint="default"/>
        </w:rPr>
        <w:t>-</w:t>
      </w:r>
      <w:r>
        <w:rPr>
          <w:rFonts w:hint="default"/>
          <w:lang w:val="en-US"/>
        </w:rPr>
        <w:t>12</w:t>
      </w:r>
      <w:r>
        <w:rPr>
          <w:rFonts w:hint="default"/>
        </w:rPr>
        <w:t>-2026</w:t>
      </w:r>
    </w:p>
    <w:p w14:paraId="5263AA78">
      <w:pPr>
        <w:jc w:val="right"/>
      </w:pP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ISHTA SAKHI ENTREPRENEUR PRIVATE LIMITED ON </w:t>
      </w:r>
      <w:r>
        <w:rPr>
          <w:rFonts w:hint="default"/>
        </w:rPr>
        <w:t>Date: 25-12-2026</w:t>
      </w:r>
      <w:r>
        <w:t xml:space="preserve"> AT 1/24, pavan Sai, Rtc Colony, Chilakalapudi, Krishna, Bandar, Andhra Pradesh, India, 521002</w:t>
      </w:r>
    </w:p>
    <w:p w14:paraId="6F93249C">
      <w:bookmarkStart w:id="0" w:name="_GoBack"/>
      <w:bookmarkEnd w:id="0"/>
    </w:p>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Pavan Sai Rajulapati</w:t>
            </w:r>
            <w:r>
              <w:br w:type="textWrapping"/>
            </w:r>
            <w:r>
              <w:t>DIN: 11455034</w:t>
            </w:r>
            <w:r>
              <w:br w:type="textWrapping"/>
            </w:r>
            <w:r>
              <w:br w:type="textWrapping"/>
            </w:r>
            <w:r>
              <w:t>____________________</w:t>
            </w:r>
          </w:p>
        </w:tc>
        <w:tc>
          <w:tcPr>
            <w:tcW w:w="4968" w:type="dxa"/>
          </w:tcPr>
          <w:p w14:paraId="587FF591">
            <w:pPr>
              <w:spacing w:after="0" w:line="240" w:lineRule="auto"/>
            </w:pPr>
            <w:r>
              <w:t>KAVITHA KUMARI RAJULAPATI</w:t>
            </w:r>
            <w:r>
              <w:br w:type="textWrapping"/>
            </w:r>
            <w:r>
              <w:t>DIN: 11455035</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ISHTA SAKHI ENTREPRENEUR PRIVATE LIMITED</w:t>
    </w:r>
  </w:p>
  <w:p w14:paraId="429AF203">
    <w:pPr>
      <w:jc w:val="center"/>
      <w:rPr>
        <w:color w:val="0000FF"/>
      </w:rPr>
    </w:pPr>
    <w:r>
      <w:rPr>
        <w:color w:val="0000FF"/>
      </w:rPr>
      <w:t xml:space="preserve">CIN: U78200AP2025PTC123110    </w:t>
    </w:r>
    <w:r>
      <w:rPr>
        <w:rFonts w:hint="default"/>
        <w:color w:val="0000FF"/>
      </w:rPr>
      <w:t>PAN: AAICI5993D</w:t>
    </w:r>
    <w:r>
      <w:rPr>
        <w:color w:val="0000FF"/>
      </w:rPr>
      <w:t xml:space="preserve">    TAN: HYDI10184G</w:t>
    </w:r>
  </w:p>
  <w:p w14:paraId="6A6DBB96">
    <w:pPr>
      <w:jc w:val="center"/>
      <w:rPr>
        <w:color w:val="0000FF"/>
      </w:rPr>
    </w:pPr>
    <w:r>
      <w:rPr>
        <w:color w:val="0000FF"/>
      </w:rPr>
      <w:t>1/24, pavan Sai, Rtc Colony, Chilakalapudi, Krishna, Bandar, Andhra Pradesh, India, 521002</w:t>
    </w:r>
  </w:p>
  <w:p w14:paraId="569D6634">
    <w:pPr>
      <w:jc w:val="center"/>
      <w:rPr>
        <w:color w:val="0000FF"/>
      </w:rPr>
    </w:pPr>
    <w:r>
      <w:rPr>
        <w:color w:val="0000FF"/>
      </w:rPr>
      <w:t>Email: rajulapatipavansai9@gmail.com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284D1E68"/>
    <w:rsid w:val="35347124"/>
    <w:rsid w:val="38577B7F"/>
    <w:rsid w:val="3F210444"/>
    <w:rsid w:val="5A82030A"/>
    <w:rsid w:val="5C4B26E1"/>
    <w:rsid w:val="67E02A20"/>
    <w:rsid w:val="74936C5F"/>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2026-01-31T13:33:37Z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