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ISHTA SAKHI ENTREPRENEUR PRIVATE LIMITED HELD ON 11 Feb 2026 AT 1/24, pavan Sai, Rtc Colony, Chilakalapudi, Krishna, Bandar, Andhra Pradesh, India, 521002</w:t>
      </w:r>
    </w:p>
    <w:p w14:paraId="4C881A2C">
      <w:pPr>
        <w:jc w:val="both"/>
      </w:pPr>
      <w:r>
        <w:t>“RESOLVED THAT the Board of Directors of the Company hereby authorizes Mr. Pavan Sai Rajulapati,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Pavan Sai Rajulapati,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Pavan Sai Rajulapati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Pavan Sai Rajulapati</w:t>
            </w:r>
          </w:p>
          <w:p>
            <w:r>
              <w:t>DIN: 11455034</w:t>
            </w:r>
          </w:p>
          <w:p>
            <w:r>
              <w:t>____________________</w:t>
            </w:r>
          </w:p>
        </w:tc>
        <w:tc>
          <w:tcPr>
            <w:tcW w:w="4418" w:type="dxa"/>
          </w:tcPr>
          <w:p>
            <w:r/>
          </w:p>
          <w:p>
            <w:r>
              <w:t>KAVITHA KUMARI RAJULAPATI</w:t>
            </w:r>
          </w:p>
          <w:p>
            <w:r>
              <w:t>DIN: 11455035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ISHTA SAKHI ENTREPRENEUR PRIVATE LIMITED</w:t>
      </w:r>
    </w:p>
    <w:p w14:paraId="4B69BE9A"/>
    <w:p w14:paraId="08F9E4CB">
      <w:r>
        <w:t>Place: 1/24, pavan Sai, Rtc Colony, Chilakalapudi, Krishna, Bandar, Andhra Pradesh, India, 521002</w:t>
      </w:r>
    </w:p>
    <w:p w14:paraId="48A97497">
      <w:r>
        <w:t>Date:  11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ISHTA SAKHI ENTREPRENEUR PRIVATE LIMITED</w:t>
    </w:r>
  </w:p>
  <w:p w14:paraId="5270E5A5">
    <w:pPr>
      <w:jc w:val="center"/>
      <w:rPr>
        <w:color w:val="0000FF"/>
        <w:highlight w:val="none"/>
      </w:rPr>
    </w:pPr>
    <w:r>
      <w:t>CIN: U78200AP2025PTC123110    PAN: AAICI5993D    TAN: HYDI10184G</w:t>
    </w:r>
  </w:p>
  <w:p w14:paraId="67DEED60">
    <w:pPr>
      <w:jc w:val="center"/>
      <w:rPr>
        <w:color w:val="0000FF"/>
        <w:highlight w:val="none"/>
      </w:rPr>
    </w:pPr>
    <w:r>
      <w:t>1/24, pavan Sai, Rtc Colony, Chilakalapudi, Krishna, Bandar, Andhra Pradesh, India, 521002</w:t>
    </w:r>
  </w:p>
  <w:p w14:paraId="768B8AEE">
    <w:pPr>
      <w:jc w:val="center"/>
      <w:rPr>
        <w:color w:val="0000FF"/>
        <w:highlight w:val="none"/>
      </w:rPr>
    </w:pPr>
    <w:r>
      <w:t>Email: rajulapatipavansai9@gmail.com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