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DF65FD">
      <w:pPr>
        <w:jc w:val="right"/>
        <w:rPr>
          <w:rFonts w:hint="default"/>
        </w:rPr>
      </w:pPr>
      <w:r>
        <w:rPr>
          <w:rFonts w:hint="default"/>
        </w:rPr>
        <w:t>Date:</w:t>
      </w:r>
      <w:r>
        <w:rPr>
          <w:rFonts w:hint="default"/>
          <w:lang w:val="en-US"/>
        </w:rPr>
        <w:t>01</w:t>
      </w:r>
      <w:r>
        <w:rPr>
          <w:rFonts w:hint="default"/>
        </w:rPr>
        <w:t xml:space="preserve"> /</w:t>
      </w:r>
      <w:r>
        <w:rPr>
          <w:rFonts w:hint="default"/>
          <w:lang w:val="en-US"/>
        </w:rPr>
        <w:t>04</w:t>
      </w:r>
      <w:r>
        <w:rPr>
          <w:rFonts w:hint="default"/>
        </w:rPr>
        <w:t>/2026</w:t>
      </w:r>
    </w:p>
    <w:p w14:paraId="6219D0F7">
      <w:pPr>
        <w:rPr>
          <w:rFonts w:hint="default"/>
          <w:sz w:val="18"/>
          <w:szCs w:val="18"/>
        </w:rPr>
      </w:pPr>
      <w:r>
        <w:rPr>
          <w:rFonts w:hint="default"/>
          <w:sz w:val="18"/>
          <w:szCs w:val="18"/>
        </w:rPr>
        <w:t>To</w:t>
      </w:r>
    </w:p>
    <w:p w14:paraId="03C2BC60">
      <w:pPr>
        <w:rPr>
          <w:rFonts w:hint="default"/>
          <w:sz w:val="18"/>
          <w:szCs w:val="18"/>
          <w:lang w:val="en-US"/>
        </w:rPr>
      </w:pPr>
      <w:r>
        <w:rPr>
          <w:rFonts w:hint="default"/>
          <w:sz w:val="18"/>
          <w:szCs w:val="18"/>
        </w:rPr>
        <w:t xml:space="preserve">The </w:t>
      </w:r>
      <w:r>
        <w:rPr>
          <w:rFonts w:hint="default"/>
          <w:sz w:val="18"/>
          <w:szCs w:val="18"/>
          <w:lang w:val="en-US"/>
        </w:rPr>
        <w:t>Assistant commisoner (ST)</w:t>
      </w:r>
    </w:p>
    <w:p w14:paraId="3F2B2383">
      <w:pPr>
        <w:rPr>
          <w:rFonts w:hint="default"/>
          <w:sz w:val="18"/>
          <w:szCs w:val="18"/>
        </w:rPr>
      </w:pPr>
      <w:r>
        <w:rPr>
          <w:rFonts w:hint="default"/>
          <w:sz w:val="18"/>
          <w:szCs w:val="18"/>
        </w:rPr>
        <w:t>State: Telangana</w:t>
      </w:r>
    </w:p>
    <w:p w14:paraId="78714F89">
      <w:pPr>
        <w:rPr>
          <w:rFonts w:hint="default"/>
          <w:sz w:val="18"/>
          <w:szCs w:val="18"/>
        </w:rPr>
      </w:pPr>
      <w:r>
        <w:rPr>
          <w:rFonts w:hint="default"/>
          <w:sz w:val="18"/>
          <w:szCs w:val="18"/>
        </w:rPr>
        <w:t>Division: Nizamabad</w:t>
      </w:r>
    </w:p>
    <w:p w14:paraId="16280BA9">
      <w:pPr>
        <w:rPr>
          <w:rFonts w:hint="default"/>
          <w:sz w:val="18"/>
          <w:szCs w:val="18"/>
        </w:rPr>
      </w:pPr>
      <w:r>
        <w:rPr>
          <w:rFonts w:hint="default"/>
          <w:sz w:val="18"/>
          <w:szCs w:val="18"/>
        </w:rPr>
        <w:t>Circle: Medak (Jurisdictional Office)</w:t>
      </w:r>
    </w:p>
    <w:p w14:paraId="77DD5860">
      <w:pPr>
        <w:rPr>
          <w:rFonts w:hint="default"/>
          <w:sz w:val="18"/>
          <w:szCs w:val="18"/>
        </w:rPr>
      </w:pPr>
      <w:r>
        <w:rPr>
          <w:rFonts w:hint="default"/>
          <w:sz w:val="18"/>
          <w:szCs w:val="18"/>
        </w:rPr>
        <w:t>Subject: Request for Activation of GST Registration and Undertaking for Amendment of Core Fields</w:t>
      </w:r>
    </w:p>
    <w:p w14:paraId="48A1C610">
      <w:pPr>
        <w:jc w:val="both"/>
        <w:rPr>
          <w:rFonts w:hint="default"/>
          <w:sz w:val="18"/>
          <w:szCs w:val="18"/>
        </w:rPr>
      </w:pPr>
      <w:r>
        <w:rPr>
          <w:rFonts w:hint="default"/>
          <w:sz w:val="18"/>
          <w:szCs w:val="18"/>
        </w:rPr>
        <w:t>Respected Sir/Madam,</w:t>
      </w:r>
    </w:p>
    <w:p w14:paraId="623E8BA1">
      <w:pPr>
        <w:jc w:val="both"/>
        <w:rPr>
          <w:rFonts w:hint="default" w:ascii="Times New Roman" w:hAnsi="Times New Roman" w:cs="Times New Roman"/>
          <w:sz w:val="18"/>
          <w:szCs w:val="18"/>
        </w:rPr>
      </w:pPr>
      <w:r>
        <w:rPr>
          <w:rFonts w:hint="default" w:ascii="Times New Roman" w:hAnsi="Times New Roman" w:cs="Times New Roman"/>
          <w:sz w:val="18"/>
          <w:szCs w:val="18"/>
        </w:rPr>
        <w:t>We, M/s SHREE RADHA GOPALA BUILDERS PRIVATE LIMITED (</w:t>
      </w:r>
      <w:r>
        <w:rPr>
          <w:rFonts w:hint="default" w:ascii="Times New Roman" w:hAnsi="Times New Roman" w:cs="Times New Roman"/>
          <w:sz w:val="18"/>
          <w:szCs w:val="18"/>
          <w:lang w:val="en-US"/>
        </w:rPr>
        <w:t>GST NO</w:t>
      </w:r>
      <w:r>
        <w:rPr>
          <w:rFonts w:hint="default" w:ascii="Times New Roman" w:hAnsi="Times New Roman" w:cs="Times New Roman"/>
          <w:sz w:val="18"/>
          <w:szCs w:val="18"/>
        </w:rPr>
        <w:t xml:space="preserve">: </w:t>
      </w:r>
      <w:r>
        <w:rPr>
          <w:rStyle w:val="33"/>
          <w:rFonts w:hint="default" w:ascii="Times New Roman" w:hAnsi="Times New Roman" w:eastAsia="SimSun" w:cs="Times New Roman"/>
          <w:b/>
          <w:bCs/>
          <w:i w:val="0"/>
          <w:iCs w:val="0"/>
          <w:caps w:val="0"/>
          <w:color w:val="212121"/>
          <w:spacing w:val="0"/>
          <w:sz w:val="18"/>
          <w:szCs w:val="18"/>
          <w:shd w:val="clear" w:fill="FFFFFF"/>
        </w:rPr>
        <w:t>36ABSCS6407R1ZB</w:t>
      </w:r>
      <w:r>
        <w:rPr>
          <w:rFonts w:hint="default" w:ascii="Times New Roman" w:hAnsi="Times New Roman" w:cs="Times New Roman"/>
          <w:sz w:val="18"/>
          <w:szCs w:val="18"/>
        </w:rPr>
        <w:t xml:space="preserve">), having our registered office at </w:t>
      </w:r>
      <w:r>
        <w:rPr>
          <w:rFonts w:hint="default" w:ascii="Times New Roman" w:hAnsi="Times New Roman" w:cs="Times New Roman"/>
          <w:sz w:val="18"/>
          <w:szCs w:val="18"/>
          <w:lang w:val="en-US"/>
        </w:rPr>
        <w:t>5-5-29</w:t>
      </w:r>
      <w:r>
        <w:rPr>
          <w:rFonts w:hint="default" w:ascii="Times New Roman" w:hAnsi="Times New Roman" w:cs="Times New Roman"/>
          <w:sz w:val="18"/>
          <w:szCs w:val="18"/>
        </w:rPr>
        <w:t>, Kochera Thanda, Kowdipally, Medak, Narsapur, Telangana – 502316, hereby submit this request for activation of our GST registration.</w:t>
      </w:r>
    </w:p>
    <w:p w14:paraId="37500B3E">
      <w:pPr>
        <w:jc w:val="both"/>
        <w:rPr>
          <w:rFonts w:hint="default" w:ascii="Times New Roman" w:hAnsi="Times New Roman" w:cs="Times New Roman"/>
          <w:sz w:val="18"/>
          <w:szCs w:val="18"/>
        </w:rPr>
      </w:pPr>
      <w:r>
        <w:rPr>
          <w:rFonts w:hint="default" w:ascii="Times New Roman" w:hAnsi="Times New Roman" w:cs="Times New Roman"/>
          <w:sz w:val="18"/>
          <w:szCs w:val="18"/>
        </w:rPr>
        <w:t>Due to certain discrepancies/required updates in the application, the GST registration is currently not active. In this regard, we humbly request your good office to kindly activate the GST registration to enable us to carry out our business operations smoothly.</w:t>
      </w:r>
    </w:p>
    <w:p w14:paraId="07BBF4DA">
      <w:pPr>
        <w:jc w:val="both"/>
        <w:rPr>
          <w:rFonts w:hint="default" w:ascii="Times New Roman" w:hAnsi="Times New Roman" w:cs="Times New Roman"/>
          <w:sz w:val="18"/>
          <w:szCs w:val="18"/>
        </w:rPr>
      </w:pPr>
      <w:r>
        <w:rPr>
          <w:rFonts w:hint="default" w:ascii="Times New Roman" w:hAnsi="Times New Roman" w:cs="Times New Roman"/>
          <w:sz w:val="18"/>
          <w:szCs w:val="18"/>
        </w:rPr>
        <w:t>We hereby undertake that any required corrections or updates in the registration details, including core fields, shall be duly carried out by us through the amendment process on the GST portal within the prescribed time.</w:t>
      </w:r>
    </w:p>
    <w:p w14:paraId="5B759D00">
      <w:pPr>
        <w:jc w:val="both"/>
        <w:rPr>
          <w:rFonts w:hint="default" w:ascii="Times New Roman" w:hAnsi="Times New Roman" w:cs="Times New Roman"/>
          <w:sz w:val="18"/>
          <w:szCs w:val="18"/>
        </w:rPr>
      </w:pPr>
      <w:r>
        <w:rPr>
          <w:rFonts w:hint="default" w:ascii="Times New Roman" w:hAnsi="Times New Roman" w:cs="Times New Roman"/>
          <w:sz w:val="18"/>
          <w:szCs w:val="18"/>
        </w:rPr>
        <w:t>We assure you of full compliance with all applicable provisions under the GST law.</w:t>
      </w:r>
    </w:p>
    <w:p w14:paraId="27016D55">
      <w:pPr>
        <w:jc w:val="both"/>
        <w:rPr>
          <w:rFonts w:hint="default" w:ascii="Times New Roman" w:hAnsi="Times New Roman" w:cs="Times New Roman"/>
          <w:sz w:val="18"/>
          <w:szCs w:val="18"/>
        </w:rPr>
      </w:pPr>
      <w:r>
        <w:rPr>
          <w:rFonts w:hint="default" w:ascii="Times New Roman" w:hAnsi="Times New Roman" w:cs="Times New Roman"/>
          <w:sz w:val="18"/>
          <w:szCs w:val="18"/>
        </w:rPr>
        <w:t>Kindly consider our request and do the needful at the earliest.</w:t>
      </w:r>
    </w:p>
    <w:p w14:paraId="7AC3DA72">
      <w:pPr>
        <w:jc w:val="both"/>
        <w:rPr>
          <w:rFonts w:hint="default"/>
          <w:sz w:val="18"/>
          <w:szCs w:val="18"/>
        </w:rPr>
      </w:pPr>
      <w:r>
        <w:rPr>
          <w:rFonts w:hint="default"/>
          <w:sz w:val="18"/>
          <w:szCs w:val="18"/>
        </w:rPr>
        <w:t>Thanking You,</w:t>
      </w:r>
    </w:p>
    <w:p w14:paraId="4B4872E0">
      <w:pPr>
        <w:jc w:val="both"/>
        <w:rPr>
          <w:rFonts w:hint="default"/>
          <w:sz w:val="18"/>
          <w:szCs w:val="18"/>
        </w:rPr>
      </w:pPr>
      <w:r>
        <w:rPr>
          <w:rFonts w:hint="default"/>
          <w:sz w:val="18"/>
          <w:szCs w:val="18"/>
        </w:rPr>
        <w:t>Yours faithfully,</w:t>
      </w:r>
    </w:p>
    <w:p w14:paraId="3FE30FE0">
      <w:pPr>
        <w:jc w:val="both"/>
        <w:rPr>
          <w:rFonts w:hint="default"/>
          <w:sz w:val="18"/>
          <w:szCs w:val="18"/>
        </w:rPr>
      </w:pPr>
      <w:r>
        <w:rPr>
          <w:rFonts w:hint="default"/>
          <w:sz w:val="18"/>
          <w:szCs w:val="18"/>
        </w:rPr>
        <w:t>For SHREE RADHA GOPALA BUILDERS PRIVATE LIMITED</w:t>
      </w:r>
    </w:p>
    <w:p w14:paraId="6D59EB9C">
      <w:pPr>
        <w:jc w:val="both"/>
        <w:rPr>
          <w:rFonts w:hint="default"/>
          <w:sz w:val="18"/>
          <w:szCs w:val="18"/>
        </w:rPr>
      </w:pPr>
      <w:r>
        <w:rPr>
          <w:rFonts w:hint="default"/>
          <w:sz w:val="18"/>
          <w:szCs w:val="18"/>
        </w:rPr>
        <w:t>Authorized Signatory</w:t>
      </w:r>
      <w:bookmarkStart w:id="0" w:name="_GoBack"/>
      <w:bookmarkEnd w:id="0"/>
    </w:p>
    <w:p w14:paraId="2C63F05E">
      <w:pPr>
        <w:jc w:val="both"/>
        <w:rPr>
          <w:rFonts w:hint="default"/>
          <w:sz w:val="18"/>
          <w:szCs w:val="18"/>
        </w:rPr>
      </w:pPr>
      <w:r>
        <w:rPr>
          <w:rFonts w:hint="default"/>
          <w:sz w:val="18"/>
          <w:szCs w:val="18"/>
        </w:rPr>
        <w:t>Name: ____________________</w:t>
      </w:r>
    </w:p>
    <w:p w14:paraId="3E95B868">
      <w:pPr>
        <w:rPr>
          <w:rFonts w:hint="default"/>
        </w:rPr>
      </w:pPr>
      <w:r>
        <w:rPr>
          <w:rFonts w:hint="default"/>
        </w:rPr>
        <w:t>Designation: Director / Authorized Signatory</w:t>
      </w:r>
    </w:p>
    <w:p w14:paraId="08B4A16B">
      <w:r>
        <w:rPr>
          <w:rFonts w:hint="default"/>
        </w:rPr>
        <w:t>Contact: ____________________</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Verdana">
    <w:panose1 w:val="020B0604030504040204"/>
    <w:charset w:val="00"/>
    <w:family w:val="auto"/>
    <w:pitch w:val="default"/>
    <w:sig w:usb0="A00006FF" w:usb1="4000205B" w:usb2="0000001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SHREE RADHA GOPALA BUILDERS PRIVATE LIMITED</w:t>
    </w:r>
  </w:p>
  <w:p w14:paraId="5270E5A5">
    <w:pPr>
      <w:jc w:val="center"/>
      <w:rPr>
        <w:color w:val="0000FF"/>
        <w:highlight w:val="none"/>
      </w:rPr>
    </w:pPr>
    <w:r>
      <w:rPr>
        <w:color w:val="0000FF"/>
        <w:highlight w:val="none"/>
      </w:rPr>
      <w:t xml:space="preserve">CIN: U41001TS2026PTC210642    </w:t>
    </w:r>
    <w:r>
      <w:rPr>
        <w:rFonts w:hint="default"/>
        <w:color w:val="0000FF"/>
        <w:highlight w:val="none"/>
      </w:rPr>
      <w:t>PAN: ABSCS6407R</w:t>
    </w:r>
    <w:r>
      <w:rPr>
        <w:color w:val="0000FF"/>
        <w:highlight w:val="none"/>
      </w:rPr>
      <w:t xml:space="preserve">    TAN: HYDS91182A</w:t>
    </w:r>
  </w:p>
  <w:p w14:paraId="67DEED60">
    <w:pPr>
      <w:jc w:val="center"/>
      <w:rPr>
        <w:color w:val="0000FF"/>
        <w:highlight w:val="none"/>
      </w:rPr>
    </w:pPr>
    <w:r>
      <w:rPr>
        <w:rFonts w:hint="default"/>
        <w:color w:val="0000FF"/>
        <w:highlight w:val="none"/>
        <w:lang w:val="en-US"/>
      </w:rPr>
      <w:t>5-5-29</w:t>
    </w:r>
    <w:r>
      <w:rPr>
        <w:color w:val="0000FF"/>
        <w:highlight w:val="none"/>
      </w:rPr>
      <w:t>, Kochera Thanda, Kowdipally, Medak, Narsapur, Telangana, India, 502316</w:t>
    </w:r>
  </w:p>
  <w:p w14:paraId="768B8AEE">
    <w:pPr>
      <w:jc w:val="center"/>
      <w:rPr>
        <w:color w:val="0000FF"/>
        <w:highlight w:val="none"/>
      </w:rPr>
    </w:pPr>
    <w:r>
      <w:rPr>
        <w:color w:val="0000FF"/>
        <w:highlight w:val="none"/>
      </w:rPr>
      <w:t>Email: srgtraderspvtltd@gmail.com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673D535D"/>
    <w:rsid w:val="68806E3B"/>
    <w:rsid w:val="6A5C5B6B"/>
    <w:rsid w:val="78074CA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2026-04-02T12:51:31Z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3FC056015EB648FE955234A31F08D8C4_13</vt:lpwstr>
  </property>
</Properties>
</file>