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EERLIJK ADVISORY (OPC) PRIVATE LIMITED HELD ON 08 Mar 2026 AT FL105, MANORAMA HEIGHTS, SECTOR 9, PNO 97/27, Moshi, Pune, Haveli, Maharashtra, India, 412105.</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4D807A3F">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CHANDRAKALA RAVINDRA KOSHTI (DIN: 11465984), being the sole Director of the Company, be and is hereby authorised to sign the share certificate(s) on behalf of the Company and to issue the same to the member within the prescribed time.</w:t>
      </w:r>
    </w:p>
    <w:p w14:paraId="411EE190">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CHANDRAKALA RAVINDRA KOSHTI (DIN: 11465984), Director of the Company, be and is hereby authorised to make necessary entries in the Register of Members and other statutory registers, and to do all such acts, deeds and things as may be necessary to give effect to this resolution.</w:t>
      </w:r>
    </w:p>
    <w:p w14:paraId="48F4D42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EERLIJK ADVISORY (OPC)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CHANDRAKALA RAVINDRA KOSHTI</w:t>
            </w:r>
            <w:r>
              <w:br w:type="textWrapping"/>
            </w:r>
            <w:r>
              <w:t xml:space="preserve">DIN: 11465984</w:t>
            </w:r>
            <w:r>
              <w:br w:type="textWrapping"/>
            </w:r>
            <w:r>
              <w:br w:type="textWrapping"/>
            </w:r>
            <w:r>
              <w:t>____________________</w:t>
            </w:r>
          </w:p>
        </w:tc>
        <w:tc>
          <w:tcPr>
            <w:tcW w:w="4968" w:type="dxa"/>
          </w:tcPr>
          <w:p w14:paraId="587FF591">
            <w:pPr>
              <w:spacing w:after="0" w:line="240" w:lineRule="auto"/>
            </w:pPr>
            <w:r>
              <w:t xml:space="preserve"/>
            </w:r>
            <w:r>
              <w:br w:type="textWrapping"/>
            </w:r>
            <w:r>
              <w:t xml:space="preserve">DIN: </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FL105, MANORAMA HEIGHTS, SECTOR 9, PNO 97/27, Moshi, Pune, Haveli, Maharashtra, India, 412105</w:t>
      </w:r>
    </w:p>
    <w:p w14:paraId="603E26C8">
      <w:pPr>
        <w:rPr>
          <w:rFonts w:hint="default"/>
        </w:rPr>
      </w:pPr>
      <w:r>
        <w:rPr>
          <w:rFonts w:hint="default"/>
        </w:rPr>
        <w:t xml:space="preserve">Date:  08 Mar 2026</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EERLIJK ADVISORY (OPC) PRIVATE LIMITED</w:t>
    </w:r>
  </w:p>
  <w:p w14:paraId="5270E5A5">
    <w:pPr>
      <w:jc w:val="center"/>
      <w:rPr>
        <w:color w:val="0000FF"/>
        <w:highlight w:val="none"/>
      </w:rPr>
    </w:pPr>
    <w:r>
      <w:rPr>
        <w:color w:val="0000FF"/>
        <w:highlight w:val="none"/>
      </w:rPr>
      <w:t xml:space="preserve">CIN: U62099PN2025OPC247741    </w:t>
    </w:r>
    <w:r>
      <w:rPr>
        <w:rFonts w:hint="default"/>
        <w:color w:val="0000FF"/>
        <w:highlight w:val="none"/>
      </w:rPr>
      <w:t xml:space="preserve">PAN: AAJCE2340K</w:t>
    </w:r>
    <w:r>
      <w:rPr>
        <w:color w:val="0000FF"/>
        <w:highlight w:val="none"/>
      </w:rPr>
      <w:t xml:space="preserve">    TAN: PNEE11049D</w:t>
    </w:r>
  </w:p>
  <w:p w14:paraId="67DEED60">
    <w:pPr>
      <w:jc w:val="center"/>
      <w:rPr>
        <w:color w:val="0000FF"/>
        <w:highlight w:val="none"/>
      </w:rPr>
    </w:pPr>
    <w:r>
      <w:rPr>
        <w:color w:val="0000FF"/>
        <w:highlight w:val="none"/>
      </w:rPr>
      <w:t xml:space="preserve">FL105, MANORAMA HEIGHTS, SECTOR 9, PNO 97/27, Moshi, Pune, Haveli, Maharashtra, India, 412105</w:t>
    </w:r>
  </w:p>
  <w:p w14:paraId="768B8AEE">
    <w:pPr>
      <w:jc w:val="center"/>
      <w:rPr>
        <w:color w:val="0000FF"/>
        <w:highlight w:val="none"/>
      </w:rPr>
    </w:pPr>
    <w:r>
      <w:rPr>
        <w:color w:val="0000FF"/>
        <w:highlight w:val="none"/>
      </w:rPr>
      <w:t xml:space="preserve">Email: ifserp05@gmail.com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