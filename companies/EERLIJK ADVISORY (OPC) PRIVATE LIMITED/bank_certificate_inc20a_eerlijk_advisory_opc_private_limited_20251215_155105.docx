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EERLIJK ADVISORY (OPC) PRIVATE LIMITED , having CIN: U62099PN2025OPC247741,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