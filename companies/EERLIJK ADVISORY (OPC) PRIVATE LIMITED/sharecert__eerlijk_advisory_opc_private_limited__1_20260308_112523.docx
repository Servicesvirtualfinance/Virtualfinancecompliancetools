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pPr w:leftFromText="180" w:rightFromText="180" w:vertAnchor="text" w:horzAnchor="margin" w:tblpXSpec="center" w:tblpY="7192"/>
        <w:tblW w:w="1237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6186"/>
        <w:gridCol w:w="6186"/>
      </w:tblGrid>
      <w:tr w14:paraId="1FD3B8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407" w:hRule="atLeast"/>
        </w:trPr>
        <w:tc>
          <w:tcPr>
            <w:tcW w:w="6186" w:type="dxa"/>
            <w:shd w:val="clear" w:color="auto" w:fill="auto"/>
            <w:tcMar>
              <w:top w:w="15" w:type="dxa"/>
              <w:left w:w="108" w:type="dxa"/>
              <w:bottom w:w="0" w:type="dxa"/>
              <w:right w:w="108" w:type="dxa"/>
            </w:tcMar>
          </w:tcPr>
          <w:p w14:paraId="62BD4585">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c>
          <w:tcPr>
            <w:tcW w:w="6186" w:type="dxa"/>
            <w:shd w:val="clear" w:color="auto" w:fill="auto"/>
            <w:tcMar>
              <w:top w:w="15" w:type="dxa"/>
              <w:left w:w="108" w:type="dxa"/>
              <w:bottom w:w="0" w:type="dxa"/>
              <w:right w:w="108" w:type="dxa"/>
            </w:tcMar>
          </w:tcPr>
          <w:p w14:paraId="1DE5AC1A">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                         </w:t>
            </w:r>
          </w:p>
        </w:tc>
      </w:tr>
      <w:tr w14:paraId="24C75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900" w:hRule="atLeast"/>
        </w:trPr>
        <w:tc>
          <w:tcPr>
            <w:tcW w:w="6186" w:type="dxa"/>
            <w:shd w:val="clear" w:color="auto" w:fill="auto"/>
            <w:tcMar>
              <w:top w:w="15" w:type="dxa"/>
              <w:left w:w="108" w:type="dxa"/>
              <w:bottom w:w="0" w:type="dxa"/>
              <w:right w:w="108" w:type="dxa"/>
            </w:tcMar>
          </w:tcPr>
          <w:p w14:paraId="1ED4654D">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CHANDRAKALA RAVINDRA KOSHTI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11465984</w:t>
            </w:r>
          </w:p>
        </w:tc>
        <w:tc>
          <w:tcPr>
            <w:tcW w:w="6186" w:type="dxa"/>
            <w:shd w:val="clear" w:color="auto" w:fill="auto"/>
            <w:tcMar>
              <w:top w:w="15" w:type="dxa"/>
              <w:left w:w="108" w:type="dxa"/>
              <w:bottom w:w="0" w:type="dxa"/>
              <w:right w:w="108" w:type="dxa"/>
            </w:tcMar>
          </w:tcPr>
          <w:p w14:paraId="6D9D01DB">
            <w:pPr>
              <w:rPr>
                <w:rFonts w:hint="default" w:ascii="Times New Roman" w:hAnsi="Times New Roman" w:cs="Times New Roman"/>
                <w:sz w:val="20"/>
                <w:szCs w:val="20"/>
                <w:lang w:val="en-IN"/>
              </w:rPr>
            </w:pPr>
            <w:r>
              <w:rPr>
                <w:rFonts w:hint="default" w:ascii="Times New Roman" w:hAnsi="Times New Roman" w:cs="Times New Roman"/>
                <w:sz w:val="20"/>
                <w:szCs w:val="20"/>
              </w:rPr>
              <w:t xml:space="preserve">CHANDRAKALA RAVINDRA KOSHTI</w:t>
            </w:r>
            <w:r>
              <w:rPr>
                <w:rFonts w:hint="default" w:ascii="Times New Roman" w:hAnsi="Times New Roman" w:cs="Times New Roman"/>
                <w:sz w:val="20"/>
                <w:szCs w:val="20"/>
              </w:rPr>
              <w:br w:type="textWrapping"/>
            </w:r>
            <w:r>
              <w:rPr>
                <w:rFonts w:hint="default" w:ascii="Times New Roman" w:hAnsi="Times New Roman" w:cs="Times New Roman"/>
                <w:sz w:val="20"/>
                <w:szCs w:val="20"/>
              </w:rPr>
              <w:t>Director</w:t>
            </w:r>
            <w:r>
              <w:rPr>
                <w:rFonts w:hint="default" w:ascii="Times New Roman" w:hAnsi="Times New Roman" w:cs="Times New Roman"/>
                <w:sz w:val="20"/>
                <w:szCs w:val="20"/>
              </w:rPr>
              <w:br w:type="textWrapping"/>
            </w:r>
            <w:r>
              <w:rPr>
                <w:rFonts w:hint="default" w:ascii="Times New Roman" w:hAnsi="Times New Roman" w:cs="Times New Roman"/>
                <w:sz w:val="20"/>
                <w:szCs w:val="20"/>
              </w:rPr>
              <w:t xml:space="preserve">DIN: 11465984</w:t>
            </w:r>
          </w:p>
        </w:tc>
      </w:tr>
    </w:tbl>
    <w:tbl>
      <w:tblPr>
        <w:tblStyle w:val="36"/>
        <w:tblpPr w:leftFromText="180" w:rightFromText="180" w:vertAnchor="text" w:tblpX="15812" w:tblpY="530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7"/>
      </w:tblGrid>
      <w:tr w14:paraId="592E34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857" w:type="dxa"/>
          </w:tcPr>
          <w:p w14:paraId="5257A4D8">
            <w:pPr>
              <w:rPr>
                <w:vertAlign w:val="baseline"/>
              </w:rPr>
            </w:pPr>
          </w:p>
        </w:tc>
      </w:tr>
    </w:tbl>
    <w:tbl>
      <w:tblPr>
        <w:tblStyle w:val="36"/>
        <w:tblpPr w:leftFromText="180" w:rightFromText="180" w:vertAnchor="text" w:tblpX="15812" w:tblpY="791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2"/>
      </w:tblGrid>
      <w:tr w14:paraId="0C2E8D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 w:hRule="atLeast"/>
        </w:trPr>
        <w:tc>
          <w:tcPr>
            <w:tcW w:w="1782" w:type="dxa"/>
          </w:tcPr>
          <w:p w14:paraId="4561EB4A">
            <w:pPr>
              <w:rPr>
                <w:vertAlign w:val="baseline"/>
              </w:rPr>
            </w:pPr>
          </w:p>
        </w:tc>
      </w:tr>
    </w:tbl>
    <w:tbl>
      <w:tblPr>
        <w:tblStyle w:val="36"/>
        <w:tblpPr w:leftFromText="180" w:rightFromText="180" w:vertAnchor="text" w:tblpX="15812" w:tblpY="2723"/>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72"/>
      </w:tblGrid>
      <w:tr w14:paraId="5411ABD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30" w:hRule="atLeast"/>
        </w:trPr>
        <w:tc>
          <w:tcPr>
            <w:tcW w:w="1872" w:type="dxa"/>
          </w:tcPr>
          <w:p w14:paraId="52023463">
            <w:pPr>
              <w:rPr>
                <w:vertAlign w:val="baseline"/>
              </w:rPr>
            </w:pPr>
          </w:p>
        </w:tc>
      </w:tr>
    </w:tbl>
    <w:p w14:paraId="439C0FB7">
      <w:bookmarkStart w:id="0" w:name="_GoBack"/>
      <w:bookmarkEnd w:id="0"/>
      <w:r>
        <mc:AlternateContent>
          <mc:Choice Requires="wps">
            <w:drawing>
              <wp:anchor distT="0" distB="0" distL="114300" distR="114300" simplePos="0" relativeHeight="251660288" behindDoc="0" locked="0" layoutInCell="1" allowOverlap="1">
                <wp:simplePos x="0" y="0"/>
                <wp:positionH relativeFrom="column">
                  <wp:posOffset>133350</wp:posOffset>
                </wp:positionH>
                <wp:positionV relativeFrom="paragraph">
                  <wp:posOffset>1258570</wp:posOffset>
                </wp:positionV>
                <wp:extent cx="9116695" cy="971550"/>
                <wp:effectExtent l="0" t="0" r="0" b="0"/>
                <wp:wrapNone/>
                <wp:docPr id="1001" name="TextBox 8"/>
                <wp:cNvGraphicFramePr/>
                <a:graphic xmlns:a="http://schemas.openxmlformats.org/drawingml/2006/main">
                  <a:graphicData uri="http://schemas.microsoft.com/office/word/2010/wordprocessingShape">
                    <wps:wsp>
                      <wps:cNvSpPr txBox="1"/>
                      <wps:spPr>
                        <a:xfrm>
                          <a:off x="0" y="0"/>
                          <a:ext cx="9116695" cy="971550"/>
                        </a:xfrm>
                        <a:prstGeom prst="rect">
                          <a:avLst/>
                        </a:prstGeom>
                        <a:noFill/>
                      </wps:spPr>
                      <wps:txb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EERLIJK ADVISORY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U62099PN2025OPC247741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FL105, MANORAMA HEIGHTS, SECTOR 9, PNO 97/27, Moshi, Pune, Haveli, Maharashtra, India, 412105</w:t>
                            </w:r>
                          </w:p>
                        </w:txbxContent>
                      </wps:txbx>
                      <wps:bodyPr wrap="square" rtlCol="0">
                        <a:noAutofit/>
                      </wps:bodyPr>
                    </wps:wsp>
                  </a:graphicData>
                </a:graphic>
              </wp:anchor>
            </w:drawing>
          </mc:Choice>
          <mc:Fallback>
            <w:pict>
              <v:shape id="TextBox 8" o:spid="_x0000_s1026" o:spt="202" type="#_x0000_t202" style="position:absolute;left:0pt;margin-left:10.5pt;margin-top:99.1pt;height:76.5pt;width:717.85pt;z-index:251660288;mso-width-relative:page;mso-height-relative:page;" filled="f" stroked="f" coordsize="21600,21600" o:gfxdata="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All0HtgAAAAM&#10;AQAADwAAAAAAAAABACAAAAAiAAAAZHJzL2Rvd25yZXYueG1sUEsBAhQAFAAAAAgAh07iQLh+IxCq&#10;AQAAWwMAAA4AAAAAAAAAAQAgAAAAJwEAAGRycy9lMm9Eb2MueG1sUEsFBgAAAAAGAAYAWQEAAEMF&#10;AAAAAA==&#10;">
                <v:fill on="f" focussize="0,0"/>
                <v:stroke on="f"/>
                <v:imagedata o:title=""/>
                <o:lock v:ext="edit" aspectratio="f"/>
                <v:textbox>
                  <w:txbxContent>
                    <w:p w14:paraId="21E6E444">
                      <w:pPr>
                        <w:pStyle w:val="33"/>
                        <w:spacing w:before="0" w:beforeAutospacing="0" w:after="0" w:afterAutospacing="0"/>
                        <w:jc w:val="center"/>
                        <w:rPr>
                          <w:rFonts w:hint="default" w:ascii="Times New Roman" w:hAnsi="Times New Roman" w:cs="Times New Roman"/>
                          <w:sz w:val="20"/>
                          <w:szCs w:val="20"/>
                        </w:rPr>
                      </w:pPr>
                    </w:p>
                    <w:p w14:paraId="5C5DFD60">
                      <w:pPr>
                        <w:jc w:val="center"/>
                        <w:rPr>
                          <w:rFonts w:hint="default" w:ascii="Times New Roman" w:hAnsi="Times New Roman" w:cs="Times New Roman"/>
                          <w:sz w:val="20"/>
                          <w:szCs w:val="20"/>
                        </w:rPr>
                      </w:pPr>
                      <w:r>
                        <w:rPr>
                          <w:rFonts w:hint="default" w:ascii="Times New Roman" w:hAnsi="Times New Roman" w:cs="Times New Roman"/>
                          <w:b/>
                          <w:color w:val="0000FF"/>
                          <w:sz w:val="24"/>
                          <w:szCs w:val="24"/>
                        </w:rPr>
                        <w:t xml:space="preserve">EERLIJK ADVISORY (OPC) PRIVATE LIMITED</w:t>
                      </w:r>
                      <w:r>
                        <w:rPr>
                          <w:rFonts w:hint="default" w:ascii="Times New Roman" w:hAnsi="Times New Roman" w:cs="Times New Roman"/>
                          <w:b/>
                          <w:color w:val="0000FF"/>
                          <w:sz w:val="20"/>
                          <w:szCs w:val="20"/>
                        </w:rPr>
                        <w:br w:type="textWrapping"/>
                      </w:r>
                      <w:r>
                        <w:rPr>
                          <w:rFonts w:hint="default" w:ascii="Times New Roman" w:hAnsi="Times New Roman" w:cs="Times New Roman"/>
                          <w:color w:val="000000" w:themeColor="text1"/>
                          <w:kern w:val="24"/>
                          <w:sz w:val="16"/>
                          <w:szCs w:val="16"/>
                          <w:lang w:val="en-US"/>
                          <w14:textFill>
                            <w14:solidFill>
                              <w14:schemeClr w14:val="tx1"/>
                            </w14:solidFill>
                          </w14:textFill>
                        </w:rPr>
                        <w:t xml:space="preserve">(Incorporated under the Companies Act, 2013)</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CIN: </w:t>
                      </w:r>
                      <w:r>
                        <w:rPr>
                          <w:rFonts w:hint="default" w:ascii="Times New Roman" w:hAnsi="Times New Roman" w:cs="Times New Roman"/>
                          <w:color w:val="0000FF"/>
                          <w:sz w:val="20"/>
                          <w:szCs w:val="20"/>
                        </w:rPr>
                        <w:t xml:space="preserve"> U62099PN2025OPC247741</w:t>
                      </w:r>
                      <w:r>
                        <w:rPr>
                          <w:rFonts w:hint="default" w:ascii="Times New Roman" w:hAnsi="Times New Roman" w:cs="Times New Roman"/>
                          <w:color w:val="000000" w:themeColor="text1"/>
                          <w:kern w:val="24"/>
                          <w:sz w:val="20"/>
                          <w:szCs w:val="20"/>
                          <w:lang w:val="en-US"/>
                          <w14:textFill>
                            <w14:solidFill>
                              <w14:schemeClr w14:val="tx1"/>
                            </w14:solidFill>
                          </w14:textFill>
                        </w:rPr>
                        <w:br w:type="textWrapping"/>
                      </w:r>
                      <w:r>
                        <w:rPr>
                          <w:rFonts w:hint="default" w:ascii="Times New Roman" w:hAnsi="Times New Roman" w:cs="Times New Roman"/>
                          <w:color w:val="000000" w:themeColor="text1"/>
                          <w:kern w:val="24"/>
                          <w:sz w:val="20"/>
                          <w:szCs w:val="20"/>
                          <w:lang w:val="en-US"/>
                          <w14:textFill>
                            <w14:solidFill>
                              <w14:schemeClr w14:val="tx1"/>
                            </w14:solidFill>
                          </w14:textFill>
                        </w:rPr>
                        <w:t xml:space="preserve">Registered Office: </w:t>
                      </w:r>
                      <w:r>
                        <w:rPr>
                          <w:rFonts w:hint="default" w:ascii="Times New Roman" w:hAnsi="Times New Roman" w:cs="Times New Roman"/>
                          <w:color w:val="0000FF"/>
                          <w:sz w:val="20"/>
                          <w:szCs w:val="20"/>
                        </w:rPr>
                        <w:t xml:space="preserve">FL105, MANORAMA HEIGHTS, SECTOR 9, PNO 97/27, Moshi, Pune, Haveli, Maharashtra, India, 412105</w:t>
                      </w:r>
                    </w:p>
                  </w:txbxContent>
                </v:textbox>
              </v:shape>
            </w:pict>
          </mc:Fallback>
        </mc:AlternateContent>
      </w:r>
      <w:r>
        <w:rPr>
          <w:lang w:val="en-IN" w:eastAsia="en-IN"/>
        </w:rPr>
        <mc:AlternateContent>
          <mc:Choice Requires="wpg">
            <w:drawing>
              <wp:anchor distT="0" distB="0" distL="114300" distR="114300" simplePos="0" relativeHeight="251659264" behindDoc="1" locked="0" layoutInCell="1" allowOverlap="1">
                <wp:simplePos x="0" y="0"/>
                <wp:positionH relativeFrom="column">
                  <wp:posOffset>-672465</wp:posOffset>
                </wp:positionH>
                <wp:positionV relativeFrom="paragraph">
                  <wp:posOffset>-596900</wp:posOffset>
                </wp:positionV>
                <wp:extent cx="10734675" cy="7239000"/>
                <wp:effectExtent l="0" t="0" r="9525" b="0"/>
                <wp:wrapNone/>
                <wp:docPr id="1002" name="Group 7"/>
                <wp:cNvGraphicFramePr/>
                <a:graphic xmlns:a="http://schemas.openxmlformats.org/drawingml/2006/main">
                  <a:graphicData uri="http://schemas.microsoft.com/office/word/2010/wordprocessingGroup">
                    <wpg:wgp>
                      <wpg:cNvGrpSpPr/>
                      <wpg:grpSpPr>
                        <a:xfrm>
                          <a:off x="0" y="0"/>
                          <a:ext cx="10734675" cy="7239000"/>
                          <a:chOff x="0" y="0"/>
                          <a:chExt cx="13706475" cy="9001126"/>
                        </a:xfrm>
                      </wpg:grpSpPr>
                      <wpg:grpSp>
                        <wpg:cNvPr id="6" name="Group 5"/>
                        <wpg:cNvGrpSpPr/>
                        <wpg:grpSpPr>
                          <a:xfrm>
                            <a:off x="0" y="0"/>
                            <a:ext cx="13706475" cy="9001126"/>
                            <a:chOff x="0" y="0"/>
                            <a:chExt cx="13706475" cy="9001126"/>
                          </a:xfrm>
                        </wpg:grpSpPr>
                        <pic:pic xmlns:pic="http://schemas.openxmlformats.org/drawingml/2006/picture">
                          <pic:nvPicPr>
                            <pic:cNvPr id="2" name="Picture 2" descr="Free Share Certificate Template | Uniwide Formation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a:xfrm>
                              <a:off x="0" y="0"/>
                              <a:ext cx="13706475" cy="9001126"/>
                            </a:xfrm>
                            <a:prstGeom prst="rect">
                              <a:avLst/>
                            </a:prstGeom>
                            <a:noFill/>
                          </pic:spPr>
                        </pic:pic>
                        <wps:wsp>
                          <wps:cNvPr id="3" name="Rectangle 3"/>
                          <wps:cNvSpPr/>
                          <wps:spPr>
                            <a:xfrm>
                              <a:off x="1102067" y="2305089"/>
                              <a:ext cx="11563643" cy="5603131"/>
                            </a:xfrm>
                            <a:prstGeom prst="rect">
                              <a:avLst/>
                            </a:prstGeom>
                            <a:solidFill>
                              <a:srgbClr val="FBF9F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s:wsp>
                          <wps:cNvPr id="4" name="Rectangle 4"/>
                          <wps:cNvSpPr/>
                          <wps:spPr>
                            <a:xfrm>
                              <a:off x="10451465" y="1407576"/>
                              <a:ext cx="2077329" cy="647114"/>
                            </a:xfrm>
                            <a:prstGeom prst="rect">
                              <a:avLst/>
                            </a:prstGeom>
                            <a:solidFill>
                              <a:srgbClr val="FCFBF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noAutofit/>
                          </wps:bodyPr>
                        </wps:wsp>
                      </wpg:grpSp>
                      <wps:wsp>
                        <wps:cNvPr id="8" name="Text Box 2"/>
                        <wps:cNvSpPr txBox="1">
                          <a:spLocks noChangeArrowheads="1"/>
                        </wps:cNvSpPr>
                        <wps:spPr bwMode="auto">
                          <a:xfrm>
                            <a:off x="10315576" y="1520191"/>
                            <a:ext cx="2222743" cy="1051560"/>
                          </a:xfrm>
                          <a:prstGeom prst="rect">
                            <a:avLst/>
                          </a:prstGeom>
                          <a:solidFill>
                            <a:srgbClr val="FBF9F1"/>
                          </a:solidFill>
                          <a:ln w="9525">
                            <a:noFill/>
                            <a:miter lim="800000"/>
                          </a:ln>
                        </wps:spPr>
                        <wps:txb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wps:txbx>
                        <wps:bodyPr rot="0" vert="horz" wrap="square" lIns="91440" tIns="45720" rIns="91440" bIns="45720" anchor="t" anchorCtr="0">
                          <a:noAutofit/>
                        </wps:bodyPr>
                      </wps:wsp>
                      <wps:wsp>
                        <wps:cNvPr id="10" name="Rectangle 9"/>
                        <wps:cNvSpPr/>
                        <wps:spPr>
                          <a:xfrm>
                            <a:off x="10315575" y="2019300"/>
                            <a:ext cx="2525395" cy="389255"/>
                          </a:xfrm>
                          <a:prstGeom prst="rect">
                            <a:avLst/>
                          </a:prstGeom>
                        </wps:spPr>
                        <wps:txbx>
                          <w:txbxContent>
                            <w:p w14:paraId="75623BBF">
                              <w:pPr>
                                <w:pStyle w:val="33"/>
                                <w:spacing w:before="0" w:beforeAutospacing="0" w:after="0" w:afterAutospacing="0"/>
                              </w:pPr>
                            </w:p>
                          </w:txbxContent>
                        </wps:txbx>
                        <wps:bodyPr wrap="square">
                          <a:noAutofit/>
                        </wps:bodyPr>
                      </wps:wsp>
                      <wps:wsp>
                        <wps:cNvPr id="11" name="Rectangle 10"/>
                        <wps:cNvSpPr/>
                        <wps:spPr>
                          <a:xfrm>
                            <a:off x="5850125" y="1048166"/>
                            <a:ext cx="1945661" cy="359409"/>
                          </a:xfrm>
                          <a:prstGeom prst="rect">
                            <a:avLst/>
                          </a:prstGeom>
                        </wps:spPr>
                        <wps:txb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wps:txbx>
                        <wps:bodyPr wrap="square">
                          <a:noAutofit/>
                        </wps:bodyPr>
                      </wps:wsp>
                      <wps:wsp>
                        <wps:cNvPr id="12" name="Rectangle 11"/>
                        <wps:cNvSpPr/>
                        <wps:spPr>
                          <a:xfrm>
                            <a:off x="847724" y="2266950"/>
                            <a:ext cx="11993245" cy="432435"/>
                          </a:xfrm>
                          <a:prstGeom prst="rect">
                            <a:avLst/>
                          </a:prstGeom>
                        </wps:spPr>
                        <wps:txb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wps:txbx>
                        <wps:bodyPr wrap="square">
                          <a:noAutofit/>
                        </wps:bodyPr>
                      </wps:wsp>
                      <wps:wsp>
                        <wps:cNvPr id="13" name="Rectangle 12"/>
                        <wps:cNvSpPr/>
                        <wps:spPr>
                          <a:xfrm>
                            <a:off x="1276190" y="3497016"/>
                            <a:ext cx="11183284" cy="793520"/>
                          </a:xfrm>
                          <a:prstGeom prst="rect">
                            <a:avLst/>
                          </a:prstGeom>
                        </wps:spPr>
                        <wps:txb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wps:txbx>
                        <wps:bodyPr wrap="square">
                          <a:noAutofit/>
                        </wps:bodyPr>
                      </wps:wsp>
                      <wps:wsp>
                        <wps:cNvPr id="14" name="Rectangle 13"/>
                        <wps:cNvSpPr/>
                        <wps:spPr>
                          <a:xfrm>
                            <a:off x="1276190" y="4203684"/>
                            <a:ext cx="10850047" cy="2048151"/>
                          </a:xfrm>
                          <a:prstGeom prst="rect">
                            <a:avLst/>
                          </a:prstGeom>
                        </wps:spPr>
                        <wps:txb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PRITESH RAVINDRA KOSHTI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wps:txbx>
                        <wps:bodyPr wrap="square">
                          <a:noAutofit/>
                        </wps:bodyPr>
                      </wps:wsp>
                      <wps:wsp>
                        <wps:cNvPr id="19" name="Rectangle 4"/>
                        <wps:cNvSpPr>
                          <a:spLocks noChangeArrowheads="1"/>
                        </wps:cNvSpPr>
                        <wps:spPr bwMode="auto">
                          <a:xfrm>
                            <a:off x="1349161" y="5995224"/>
                            <a:ext cx="2440490" cy="555069"/>
                          </a:xfrm>
                          <a:prstGeom prst="rect">
                            <a:avLst/>
                          </a:prstGeom>
                          <a:noFill/>
                          <a:ln>
                            <a:noFill/>
                          </a:ln>
                          <a:effectLst/>
                        </wps:spPr>
                        <wps:txb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wps:txbx>
                        <wps:bodyPr vert="horz" wrap="square" lIns="91440" tIns="45720" rIns="91440" bIns="45720" numCol="1" anchor="ctr" anchorCtr="0" compatLnSpc="1">
                          <a:noAutofit/>
                        </wps:bodyPr>
                      </wps:wsp>
                      <wps:wsp>
                        <wps:cNvPr id="20" name="Rectangle 19"/>
                        <wps:cNvSpPr/>
                        <wps:spPr>
                          <a:xfrm>
                            <a:off x="872099" y="7642668"/>
                            <a:ext cx="11666219" cy="488890"/>
                          </a:xfrm>
                          <a:prstGeom prst="rect">
                            <a:avLst/>
                          </a:prstGeom>
                        </wps:spPr>
                        <wps:txb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wps:txbx>
                        <wps:bodyPr wrap="square">
                          <a:noAutofit/>
                        </wps:bodyPr>
                      </wps:wsp>
                    </wpg:wgp>
                  </a:graphicData>
                </a:graphic>
              </wp:anchor>
            </w:drawing>
          </mc:Choice>
          <mc:Fallback>
            <w:pict>
              <v:group id="_x0000_s1026" o:spid="_x0000_s1026" o:spt="203" style="position:absolute;left:0pt;margin-left:-52.95pt;margin-top:-47pt;height:570pt;width:845.25pt;z-index:-251657216;mso-width-relative:page;mso-height-relative:page;" coordsize="13706475,9001126" o:gfxdata="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">
                <o:lock v:ext="edit" aspectratio="f"/>
                <v:group id="Group 5" o:spid="_x0000_s1026" o:spt="203" style="position:absolute;left:0;top:0;height:9001126;width:13706475;" coordsize="13706475,9001126" o:gfxdata="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hCDXDL0AAADaAAAADwAAAAAAAAABACAAAAAiAAAAZHJzL2Rvd25yZXYueG1s&#10;UEsBAhQAFAAAAAgAh07iQDMvBZ47AAAAOQAAABUAAAAAAAAAAQAgAAAADAEAAGRycy9ncm91cHNo&#10;YXBleG1sLnhtbFBLBQYAAAAABgAGAGABAADJAwAAAAA=&#10;">
                  <o:lock v:ext="edit" aspectratio="f"/>
                  <v:shape id="_x0000_s1026" o:spid="_x0000_s1026" o:spt="75" alt="Free Share Certificate Template | Uniwide Formations" type="#_x0000_t75" style="position:absolute;left:0;top:0;height:9001126;width:13706475;" filled="f" o:preferrelative="t" stroked="f" coordsize="21600,21600" o:gfxdata="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ae3cr7gAAADaAAAA&#10;DwAAAAAAAAABACAAAAAiAAAAZHJzL2Rvd25yZXYueG1sUEsBAhQAFAAAAAgAh07iQDMvBZ47AAAA&#10;OQAAABAAAAAAAAAAAQAgAAAABwEAAGRycy9zaGFwZXhtbC54bWxQSwUGAAAAAAYABgBbAQAAsQMA&#10;AAAA&#10;">
                    <v:fill on="f" focussize="0,0"/>
                    <v:stroke on="f"/>
                    <v:imagedata r:id="rId6" o:title=""/>
                    <o:lock v:ext="edit" aspectratio="t"/>
                  </v:shape>
                  <v:rect id="Rectangle 3" o:spid="_x0000_s1026" o:spt="1" style="position:absolute;left:1102067;top:2305089;height:5603131;width:11563643;v-text-anchor:middle;" fillcolor="#FBF9F1" filled="t" stroked="f" coordsize="21600,21600" o:gfxdata="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z9Ggb4A&#10;AADaAAAADwAAAAAAAAABACAAAAAiAAAAZHJzL2Rvd25yZXYueG1sUEsBAhQAFAAAAAgAh07iQDMv&#10;BZ47AAAAOQAAABAAAAAAAAAAAQAgAAAADQEAAGRycy9zaGFwZXhtbC54bWxQSwUGAAAAAAYABgBb&#10;AQAAtwMAAAAA&#10;">
                    <v:fill on="t" focussize="0,0"/>
                    <v:stroke on="f" weight="2pt"/>
                    <v:imagedata o:title=""/>
                    <o:lock v:ext="edit" aspectratio="f"/>
                  </v:rect>
                  <v:rect id="Rectangle 4" o:spid="_x0000_s1026" o:spt="1" style="position:absolute;left:10451465;top:1407576;height:647114;width:2077329;v-text-anchor:middle;" fillcolor="#FCFBF3" filled="t" stroked="f" coordsize="21600,21600" o:gfxdata="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bhlhlbsAAADa&#10;AAAADwAAAAAAAAABACAAAAAiAAAAZHJzL2Rvd25yZXYueG1sUEsBAhQAFAAAAAgAh07iQDMvBZ47&#10;AAAAOQAAABAAAAAAAAAAAQAgAAAACgEAAGRycy9zaGFwZXhtbC54bWxQSwUGAAAAAAYABgBbAQAA&#10;tAMAAAAA&#10;">
                    <v:fill on="t" focussize="0,0"/>
                    <v:stroke on="f" weight="2pt"/>
                    <v:imagedata o:title=""/>
                    <o:lock v:ext="edit" aspectratio="f"/>
                  </v:rect>
                </v:group>
                <v:shape id="Text Box 2" o:spid="_x0000_s1026" o:spt="202" type="#_x0000_t202" style="position:absolute;left:10315576;top:1520191;height:1051560;width:2222743;" fillcolor="#FBF9F1" filled="t" stroked="f" coordsize="21600,21600" o:gfxdata="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CoCgostwAAANoAAAAP&#10;AAAAAAAAAAEAIAAAACIAAABkcnMvZG93bnJldi54bWxQSwECFAAUAAAACACHTuJAMy8FnjsAAAA5&#10;AAAAEAAAAAAAAAABACAAAAAGAQAAZHJzL3NoYXBleG1sLnhtbFBLBQYAAAAABgAGAFsBAACwAwAA&#10;AAA=&#10;">
                  <v:fill on="t" focussize="0,0"/>
                  <v:stroke on="f" miterlimit="8" joinstyle="miter"/>
                  <v:imagedata o:title=""/>
                  <o:lock v:ext="edit" aspectratio="f"/>
                  <v:textbox>
                    <w:txbxContent>
                      <w:p w14:paraId="02CE02FA">
                        <w:pPr>
                          <w:pStyle w:val="33"/>
                          <w:spacing w:before="0" w:beforeAutospacing="0" w:after="160" w:afterAutospacing="0" w:line="256" w:lineRule="auto"/>
                        </w:pPr>
                        <w:r>
                          <w:rPr>
                            <w:rFonts w:ascii="Calibri" w:hAnsi="Calibri" w:eastAsia="Times New Roman"/>
                            <w:b/>
                            <w:bCs/>
                            <w:color w:val="000000" w:themeColor="text1"/>
                            <w:kern w:val="24"/>
                            <w:sz w:val="20"/>
                            <w:szCs w:val="20"/>
                            <w14:textFill>
                              <w14:solidFill>
                                <w14:schemeClr w14:val="tx1"/>
                              </w14:solidFill>
                            </w14:textFill>
                          </w:rPr>
                          <w:t xml:space="preserve">SHARE CERTIFICATE NO.:</w:t>
                        </w:r>
                        <w:r>
                          <w:rPr>
                            <w:rFonts w:eastAsia="Times New Roman"/>
                            <w:color w:val="000000" w:themeColor="text1"/>
                            <w:kern w:val="24"/>
                            <w:sz w:val="20"/>
                            <w:szCs w:val="20"/>
                            <w14:textFill>
                              <w14:solidFill>
                                <w14:schemeClr w14:val="tx1"/>
                              </w14:solidFill>
                            </w14:textFill>
                          </w:rPr>
                          <w:t xml:space="preserve"> 1</w:t>
                        </w:r>
                      </w:p>
                    </w:txbxContent>
                  </v:textbox>
                </v:shape>
                <v:rect id="Rectangle 9" o:spid="_x0000_s1026" o:spt="1" style="position:absolute;left:10315575;top:2019300;height:389255;width:2525395;" filled="f" stroked="f" coordsize="21600,21600" o:gfxdata="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P6QQ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14:paraId="75623BBF">
                        <w:pPr>
                          <w:pStyle w:val="33"/>
                          <w:spacing w:before="0" w:beforeAutospacing="0" w:after="0" w:afterAutospacing="0"/>
                        </w:pPr>
                      </w:p>
                    </w:txbxContent>
                  </v:textbox>
                </v:rect>
                <v:rect id="Rectangle 10" o:spid="_x0000_s1026" o:spt="1" style="position:absolute;left:5850125;top:1048166;height:359409;width:1945661;" filled="f" stroked="f" coordsize="21600,21600" o:gfxdata="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f3MBi7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1C3865FB">
                        <w:pPr>
                          <w:pStyle w:val="33"/>
                          <w:spacing w:before="0" w:beforeAutospacing="0" w:after="0" w:afterAutospacing="0"/>
                          <w:rPr>
                            <w:sz w:val="18"/>
                            <w:szCs w:val="18"/>
                          </w:rPr>
                        </w:pPr>
                        <w:r>
                          <w:rPr>
                            <w:rFonts w:hAnsi="Cambria" w:asciiTheme="minorHAnsi" w:cstheme="minorBidi"/>
                            <w:b/>
                            <w:bCs/>
                            <w:color w:val="000000" w:themeColor="text1"/>
                            <w:kern w:val="24"/>
                            <w:sz w:val="18"/>
                            <w:szCs w:val="18"/>
                            <w14:textFill>
                              <w14:solidFill>
                                <w14:schemeClr w14:val="tx1"/>
                              </w14:solidFill>
                            </w14:textFill>
                          </w:rPr>
                          <w:t>Form SH-1</w:t>
                        </w:r>
                      </w:p>
                    </w:txbxContent>
                  </v:textbox>
                </v:rect>
                <v:rect id="Rectangle 11" o:spid="_x0000_s1026" o:spt="1" style="position:absolute;left:847724;top:2266950;height:432435;width:11993245;" filled="f" stroked="f" coordsize="21600,21600" o:gfxdata="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PoZ/8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E47D02A">
                        <w:pPr>
                          <w:pStyle w:val="33"/>
                          <w:spacing w:before="0" w:beforeAutospacing="0" w:after="200" w:afterAutospacing="0" w:line="276" w:lineRule="auto"/>
                          <w:jc w:val="center"/>
                          <w:rPr>
                            <w:sz w:val="20"/>
                            <w:szCs w:val="20"/>
                          </w:rPr>
                        </w:pPr>
                        <w:r>
                          <w:rPr>
                            <w:rFonts w:ascii="Calibri" w:hAnsi="Calibri" w:eastAsia="Calibri"/>
                            <w:color w:val="000000" w:themeColor="text1"/>
                            <w:kern w:val="24"/>
                            <w:sz w:val="20"/>
                            <w:szCs w:val="20"/>
                            <w:lang w:val="en-US"/>
                            <w14:textFill>
                              <w14:solidFill>
                                <w14:schemeClr w14:val="tx1"/>
                              </w14:solidFill>
                            </w14:textFill>
                          </w:rPr>
                          <w:t>[Pursuant to sub-section (3) of section 46 of the Companies Act, 2013 and rule 5(2) of the Companies (Share Capital and Debentures) Rules 2014]</w:t>
                        </w:r>
                      </w:p>
                    </w:txbxContent>
                  </v:textbox>
                </v:rect>
                <v:rect id="Rectangle 12" o:spid="_x0000_s1026" o:spt="1" style="position:absolute;left:1276190;top:3497016;height:793520;width:11183284;" filled="f" stroked="f" coordsize="21600,21600" o:gfxdata="UEsDBAoAAAAAAIdO4kAAAAAAAAAAAAAAAAAEAAAAZHJzL1BLAwQUAAAACACHTuJA4O06Z7oAAADb&#10;AAAADwAAAGRycy9kb3ducmV2LnhtbEVPTYvCMBC9C/6HMMJeRFNdEK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g7Tpn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11B607FC">
                        <w:pPr>
                          <w:pStyle w:val="33"/>
                          <w:spacing w:before="0" w:beforeAutospacing="0" w:after="0" w:afterAutospacing="0"/>
                          <w:jc w:val="both"/>
                        </w:pPr>
                        <w:r>
                          <w:rPr>
                            <w:rFonts w:hAnsi="Cambria" w:asciiTheme="minorHAnsi" w:cstheme="minorBidi"/>
                            <w:color w:val="000000" w:themeColor="text1"/>
                            <w:kern w:val="24"/>
                            <w:lang w:val="en-US"/>
                            <w14:textFill>
                              <w14:solidFill>
                                <w14:schemeClr w14:val="tx1"/>
                              </w14:solidFill>
                            </w14:textFill>
                          </w:rPr>
                          <w:t>This is to certify that the person(s) named in this Certificate is/are the Registered Holder(s) of the within mentioned share(s) bearing the distinctive number(s) herein specified in the above named Company subject to the Memorandum and Articles of Association of the Company and the amount endorsed herein has been paid up on each such share.</w:t>
                        </w:r>
                      </w:p>
                    </w:txbxContent>
                  </v:textbox>
                </v:rect>
                <v:rect id="Rectangle 13" o:spid="_x0000_s1026" o:spt="1" style="position:absolute;left:1276190;top:4203684;height:2048151;width:10850047;" filled="f" stroked="f" coordsize="21600,21600" o:gfxdata="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BKI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14:paraId="022822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Class of shares        : Equity Shares</w:t>
                        </w:r>
                      </w:p>
                      <w:p w14:paraId="511B69D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Nominal value per share: ₹ 10.0</w:t>
                        </w:r>
                      </w:p>
                      <w:p w14:paraId="3E9306D9">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Amount paid-up per share: ₹ 10.0</w:t>
                        </w:r>
                      </w:p>
                      <w:p w14:paraId="46BEFD03">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Register Folio No.     : 1</w:t>
                        </w:r>
                      </w:p>
                      <w:p w14:paraId="2E1B2124">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Certificate Number     : 1</w:t>
                        </w:r>
                      </w:p>
                      <w:p w14:paraId="11653D9C">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Name(s) of the Holder(s): PRITESH RAVINDRA KOSHTI</w:t>
                        </w:r>
                      </w:p>
                      <w:p w14:paraId="53AE16A5">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Number of shares held   : 1000 equity shares only</w:t>
                        </w:r>
                      </w:p>
                      <w:p w14:paraId="1692D04A">
                        <w:pPr>
                          <w:pStyle w:val="33"/>
                          <w:spacing w:before="0" w:beforeAutospacing="0" w:after="0" w:afterAutospacing="0"/>
                        </w:pPr>
                        <w:r>
                          <w:rPr>
                            <w:rFonts w:hAnsi="Cambria" w:asciiTheme="minorHAnsi" w:cstheme="minorBidi"/>
                            <w:color w:val="000000" w:themeColor="text1"/>
                            <w:kern w:val="24"/>
                            <w14:textFill>
                              <w14:solidFill>
                                <w14:schemeClr w14:val="tx1"/>
                              </w14:solidFill>
                            </w14:textFill>
                          </w:rPr>
                          <w:t xml:space="preserve">Distinctive No.(s)       : From 1 To 1000 (Both inclusive)</w:t>
                        </w:r>
                      </w:p>
                    </w:txbxContent>
                  </v:textbox>
                </v:rect>
                <v:rect id="Rectangle 4" o:spid="_x0000_s1026" o:spt="1" style="position:absolute;left:1349161;top:5995224;height:555069;width:2440490;v-text-anchor:middle;" filled="f" stroked="f" coordsize="21600,21600" o:gfxdata="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NaLuNm2AAAA2wAAAA8A&#10;AAAAAAAAAQAgAAAAIgAAAGRycy9kb3ducmV2LnhtbFBLAQIUABQAAAAIAIdO4kAzLwWeOwAAADkA&#10;AAAQAAAAAAAAAAEAIAAAAAUBAABkcnMvc2hhcGV4bWwueG1sUEsFBgAAAAAGAAYAWwEAAK8DAAAA&#10;AA==&#10;">
                  <v:fill on="f" focussize="0,0"/>
                  <v:stroke on="f"/>
                  <v:imagedata o:title=""/>
                  <o:lock v:ext="edit" aspectratio="f"/>
                  <v:textbox>
                    <w:txbxContent>
                      <w:p w14:paraId="090D9E71">
                        <w:pPr>
                          <w:pStyle w:val="33"/>
                          <w:kinsoku w:val="0"/>
                          <w:overflowPunct w:val="0"/>
                          <w:spacing w:before="0" w:beforeAutospacing="0" w:after="0" w:afterAutospacing="0"/>
                          <w:textAlignment w:val="baseline"/>
                          <w:rPr>
                            <w:sz w:val="20"/>
                            <w:szCs w:val="20"/>
                          </w:rPr>
                        </w:pPr>
                        <w:r>
                          <w:rPr>
                            <w:rFonts w:ascii="Cambria" w:hAnsi="Cambria" w:eastAsia="Calibri"/>
                            <w:b/>
                            <w:bCs/>
                            <w:color w:val="000000" w:themeColor="text1"/>
                            <w:kern w:val="24"/>
                            <w:sz w:val="20"/>
                            <w:szCs w:val="20"/>
                            <w:lang w:val="en-US"/>
                            <w14:textFill>
                              <w14:solidFill>
                                <w14:schemeClr w14:val="tx1"/>
                              </w14:solidFill>
                            </w14:textFill>
                          </w:rPr>
                          <w:t>Director(s):</w:t>
                        </w:r>
                      </w:p>
                    </w:txbxContent>
                  </v:textbox>
                </v:rect>
                <v:rect id="Rectangle 19" o:spid="_x0000_s1026" o:spt="1" style="position:absolute;left:872099;top:7642668;height:488890;width:11666219;" filled="f" stroked="f" coordsize="21600,21600" o:gfxdata="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lNurbsAAADb&#10;AAAADwAAAAAAAAABACAAAAAiAAAAZHJzL2Rvd25yZXYueG1sUEsBAhQAFAAAAAgAh07iQDMvBZ47&#10;AAAAOQAAABAAAAAAAAAAAQAgAAAACgEAAGRycy9zaGFwZXhtbC54bWxQSwUGAAAAAAYABgBbAQAA&#10;tAMAAAAA&#10;">
                  <v:fill on="f" focussize="0,0"/>
                  <v:stroke on="f"/>
                  <v:imagedata o:title=""/>
                  <o:lock v:ext="edit" aspectratio="f"/>
                  <v:textbox>
                    <w:txbxContent>
                      <w:p w14:paraId="6DF3E2F1">
                        <w:pPr>
                          <w:pStyle w:val="33"/>
                          <w:spacing w:before="0" w:beforeAutospacing="0" w:after="0" w:afterAutospacing="0"/>
                          <w:jc w:val="center"/>
                        </w:pPr>
                        <w:r>
                          <w:rPr>
                            <w:rFonts w:hAnsi="Cambria" w:asciiTheme="minorHAnsi" w:cstheme="minorBidi"/>
                            <w:color w:val="000000" w:themeColor="text1"/>
                            <w:kern w:val="24"/>
                            <w:sz w:val="20"/>
                            <w:szCs w:val="20"/>
                            <w:lang w:val="en-US"/>
                            <w14:textFill>
                              <w14:solidFill>
                                <w14:schemeClr w14:val="tx1"/>
                              </w14:solidFill>
                            </w14:textFill>
                          </w:rPr>
                          <w:t>No transfer of any of the shares comprised in this certificate will be registered unless accompanied by this certificate.</w:t>
                        </w:r>
                      </w:p>
                    </w:txbxContent>
                  </v:textbox>
                </v:rect>
              </v:group>
            </w:pict>
          </mc:Fallback>
        </mc:AlternateContent>
      </w:r>
    </w:p>
    <w:sectPr>
      <w:pgSz w:w="16838" w:h="11906"/>
      <w:pgMar w:top="850" w:right="1134" w:bottom="85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2589B"/>
    <w:rsid w:val="0029639D"/>
    <w:rsid w:val="00326F90"/>
    <w:rsid w:val="003E0D5E"/>
    <w:rsid w:val="00723331"/>
    <w:rsid w:val="00AA1D8D"/>
    <w:rsid w:val="00B47730"/>
    <w:rsid w:val="00C23CF4"/>
    <w:rsid w:val="00CB0664"/>
    <w:rsid w:val="00CB0987"/>
    <w:rsid w:val="00FC693F"/>
    <w:rsid w:val="00FF1623"/>
    <w:rsid w:val="028112E1"/>
    <w:rsid w:val="191B63E5"/>
    <w:rsid w:val="410C576C"/>
    <w:rsid w:val="64332699"/>
    <w:rsid w:val="7A8E33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unhideWhenUsed="0" w:uiPriority="61" w:semiHidden="0" w:name="Light List Accent 4"/>
    <w:lsdException w:qFormat="1"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basedOn w:val="1"/>
    <w:semiHidden/>
    <w:unhideWhenUsed/>
    <w:qFormat/>
    <w:uiPriority w:val="99"/>
    <w:pPr>
      <w:spacing w:before="100" w:beforeAutospacing="1" w:after="100" w:afterAutospacing="1" w:line="240" w:lineRule="auto"/>
    </w:pPr>
    <w:rPr>
      <w:rFonts w:ascii="Times New Roman" w:hAnsi="Times New Roman" w:cs="Times New Roman"/>
      <w:sz w:val="24"/>
      <w:szCs w:val="24"/>
      <w:lang w:val="en-IN" w:eastAsia="en-IN"/>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9AFA19-84A3-4A9B-8E1A-6A9310D4CC94}">
  <ds:schemaRefs/>
</ds:datastoreItem>
</file>

<file path=docProps/app.xml><?xml version="1.0" encoding="utf-8"?>
<Properties xmlns="http://schemas.openxmlformats.org/officeDocument/2006/extended-properties" xmlns:vt="http://schemas.openxmlformats.org/officeDocument/2006/docPropsVTypes">
  <Template>Normal</Template>
  <Pages>1</Pages>
  <Words>26</Words>
  <Characters>152</Characters>
  <Lines>1</Lines>
  <Paragraphs>1</Paragraphs>
  <TotalTime>3</TotalTime>
  <ScaleCrop>false</ScaleCrop>
  <LinksUpToDate>false</LinksUpToDate>
  <CharactersWithSpaces>177</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2025-11-22T12:55:00Z</dcterms:created>
  <dc:creator>python-docx</dc:creator>
  <dc:description>generated by python-docx</dc:description>
  <cp:lastModifiedBy>Virtual Finance Service</cp:lastModifiedBy>
  <dcterms:modified xsi:type="dcterms:W3CDTF">2025-11-23T05:52:49Z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F0E512B504E54022B27F58147FA76245_12</vt:lpwstr>
  </property>
</Properties>
</file>