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DAILY UPDATE 24 NEWS PRIVATE LIMITED , having CIN: U63910GJ2025PTC171076,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