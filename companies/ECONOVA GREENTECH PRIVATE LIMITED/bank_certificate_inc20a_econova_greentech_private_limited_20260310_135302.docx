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ECONOVA GREENTECH PRIVATE LIMITED , having CIN: U20119MH2026PTC467625,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