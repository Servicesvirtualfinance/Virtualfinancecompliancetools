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30-12-2025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RAOWALL CONSTRUCTIONS (OPC) PRIVATE LIMITED ON 30-12-2025 AT C/O SHASTRI DEVI KHASRA, ALI NAGAR SUNHARA, Amausi, Lucknow, Lucknow, Uttar Pradesh, India, 226008</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Ashish Rao</w:t>
            </w:r>
            <w:r>
              <w:br w:type="textWrapping"/>
            </w:r>
            <w:r>
              <w:t>DIN: 11419646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RAOWALL CONSTRUCTIONS (OPC) PRIVATE LIMITED</w:t>
    </w:r>
  </w:p>
  <w:p w14:paraId="429AF203">
    <w:pPr>
      <w:jc w:val="center"/>
      <w:rPr>
        <w:color w:val="0000FF"/>
      </w:rPr>
    </w:pPr>
    <w:r>
      <w:rPr>
        <w:color w:val="0000FF"/>
      </w:rPr>
      <w:t xml:space="preserve">CIN: U46633UP2025OPC238050    </w:t>
    </w:r>
    <w:r>
      <w:rPr>
        <w:rFonts w:hint="default"/>
        <w:color w:val="0000FF"/>
      </w:rPr>
      <w:t>PAN: AAPCR2883Q</w:t>
    </w:r>
    <w:r>
      <w:rPr>
        <w:color w:val="0000FF"/>
      </w:rPr>
      <w:t xml:space="preserve">    TAN: LKNR15909F</w:t>
    </w:r>
  </w:p>
  <w:p w14:paraId="6A6DBB96">
    <w:pPr>
      <w:jc w:val="center"/>
      <w:rPr>
        <w:color w:val="0000FF"/>
      </w:rPr>
    </w:pPr>
    <w:r>
      <w:rPr>
        <w:color w:val="0000FF"/>
      </w:rPr>
      <w:t>C/O SHASTRI DEVI KHASRA, ALI NAGAR SUNHARA, Amausi, Lucknow, Lucknow, Uttar Pradesh, India, 226008</w:t>
    </w:r>
  </w:p>
  <w:p w14:paraId="569D6634">
    <w:pPr>
      <w:jc w:val="center"/>
      <w:rPr>
        <w:color w:val="0000FF"/>
      </w:rPr>
    </w:pPr>
    <w:r>
      <w:rPr>
        <w:color w:val="0000FF"/>
      </w:rPr>
      <w:t>Email: Raowallconstructions@gmail.com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343220"/>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2025-12-30T08:49:20Z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