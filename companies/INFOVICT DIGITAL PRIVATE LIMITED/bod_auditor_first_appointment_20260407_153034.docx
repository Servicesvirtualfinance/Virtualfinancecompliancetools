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07-04-2026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INFOVICT DIGITAL PRIVATE LIMITED ON 07-04-2026 AT 103, 174, Ysr Colony Rd, Thotapalem Balaji Nagar, Thotapalem, Vizianagaram, Vizianagaram, Andhra Pradesh, India, 535003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Joshna Namburu</w:t>
            </w:r>
            <w:r>
              <w:br w:type="textWrapping"/>
            </w:r>
            <w:r>
              <w:t xml:space="preserve">DIN: 10496532</w:t>
            </w:r>
            <w:r>
              <w:br w:type="textWrapping"/>
            </w:r>
            <w:r>
              <w:br w:type="textWrapping"/>
            </w:r>
            <w:r>
              <w:t>____________________</w:t>
            </w:r>
          </w:p>
        </w:tc>
        <w:tc>
          <w:tcPr>
            <w:tcW w:w="4968" w:type="dxa"/>
          </w:tcPr>
          <w:p w14:paraId="587FF591">
            <w:pPr>
              <w:spacing w:after="0" w:line="240" w:lineRule="auto"/>
            </w:pPr>
            <w:r>
              <w:t xml:space="preserve">Harish Namburu</w:t>
            </w:r>
            <w:r>
              <w:br w:type="textWrapping"/>
            </w:r>
            <w:r>
              <w:t xml:space="preserve">DIN: 10496533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INFOVICT DIGITAL PRIVATE LIMITED</w:t>
    </w:r>
  </w:p>
  <w:p w14:paraId="429AF203">
    <w:pPr>
      <w:jc w:val="center"/>
      <w:rPr>
        <w:color w:val="0000FF"/>
      </w:rPr>
    </w:pPr>
    <w:r>
      <w:rPr>
        <w:color w:val="0000FF"/>
      </w:rPr>
      <w:t xml:space="preserve">CIN: U63120AP2026PTC124989    </w:t>
    </w:r>
    <w:r>
      <w:rPr>
        <w:rFonts w:hint="default"/>
        <w:color w:val="0000FF"/>
      </w:rPr>
      <w:t xml:space="preserve">PAN: AAICI7933F</w:t>
    </w:r>
    <w:r>
      <w:rPr>
        <w:color w:val="0000FF"/>
      </w:rPr>
      <w:t xml:space="preserve">    TAN: HYDI10482D</w:t>
    </w:r>
  </w:p>
  <w:p w14:paraId="6A6DBB96">
    <w:pPr>
      <w:jc w:val="center"/>
      <w:rPr>
        <w:color w:val="0000FF"/>
      </w:rPr>
    </w:pPr>
    <w:r>
      <w:rPr>
        <w:color w:val="0000FF"/>
      </w:rPr>
      <w:t xml:space="preserve">103, 174, Ysr Colony Rd, Thotapalem Balaji Nagar, Thotapalem, Vizianagaram, Vizianagaram, Andhra Pradesh, India, 535003</w:t>
    </w:r>
  </w:p>
  <w:p w14:paraId="569D6634">
    <w:pPr>
      <w:jc w:val="center"/>
      <w:rPr>
        <w:color w:val="0000FF"/>
      </w:rPr>
    </w:pPr>
    <w:r>
      <w:rPr>
        <w:color w:val="0000FF"/>
      </w:rPr>
      <w:t xml:space="preserve">Email: infovictdigital@gmail.com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