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Krishna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07062098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Agni Pratap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07062226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PETROCHEMICALS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U19200MH2025PTC462429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No.05, B1, MMRDA, WADALA TRUCK TERMINAL, Antop Hill, Mumbai, Mumbai, Maharashtra, India, 400037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PETROCHEMICALS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U19200MH2025PTC462429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No.05, B1, MMRDA, WADALA TRUCK TERMINAL, Antop Hill, Mumbai, Mumbai, Maharashtra, India, 400037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Krishna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600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Krishna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600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