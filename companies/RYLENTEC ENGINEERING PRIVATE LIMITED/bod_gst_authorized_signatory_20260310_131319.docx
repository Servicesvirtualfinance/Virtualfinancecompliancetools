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RYLENTEC ENGINEERING PRIVATE LIMITED HELD ON 10 Mar 2026 AT 6/624, Mangalwar Peth, Near Madhura Hotel, Ichalkaranji, Kolhapur, Hatkanangle, Maharashtra, India, 416115</w:t>
      </w:r>
    </w:p>
    <w:p w14:paraId="4C881A2C">
      <w:pPr>
        <w:jc w:val="both"/>
      </w:pPr>
      <w:r>
        <w:t>“RESOLVED THAT the Board of Directors of the Company hereby authorizes Mr. MADHURA ASHISH MHETAR,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MADHURA ASHISH MHETAR,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MADHURA ASHISH MHETAR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MADHURA ASHISH MHETAR</w:t>
            </w:r>
          </w:p>
          <w:p>
            <w:r>
              <w:t>DIN: 11543991</w:t>
            </w:r>
          </w:p>
          <w:p>
            <w:r>
              <w:t>____________________</w:t>
            </w:r>
          </w:p>
        </w:tc>
        <w:tc>
          <w:tcPr>
            <w:tcW w:w="4418" w:type="dxa"/>
          </w:tcPr>
          <w:p>
            <w:r/>
          </w:p>
          <w:p>
            <w:r>
              <w:t>MANOJ VAMANRAO MHETAR</w:t>
            </w:r>
          </w:p>
          <w:p>
            <w:r>
              <w:t>DIN: 11543992</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RYLENTEC ENGINEERING PRIVATE LIMITED</w:t>
      </w:r>
    </w:p>
    <w:p w14:paraId="4B69BE9A"/>
    <w:p w14:paraId="08F9E4CB">
      <w:r>
        <w:t>Place: 6/624, Mangalwar Peth, Near Madhura Hotel, Ichalkaranji, Kolhapur, Hatkanangle, Maharashtra, India, 416115</w:t>
      </w:r>
    </w:p>
    <w:p w14:paraId="48A97497">
      <w:r>
        <w:t>Date:  10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RYLENTEC ENGINEERING PRIVATE LIMITED</w:t>
    </w:r>
  </w:p>
  <w:p w14:paraId="5270E5A5">
    <w:pPr>
      <w:jc w:val="center"/>
      <w:rPr>
        <w:color w:val="0000FF"/>
        <w:highlight w:val="none"/>
      </w:rPr>
    </w:pPr>
    <w:r>
      <w:t>CIN: U62099PN2026PTC252022    PAN: AAPCR5465C    TAN: KLPR05252C</w:t>
    </w:r>
  </w:p>
  <w:p w14:paraId="67DEED60">
    <w:pPr>
      <w:jc w:val="center"/>
      <w:rPr>
        <w:color w:val="0000FF"/>
        <w:highlight w:val="none"/>
      </w:rPr>
    </w:pPr>
    <w:r>
      <w:t>6/624, Mangalwar Peth, Near Madhura Hotel, Ichalkaranji, Kolhapur, Hatkanangle, Maharashtra, India, 416115</w:t>
    </w:r>
  </w:p>
  <w:p w14:paraId="768B8AEE">
    <w:pPr>
      <w:jc w:val="center"/>
      <w:rPr>
        <w:color w:val="0000FF"/>
        <w:highlight w:val="none"/>
      </w:rPr>
    </w:pPr>
    <w:r>
      <w:t>Email: mashish88@live.com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