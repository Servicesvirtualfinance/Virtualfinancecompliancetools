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24-03-2026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CLEVVERS BUSINESS SERVICES (OPC) PRIVATE LIMITED (CIN: U74909PN2026OPC253145) at its meeting held on 24-03-2026,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CLEVVERS BUSINESS SERVICES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SHASHANK SHEKHAR SRIVASTAVA</w:t>
            </w:r>
            <w:r>
              <w:br w:type="textWrapping"/>
            </w:r>
            <w:r>
              <w:t xml:space="preserve">DIN: 09390269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/>
            </w:r>
            <w:r>
              <w:br w:type="textWrapping"/>
            </w:r>
            <w:r>
              <w:t xml:space="preserve">DIN: 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A-302, NSG Royale One, Appartment Vishal Nagar, Sangavi, Pune, Pune City, Maharashtra, India, 411027</w:t>
      </w:r>
    </w:p>
    <w:p w14:paraId="48A97497">
      <w:r>
        <w:t xml:space="preserve">Date:  24-03-2026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CLEVVERS BUSINESS SERVICES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U74909PN2026OPC253145   </w:t>
    </w:r>
    <w:r>
      <w:rPr>
        <w:rFonts w:hint="default"/>
        <w:color w:val="0000FF"/>
      </w:rPr>
      <w:t xml:space="preserve">PAN: AANCC6414C</w:t>
    </w:r>
    <w:r>
      <w:rPr>
        <w:color w:val="0000FF"/>
      </w:rPr>
      <w:t xml:space="preserve">   TAN: PNEC22238G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A-302, NSG Royale One, Appartment Vishal Nagar, Sangavi, Pune, Pune City, Maharashtra, India, 411027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clevvers.com@gmail.com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