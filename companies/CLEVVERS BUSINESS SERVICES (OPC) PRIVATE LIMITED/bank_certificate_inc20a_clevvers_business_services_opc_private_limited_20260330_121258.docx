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CLEVVERS BUSINESS SERVICES (OPC) PRIVATE LIMITED , having CIN: U74909PN2026OPC253145,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