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IMDS AGRO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U01100PN2020PTC191644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22/1, VADUJ HP HIGHSCHOOL VADUJ HP HIGHSCHOOL NEA KHATAV SATARA, Satara, Vaduj, Maharashtra, India, 415506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IMDSIT1@GMAIL.COM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