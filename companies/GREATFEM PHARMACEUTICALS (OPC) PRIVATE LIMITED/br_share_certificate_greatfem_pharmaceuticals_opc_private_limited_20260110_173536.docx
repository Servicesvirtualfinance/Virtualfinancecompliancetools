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GREATFEM PHARMACEUTICALS (OPC) PRIVATE LIMITED HELD ON 10 Jan 2026 AT Fl No-401, C Wing, Maruti, Enclave 204/3Papade Vasti, Phursungi, Pune, Haveli, Maharashtra, India, 412308.</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4D807A3F">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PRAVIN AMRIKLAL KHURANA (DIN: 11439164), being the sole Director of the Company, be and is hereby authorised to sign the share certificate(s) on behalf of the Company and to issue the same to the member within the prescribed time.</w:t>
      </w:r>
    </w:p>
    <w:p w14:paraId="411EE190">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PRAVIN AMRIKLAL KHURANA (DIN: 11439164), Director of the Company, be and is hereby authorised to make necessary entries in the Register of Members and other statutory registers, and to do all such acts, deeds and things as may be necessary to give effect to this resolution.</w:t>
      </w:r>
    </w:p>
    <w:p w14:paraId="48F4D42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GREATFEM PHARMACEUTICALS (OPC)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PRAVIN AMRIKLAL KHURANA</w:t>
            </w:r>
            <w:r>
              <w:br w:type="textWrapping"/>
            </w:r>
            <w:r>
              <w:t xml:space="preserve">DIN: 11439164</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Fl No-401, C Wing, Maruti, Enclave 204/3Papade Vasti, Phursungi, Pune, Haveli, Maharashtra, India, 412308</w:t>
      </w:r>
    </w:p>
    <w:p w14:paraId="603E26C8">
      <w:pPr>
        <w:rPr>
          <w:rFonts w:hint="default"/>
        </w:rPr>
      </w:pPr>
      <w:r>
        <w:rPr>
          <w:rFonts w:hint="default"/>
        </w:rPr>
        <w:t xml:space="preserve">Date:  10 Jan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GREATFEM PHARMACEUTICALS (OPC) PRIVATE LIMITED</w:t>
    </w:r>
  </w:p>
  <w:p w14:paraId="5270E5A5">
    <w:pPr>
      <w:jc w:val="center"/>
      <w:rPr>
        <w:color w:val="0000FF"/>
        <w:highlight w:val="none"/>
      </w:rPr>
    </w:pPr>
    <w:r>
      <w:rPr>
        <w:color w:val="0000FF"/>
        <w:highlight w:val="none"/>
      </w:rPr>
      <w:t xml:space="preserve">CIN: U21001PN2025OPC249609    </w:t>
    </w:r>
    <w:r>
      <w:rPr>
        <w:rFonts w:hint="default"/>
        <w:color w:val="0000FF"/>
        <w:highlight w:val="none"/>
      </w:rPr>
      <w:t xml:space="preserve">PAN: AAMCG6052D</w:t>
    </w:r>
    <w:r>
      <w:rPr>
        <w:color w:val="0000FF"/>
        <w:highlight w:val="none"/>
      </w:rPr>
      <w:t xml:space="preserve">    TAN: PNEG34035B</w:t>
    </w:r>
  </w:p>
  <w:p w14:paraId="67DEED60">
    <w:pPr>
      <w:jc w:val="center"/>
      <w:rPr>
        <w:color w:val="0000FF"/>
        <w:highlight w:val="none"/>
      </w:rPr>
    </w:pPr>
    <w:r>
      <w:rPr>
        <w:color w:val="0000FF"/>
        <w:highlight w:val="none"/>
      </w:rPr>
      <w:t xml:space="preserve">Fl No-401, C Wing, Maruti, Enclave 204/3Papade Vasti, Phursungi, Pune, Haveli, Maharashtra, India, 412308</w:t>
    </w:r>
  </w:p>
  <w:p w14:paraId="768B8AEE">
    <w:pPr>
      <w:jc w:val="center"/>
      <w:rPr>
        <w:color w:val="0000FF"/>
        <w:highlight w:val="none"/>
      </w:rPr>
    </w:pPr>
    <w:r>
      <w:rPr>
        <w:color w:val="0000FF"/>
        <w:highlight w:val="none"/>
      </w:rPr>
      <w:t xml:space="preserve">Email: pravin.khurana1984@gmail.com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