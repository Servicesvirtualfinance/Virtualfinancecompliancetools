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03-01-2026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GREATFEM PHARMACEUTICALS (OPC) PRIVATE LIMITED (CIN: U21001PN2025OPC249609) at its meeting held on 03-01-2026,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GREATFEM PHARMACEUTICALS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br w:type="textWrapping"/>
            </w:r>
            <w:r>
              <w:t>DIN: 11439164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396F7655"/>
    <w:p w14:paraId="27B37253"/>
    <w:p w14:paraId="4484205C"/>
    <w:p w14:paraId="425BCC41"/>
    <w:p w14:paraId="08F9E4CB">
      <w:bookmarkStart w:id="0" w:name="_GoBack"/>
      <w:bookmarkEnd w:id="0"/>
      <w:r>
        <w:t>Place: Fl No-401, C Wing, Maruti, Enclave 204/3Papade Vasti, Phursungi, Pune, Haveli, Maharashtra, India, 412308</w:t>
      </w:r>
    </w:p>
    <w:p w14:paraId="48A97497">
      <w:r>
        <w:t>Date:  03-01-2026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GREATFEM PHARMACEUTICALS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U21001PN2025OPC249609   </w:t>
    </w:r>
    <w:r>
      <w:rPr>
        <w:rFonts w:hint="default"/>
        <w:color w:val="0000FF"/>
      </w:rPr>
      <w:t>PAN: AAMCG6052D</w:t>
    </w:r>
    <w:r>
      <w:rPr>
        <w:color w:val="0000FF"/>
      </w:rPr>
      <w:t xml:space="preserve">   TAN: PNEG34035B</w:t>
    </w:r>
  </w:p>
  <w:p w14:paraId="3F6DE136">
    <w:pPr>
      <w:jc w:val="center"/>
      <w:rPr>
        <w:color w:val="0000FF"/>
      </w:rPr>
    </w:pPr>
    <w:r>
      <w:rPr>
        <w:color w:val="0000FF"/>
      </w:rPr>
      <w:t>Fl No-401, C Wing, Maruti, Enclave 204/3Papade Vasti, Phursungi, Pune, Haveli, Maharashtra, India, 412308</w:t>
    </w:r>
  </w:p>
  <w:p w14:paraId="1049C1D8">
    <w:pPr>
      <w:jc w:val="center"/>
      <w:rPr>
        <w:color w:val="0000FF"/>
      </w:rPr>
    </w:pPr>
    <w:r>
      <w:rPr>
        <w:color w:val="0000FF"/>
      </w:rPr>
      <w:t>Email: pravin.khurana1984@gmail.com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7107FAB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2026-01-03T13:37:37Z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