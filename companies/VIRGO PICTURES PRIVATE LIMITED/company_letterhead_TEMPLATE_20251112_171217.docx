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VIRGO PICTURES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U59111GJ2025PTC169094    </w:t>
    </w:r>
    <w:r>
      <w:rPr>
        <w:rFonts w:hint="default"/>
        <w:color w:val="0000FF"/>
        <w:highlight w:val="none"/>
      </w:rPr>
      <w:t xml:space="preserve">PAN: AALCV5419J</w:t>
    </w:r>
    <w:bookmarkStart w:id="0" w:name="_GoBack"/>
    <w:bookmarkEnd w:id="0"/>
    <w:r>
      <w:rPr>
        <w:color w:val="0000FF"/>
        <w:highlight w:val="none"/>
      </w:rPr>
      <w:t xml:space="preserve">    TAN: SRTV10788B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B/8, Dharagiri Resort B/H, Tata Cars N.H.No.8, Kabilpore, Navsari, Navsari, Gujarat, India, 396424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virgopictures.contact@gmail.com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