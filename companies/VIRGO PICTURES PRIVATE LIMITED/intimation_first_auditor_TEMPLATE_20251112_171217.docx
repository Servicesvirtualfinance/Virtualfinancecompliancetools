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12-11-2025</w:t>
      </w:r>
    </w:p>
    <w:p w14:paraId="17CF6F4F"/>
    <w:p w14:paraId="025DE831">
      <w:r>
        <w:t>To</w:t>
      </w:r>
    </w:p>
    <w:p w14:paraId="28037084">
      <w:r>
        <w:t xml:space="preserve">Trupti Kunal Kapadia ,</w:t>
      </w:r>
      <w:r>
        <w:br w:type="textWrapping"/>
      </w:r>
      <w:r>
        <w:t xml:space="preserve">Membership No. 156332</w:t>
      </w:r>
      <w:r>
        <w:br w:type="textWrapping"/>
      </w:r>
      <w:r>
        <w:t xml:space="preserve">67/B/801 Tilak Nagar </w:t>
        <w:br/>
        <w:t xml:space="preserve">Chembur Mumbai 89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VIRGO PICTURES PRIVATE LIMITED (CIN: U59111GJ2025PTC169094) at its meeting held on 12-11-2025, has appointed Trupti Kunal Kapadia , Membership No. 156332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VIRGO PICTURES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Agni Pratap Singh</w:t>
            </w:r>
            <w:r>
              <w:br w:type="textWrapping"/>
            </w:r>
            <w:r>
              <w:t xml:space="preserve">DIN: 07062226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Krishna Singh</w:t>
            </w:r>
            <w:r>
              <w:br w:type="textWrapping"/>
            </w:r>
            <w:r>
              <w:t xml:space="preserve">DIN: 07062098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B/8, Dharagiri Resort B/H, Tata Cars N.H.No.8, Kabilpore, Navsari, Navsari, Gujarat, India, 396424</w:t>
      </w:r>
    </w:p>
    <w:p w14:paraId="48A97497">
      <w:r>
        <w:t xml:space="preserve">Date:  12-11-2025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VIRGO PICTURES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U59111GJ2025PTC169094   </w:t>
    </w:r>
    <w:r>
      <w:rPr>
        <w:rFonts w:hint="default"/>
        <w:color w:val="0000FF"/>
      </w:rPr>
      <w:t xml:space="preserve">PAN: AALCV5419J</w:t>
    </w:r>
    <w:r>
      <w:rPr>
        <w:color w:val="0000FF"/>
      </w:rPr>
      <w:t xml:space="preserve">   TAN: SRTV10788B</w:t>
    </w:r>
  </w:p>
  <w:p w14:paraId="3F6DE136">
    <w:pPr>
      <w:jc w:val="center"/>
      <w:rPr>
        <w:color w:val="0000FF"/>
      </w:rPr>
    </w:pPr>
    <w:r>
      <w:rPr>
        <w:color w:val="0000FF"/>
      </w:rPr>
      <w:t xml:space="preserve">B/8, Dharagiri Resort B/H, Tata Cars N.H.No.8, Kabilpore, Navsari, Navsari, Gujarat, India, 396424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virgopictures.contact@gmail.com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