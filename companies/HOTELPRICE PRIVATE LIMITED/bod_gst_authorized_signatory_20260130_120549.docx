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HOTELPRICE PRIVATE LIMITED HELD ON 30 Jan 2026 AT No.23, Ettu Thogai Street, Tirunelveli, Vannarpettai, Tirunelveli, Palayamkottai, Tamil Nadu, India, 627003</w:t>
      </w:r>
    </w:p>
    <w:p w14:paraId="4C881A2C">
      <w:pPr>
        <w:jc w:val="both"/>
      </w:pPr>
      <w:r>
        <w:t>“RESOLVED THAT the Board of Directors of the Company hereby authorizes Mr. Subi Perachi, Director of the Company, to apply for registration under the Goods and Services Tax Act, 2017 in the name and on behalf of the Company and to obtain GSTIN (Goods and Services Tax Identification Number).</w:t>
      </w:r>
    </w:p>
    <w:p w14:paraId="53CCD4EE">
      <w:pPr>
        <w:jc w:val="both"/>
      </w:pPr>
      <w:r>
        <w:t>RESOLVED FURTHER THAT Mr. Subi Perachi,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Subi Perachi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Subi Perachi</w:t>
            </w:r>
          </w:p>
          <w:p>
            <w:r>
              <w:t>DIN: 11438549</w:t>
            </w:r>
          </w:p>
          <w:p>
            <w:r>
              <w:t>____________________</w:t>
            </w:r>
          </w:p>
        </w:tc>
        <w:tc>
          <w:tcPr>
            <w:tcW w:w="4418" w:type="dxa"/>
          </w:tcPr>
          <w:p>
            <w:r/>
          </w:p>
          <w:p>
            <w:r>
              <w:t>GANESAN PERACHISELVAM</w:t>
            </w:r>
          </w:p>
          <w:p>
            <w:r>
              <w:t>DIN: 11438550</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HOTELPRICE PRIVATE LIMITED</w:t>
      </w:r>
    </w:p>
    <w:p w14:paraId="4B69BE9A"/>
    <w:p w14:paraId="08F9E4CB">
      <w:r>
        <w:t>Place: No.23, Ettu Thogai Street, Tirunelveli, Vannarpettai, Tirunelveli, Palayamkottai, Tamil Nadu, India, 627003</w:t>
      </w:r>
    </w:p>
    <w:p w14:paraId="48A97497">
      <w:r>
        <w:t>Date:  30 Jan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HOTELPRICE PRIVATE LIMITED</w:t>
    </w:r>
  </w:p>
  <w:p w14:paraId="5270E5A5">
    <w:pPr>
      <w:jc w:val="center"/>
      <w:rPr>
        <w:color w:val="0000FF"/>
        <w:highlight w:val="none"/>
      </w:rPr>
    </w:pPr>
    <w:r>
      <w:t>CIN: U63122TN2025PTC187422    PAN: AAICH3655B    TAN: CHEH10437A</w:t>
    </w:r>
  </w:p>
  <w:p w14:paraId="67DEED60">
    <w:pPr>
      <w:jc w:val="center"/>
      <w:rPr>
        <w:color w:val="0000FF"/>
        <w:highlight w:val="none"/>
      </w:rPr>
    </w:pPr>
    <w:r>
      <w:t>No.23, Ettu Thogai Street, Tirunelveli, Vannarpettai, Tirunelveli, Palayamkottai, Tamil Nadu, India, 627003</w:t>
    </w:r>
  </w:p>
  <w:p w14:paraId="768B8AEE">
    <w:pPr>
      <w:jc w:val="center"/>
      <w:rPr>
        <w:color w:val="0000FF"/>
        <w:highlight w:val="none"/>
      </w:rPr>
    </w:pPr>
    <w:r>
      <w:t>Email: info@thehotelprice.com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2025-11-06T11:29:38Z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4FD52EB549EA4405AF38ADBC95716B27_13</vt:lpwstr>
  </property>
</Properties>
</file>