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SKAKANI PRODUCTS (OPC) PRIVATE LIMITED HELD ON 20 Jan 2026 AT #513, Concorde Napa, Valley, Kanakapura Road, Kagalipura, Bangalore Rural, Bangalore South, Karnataka, India, 560082.</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Srividya Kakani (DIN: 11440655),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Srividya Kakani (DIN: 11440655),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SKAKANI PRODUCTS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Srividya Kakani</w:t>
            </w:r>
            <w:r>
              <w:br w:type="textWrapping"/>
            </w:r>
            <w:r>
              <w:t xml:space="preserve">DIN: 11440655</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#513, Concorde Napa, Valley, Kanakapura Road, Kagalipura, Bangalore Rural, Bangalore South, Karnataka, India, 560082</w:t>
      </w:r>
    </w:p>
    <w:p w14:paraId="603E26C8">
      <w:pPr>
        <w:rPr>
          <w:rFonts w:hint="default"/>
        </w:rPr>
      </w:pPr>
      <w:r>
        <w:rPr>
          <w:rFonts w:hint="default"/>
        </w:rPr>
        <w:t xml:space="preserve">Date:  2026-01-20</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SKAKANI PRODUCTS (OPC) PRIVATE LIMITED</w:t>
    </w:r>
  </w:p>
  <w:p w14:paraId="5270E5A5">
    <w:pPr>
      <w:jc w:val="center"/>
      <w:rPr>
        <w:color w:val="0000FF"/>
        <w:highlight w:val="none"/>
      </w:rPr>
    </w:pPr>
    <w:r>
      <w:rPr>
        <w:color w:val="0000FF"/>
        <w:highlight w:val="none"/>
      </w:rPr>
      <w:t xml:space="preserve">CIN: U32909KA2025OPC212882    </w:t>
    </w:r>
    <w:r>
      <w:rPr>
        <w:rFonts w:hint="default"/>
        <w:color w:val="0000FF"/>
        <w:highlight w:val="none"/>
      </w:rPr>
      <w:t xml:space="preserve">PAN: ABSCS1621H</w:t>
    </w:r>
    <w:r>
      <w:rPr>
        <w:color w:val="0000FF"/>
        <w:highlight w:val="none"/>
      </w:rPr>
      <w:t xml:space="preserve">    TAN: BLRS20698N</w:t>
    </w:r>
  </w:p>
  <w:p w14:paraId="67DEED60">
    <w:pPr>
      <w:jc w:val="center"/>
      <w:rPr>
        <w:color w:val="0000FF"/>
        <w:highlight w:val="none"/>
      </w:rPr>
    </w:pPr>
    <w:r>
      <w:rPr>
        <w:color w:val="0000FF"/>
        <w:highlight w:val="none"/>
      </w:rPr>
      <w:t xml:space="preserve">#513, Concorde Napa, Valley, Kanakapura Road, Kagalipura, Bangalore Rural, Bangalore South, Karnataka, India, 560082</w:t>
    </w:r>
  </w:p>
  <w:p w14:paraId="768B8AEE">
    <w:pPr>
      <w:jc w:val="center"/>
      <w:rPr>
        <w:color w:val="0000FF"/>
        <w:highlight w:val="none"/>
      </w:rPr>
    </w:pPr>
    <w:r>
      <w:rPr>
        <w:color w:val="0000FF"/>
        <w:highlight w:val="none"/>
      </w:rPr>
      <w:t xml:space="preserve">Email: skakaniproducts@gmail.com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