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Srividya Kakani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11440655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Srividya Kakani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11440655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SKAKANI PRODUCTS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U32909KA2025OPC212882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#513, Concorde Napa, Valley, Kanakapura Road, Kagalipura, Bangalore Rural, Bangalore South, Karnataka, India, 560082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SKAKANI PRODUCTS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U32909KA2025OPC212882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#513, Concorde Napa, Valley, Kanakapura Road, Kagalipura, Bangalore Rural, Bangalore South, Karnataka, India, 560082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Srividya Kakani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Srividya Kakani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