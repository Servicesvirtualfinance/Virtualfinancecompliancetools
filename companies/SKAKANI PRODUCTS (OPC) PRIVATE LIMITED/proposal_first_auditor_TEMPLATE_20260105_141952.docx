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05-01-2026</w:t>
      </w:r>
    </w:p>
    <w:p w14:paraId="141A83BB"/>
    <w:p w14:paraId="480E472D">
      <w:r>
        <w:t>To</w:t>
      </w:r>
    </w:p>
    <w:p w14:paraId="2A9882E5">
      <w:r>
        <w:t>Swati Garg,</w:t>
      </w:r>
      <w:r>
        <w:br w:type="textWrapping"/>
      </w:r>
      <w:r>
        <w:t>Membership No. 424192</w:t>
      </w:r>
      <w:r>
        <w:br w:type="textWrapping"/>
      </w:r>
      <w:r>
        <w:t>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Swati Garg, Membership No. 424192 as the First Statutory Auditor of SKAKANI PRODUCTS (OPC) PRIVATE LIMITED (CIN: U32909KA2025OPC212882),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SKAKANI PRODUCTS (OPC)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Srividya Kakani</w:t>
            </w:r>
            <w:r>
              <w:br w:type="textWrapping"/>
            </w:r>
            <w:r>
              <w:t>DIN: 11440655</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r>
    </w:tbl>
    <w:p w14:paraId="243DBF19"/>
    <w:p w14:paraId="285D1691"/>
    <w:p w14:paraId="7F94AD61"/>
    <w:p w14:paraId="2C420DF3"/>
    <w:p w14:paraId="1E80B3C5"/>
    <w:p w14:paraId="08564D43"/>
    <w:p w14:paraId="5B98B589">
      <w:bookmarkStart w:id="0" w:name="_GoBack"/>
      <w:bookmarkEnd w:id="0"/>
      <w:r>
        <w:t>Place: #513, Concorde Napa, Valley, Kanakapura Road, Kagalipura, Bangalore Rural, Bangalore South, Karnataka, India, 560082</w:t>
      </w:r>
    </w:p>
    <w:p w14:paraId="1CF8351E">
      <w:r>
        <w:t>Date:  05-01-2026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SKAKANI PRODUCTS (OPC) PRIVATE LIMITED</w:t>
    </w:r>
  </w:p>
  <w:p w14:paraId="5F1C972D">
    <w:pPr>
      <w:jc w:val="center"/>
      <w:rPr>
        <w:color w:val="0000FF"/>
      </w:rPr>
    </w:pPr>
    <w:r>
      <w:rPr>
        <w:color w:val="0000FF"/>
      </w:rPr>
      <w:t xml:space="preserve">CIN: U32909KA2025OPC212882    </w:t>
    </w:r>
    <w:r>
      <w:rPr>
        <w:rFonts w:hint="default"/>
        <w:color w:val="0000FF"/>
      </w:rPr>
      <w:t>PAN: ABSCS1621H</w:t>
    </w:r>
    <w:r>
      <w:rPr>
        <w:color w:val="0000FF"/>
      </w:rPr>
      <w:t xml:space="preserve">   TAN: BLRS20698N</w:t>
    </w:r>
  </w:p>
  <w:p w14:paraId="7AD09AEB">
    <w:pPr>
      <w:jc w:val="center"/>
      <w:rPr>
        <w:color w:val="0000FF"/>
      </w:rPr>
    </w:pPr>
    <w:r>
      <w:rPr>
        <w:color w:val="0000FF"/>
      </w:rPr>
      <w:t>#513, Concorde Napa, Valley, Kanakapura Road, Kagalipura, Bangalore Rural, Bangalore South, Karnataka, India, 560082</w:t>
    </w:r>
  </w:p>
  <w:p w14:paraId="154CFC84">
    <w:pPr>
      <w:jc w:val="center"/>
      <w:rPr>
        <w:color w:val="0000FF"/>
      </w:rPr>
    </w:pPr>
    <w:r>
      <w:rPr>
        <w:color w:val="0000FF"/>
      </w:rPr>
      <w:t>Email: skakaniproducts@gmail.com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3F751655"/>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2026-01-05T08:52:19Z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