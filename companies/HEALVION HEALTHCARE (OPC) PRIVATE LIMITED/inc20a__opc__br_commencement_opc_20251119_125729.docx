
<file path=[Content_Types].xml><?xml version="1.0" encoding="utf-8"?>
<Types xmlns="http://schemas.openxmlformats.org/package/2006/content-types">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notes.xml" ContentType="application/vnd.openxmlformats-officedocument.wordprocessingml.footnotes+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Types>
</file>

<file path=_rels/.rels><?xml version='1.0' encoding='UTF-8' standalone='yes'?>
<Relationships xmlns="http://schemas.openxmlformats.org/package/2006/relationships"><Relationship Id="rId4" Type="http://schemas.openxmlformats.org/officeDocument/2006/relationships/officeDocument" Target="word/document.xml"/><Relationship Id="rId2" Type="http://schemas.openxmlformats.org/package/2006/relationships/metadata/core-properties" Target="docProps/core.xml"/><Relationship Id="rId1" Type="http://schemas.openxmlformats.org/officeDocument/2006/relationships/extended-properties" Target="docProps/app.xml"/><Relationship Id="rId3"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0="urn:schemas-microsoft-com:office:word"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body>
    <w:p w14:paraId="58EAAA37">
      <w:pPr>
        <w:pStyle w:val="137"/>
        <w:jc w:val="center"/>
        <w:rPr>
          <w:b/>
          <w:bCs/>
        </w:rPr>
      </w:pPr>
      <w:r>
        <w:rPr>
          <w:b/>
          <w:bCs/>
        </w:rPr>
        <w:t>BOARD RESOLUTION FOR FILING FORM INC-20A</w:t>
      </w:r>
    </w:p>
    <w:p w14:paraId="657CFFCB">
      <w:pPr>
        <w:pStyle w:val="137"/>
        <w:jc w:val="center"/>
        <w:rPr>
          <w:b/>
          <w:bCs/>
        </w:rPr>
      </w:pPr>
      <w:r>
        <w:rPr>
          <w:b/>
          <w:bCs/>
        </w:rPr>
        <w:t>(COMMENCEMENT OF BUSINESS)</w:t>
      </w:r>
    </w:p>
    <w:p w14:paraId="076DFE05">
      <w:pPr>
        <w:pStyle w:val="137"/>
      </w:pPr>
    </w:p>
    <w:p w14:paraId="1CBC286F">
      <w:pPr>
        <w:jc w:val="both"/>
        <w:rPr>
          <w:rFonts w:hint="default" w:ascii="Times New Roman" w:hAnsi="Times New Roman" w:cs="Times New Roman"/>
          <w:sz w:val="24"/>
          <w:szCs w:val="24"/>
          <w:lang w:val="en-US"/>
        </w:rPr>
      </w:pPr>
      <w:r>
        <w:rPr>
          <w:rFonts w:ascii="Times New Roman" w:hAnsi="Times New Roman" w:cs="Times New Roman"/>
          <w:sz w:val="24"/>
          <w:szCs w:val="24"/>
        </w:rPr>
        <w:t xml:space="preserve">CERTIFIED TRUE COPY OF THE RESOLUTION PASSED AT THE MEETING OF THE DIRECTOR OF </w:t>
      </w:r>
      <w:r>
        <w:rPr>
          <w:rFonts w:hint="default" w:ascii="Times New Roman" w:hAnsi="Times New Roman"/>
          <w:sz w:val="24"/>
          <w:szCs w:val="24"/>
          <w:lang w:val="en-IN"/>
        </w:rPr>
        <w:t xml:space="preserve">HEALVION HEALTHCARE (OPC) PRIVATE LIMITED</w:t>
      </w:r>
      <w:r>
        <w:rPr>
          <w:rFonts w:ascii="Times New Roman" w:hAnsi="Times New Roman" w:cs="Times New Roman"/>
          <w:sz w:val="24"/>
          <w:szCs w:val="24"/>
        </w:rPr>
        <w:t xml:space="preserve">, </w:t>
      </w:r>
      <w:r>
        <w:rPr>
          <w:rFonts w:hint="default"/>
          <w:color w:val="auto"/>
          <w:sz w:val="22"/>
          <w:szCs w:val="22"/>
        </w:rPr>
        <w:t xml:space="preserve">CIN: U46596UP2025OPC235450</w:t>
      </w:r>
      <w:r>
        <w:rPr>
          <w:rFonts w:ascii="Times New Roman" w:hAnsi="Times New Roman" w:cs="Times New Roman"/>
          <w:sz w:val="24"/>
          <w:szCs w:val="24"/>
        </w:rPr>
        <w:t xml:space="preserve">, HELD AT ITS REGISTERED OFFICE AT </w:t>
      </w:r>
      <w:r>
        <w:rPr>
          <w:rFonts w:hint="default"/>
          <w:color w:val="auto"/>
          <w:sz w:val="22"/>
          <w:szCs w:val="22"/>
        </w:rPr>
        <w:t xml:space="preserve">0 Floor, D.36, VINAY NAGAR, Krishna Nagar, Ashiyana, Manasnagar, Lucknow, Lucknow, Uttar Pradesh, India, 226023</w:t>
      </w:r>
      <w:r>
        <w:rPr>
          <w:rFonts w:hint="default"/>
          <w:color w:val="auto"/>
          <w:sz w:val="22"/>
          <w:szCs w:val="22"/>
          <w:lang w:val="en-US"/>
        </w:rPr>
        <w:t>.</w:t>
      </w:r>
    </w:p>
    <w:p w14:paraId="0322EEDC">
      <w:pPr>
        <w:jc w:val="both"/>
        <w:rPr>
          <w:rFonts w:ascii="Times New Roman" w:hAnsi="Times New Roman" w:cs="Times New Roman"/>
          <w:sz w:val="24"/>
          <w:szCs w:val="24"/>
          <w:lang w:val="en-IN"/>
        </w:rPr>
      </w:pPr>
      <w:r>
        <w:rPr>
          <w:rFonts w:ascii="Times New Roman" w:hAnsi="Times New Roman" w:cs="Times New Roman"/>
          <w:sz w:val="24"/>
          <w:szCs w:val="24"/>
        </w:rPr>
        <w:t>RESOLVED THAT pursuant to the provisions of Section 10A of the Companies Act, 2013 and Rule 23A of the Companies (Incorporation) Rules, 2014, consent of the Board of Directors be and is hereby accorded to file the declaration of commencement of business in Form INC-20A with the Registrar of Companies, confirming that every subscriber to the Memorandum has paid the value of shares agreed to be taken by them and the Company has complied with all requirements of law.</w:t>
      </w:r>
    </w:p>
    <w:p w14:paraId="67EA0CF7">
      <w:pPr>
        <w:jc w:val="both"/>
        <w:rPr>
          <w:rFonts w:hint="default" w:ascii="Times New Roman" w:hAnsi="Times New Roman"/>
          <w:sz w:val="24"/>
          <w:szCs w:val="24"/>
        </w:rPr>
      </w:pPr>
      <w:r>
        <w:rPr>
          <w:rFonts w:hint="default" w:ascii="Times New Roman" w:hAnsi="Times New Roman"/>
          <w:sz w:val="24"/>
          <w:szCs w:val="24"/>
        </w:rPr>
        <w:t xml:space="preserve">RESOLVED FURTHER THAT Mr. Ritesh Kumar Chaubey, Director of the Company, is hereby authorized to sign and submit Form INC-20A with the Registrar of Companies and do all such acts, deeds, and things as may be necessary in this regard, including signing and filing documents, forms, affidavits, and providing information as required by authorities.</w:t>
      </w:r>
    </w:p>
    <w:p w14:paraId="2A017676">
      <w:pPr>
        <w:jc w:val="both"/>
        <w:rPr>
          <w:rFonts w:ascii="Times New Roman" w:hAnsi="Times New Roman" w:cs="Times New Roman"/>
          <w:sz w:val="24"/>
          <w:szCs w:val="24"/>
          <w:lang w:val="en-IN"/>
        </w:rPr>
      </w:pPr>
      <w:bookmarkStart w:id="0" w:name="_GoBack"/>
      <w:bookmarkEnd w:id="0"/>
      <w:r>
        <w:rPr>
          <w:rFonts w:ascii="Times New Roman" w:hAnsi="Times New Roman" w:cs="Times New Roman"/>
          <w:b/>
          <w:bCs/>
          <w:sz w:val="24"/>
          <w:szCs w:val="24"/>
          <w:lang w:val="en-IN"/>
        </w:rPr>
        <w:t>Company Declaration</w:t>
      </w:r>
    </w:p>
    <w:p w14:paraId="152A48D0">
      <w:pPr>
        <w:jc w:val="both"/>
        <w:rPr>
          <w:rFonts w:ascii="Times New Roman" w:hAnsi="Times New Roman" w:cs="Times New Roman"/>
          <w:sz w:val="24"/>
          <w:szCs w:val="24"/>
          <w:lang w:val="en-IN"/>
        </w:rPr>
      </w:pPr>
      <w:r>
        <w:rPr>
          <w:rFonts w:ascii="Times New Roman" w:hAnsi="Times New Roman" w:cs="Times New Roman"/>
          <w:sz w:val="24"/>
          <w:szCs w:val="24"/>
          <w:lang w:val="en-IN"/>
        </w:rPr>
        <w:t>We hereby confirm that the bank statement attached shows the credit entry of subscription money received from all subscribers to the Memorandum of Association.</w:t>
      </w:r>
    </w:p>
    <w:p w14:paraId="34613804">
      <w:r>
        <w:t xml:space="preserve">For HEALVION HEALTHCARE (OPC) PRIVATE LIMITED</w:t>
      </w:r>
    </w:p>
    <w:tbl>
      <w:tblPr>
        <w:tblStyle w:val="35"/>
        <w:tblpPr w:leftFromText="180" w:rightFromText="180" w:vertAnchor="text" w:horzAnchor="page" w:tblpX="1966" w:tblpY="143"/>
        <w:tblOverlap w:val="never"/>
        <w:tblW w:w="0" w:type="auto"/>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4438"/>
      </w:tblGrid>
      <w:tr w14:paraId="797C5027">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4438" w:type="dxa"/>
          </w:tcPr>
          <w:p w14:paraId="39AB0FC9">
            <w:pPr>
              <w:spacing w:after="0" w:line="240" w:lineRule="auto"/>
            </w:pPr>
            <w:r>
              <w:rPr>
                <w:b/>
              </w:rPr>
              <w:t>Director 1</w:t>
            </w:r>
          </w:p>
        </w:tc>
      </w:tr>
      <w:tr w14:paraId="2B4A2220">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4438" w:type="dxa"/>
          </w:tcPr>
          <w:p w14:paraId="4B10639D">
            <w:pPr>
              <w:spacing w:after="0" w:line="240" w:lineRule="auto"/>
            </w:pPr>
            <w:r>
              <w:t xml:space="preserve"/>
            </w:r>
          </w:p>
        </w:tc>
      </w:tr>
      <w:tr w14:paraId="3916C442">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4438" w:type="dxa"/>
          </w:tcPr>
          <w:p w14:paraId="1B8F79CD">
            <w:pPr>
              <w:spacing w:after="0" w:line="240" w:lineRule="auto"/>
            </w:pPr>
            <w:r>
              <w:t xml:space="preserve">Ritesh Kumar Chaubey</w:t>
            </w:r>
            <w:r>
              <w:br w:type="textWrapping"/>
            </w:r>
            <w:r>
              <w:t xml:space="preserve">DIN: 11356142</w:t>
            </w:r>
            <w:r>
              <w:br w:type="textWrapping"/>
            </w:r>
            <w:r>
              <w:br w:type="textWrapping"/>
            </w:r>
            <w:r>
              <w:t>____________________</w:t>
            </w:r>
          </w:p>
        </w:tc>
      </w:tr>
      <w:tr w14:paraId="6998BE19">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4438" w:type="dxa"/>
          </w:tcPr>
          <w:p w14:paraId="6F8B298A">
            <w:pPr>
              <w:spacing w:after="0" w:line="240" w:lineRule="auto"/>
            </w:pPr>
            <w:r>
              <w:t xml:space="preserve"/>
            </w:r>
          </w:p>
        </w:tc>
      </w:tr>
    </w:tbl>
    <w:p w14:paraId="1799D794">
      <w:pPr>
        <w:bidi w:val="0"/>
        <w:jc w:val="left"/>
      </w:pPr>
      <w:r>
        <w:br w:type="textWrapping"/>
      </w:r>
      <w:r>
        <w:br w:type="textWrapping"/>
      </w:r>
      <w:r>
        <w:br w:type="textWrapping"/>
      </w:r>
      <w:r>
        <w:br w:type="textWrapping"/>
      </w:r>
      <w:r>
        <w:br w:type="textWrapping"/>
      </w:r>
      <w:r>
        <w:br w:type="textWrapping"/>
      </w:r>
      <w:r>
        <w:br w:type="textWrapping"/>
      </w:r>
      <w:r>
        <w:t xml:space="preserve">Date:  19-11-2025</w:t>
      </w:r>
      <w:r>
        <w:br w:type="textWrapping"/>
      </w:r>
      <w:r>
        <w:t xml:space="preserve">Place: 0 Floor, D.36, VINAY NAGAR, Krishna Nagar, Ashiyana, Manasnagar, Lucknow, Lucknow, Uttar Pradesh, India, 226023</w:t>
      </w:r>
    </w:p>
    <w:sectPr>
      <w:headerReference r:id="rId5" w:type="default"/>
      <w:pgSz w:w="12240" w:h="15840"/>
      <w:pgMar w:top="1440" w:right="1800" w:bottom="1440" w:left="1800" w:header="720" w:footer="720" w:gutter="0"/>
      <w:cols w:space="720" w:num="1"/>
      <w:docGrid w:linePitch="360" w:charSpace="0"/>
    </w:sectPr>
  </w:body>
</w:document>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5="http://schemas.microsoft.com/office/word/2012/wordml" xmlns:w10="urn:schemas-microsoft-com:office:word"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endnote w:type="separator" w:id="0">
    <w:p>
      <w:pPr>
        <w:spacing w:line="240" w:lineRule="auto"/>
      </w:pPr>
      <w:r>
        <w:separator/>
      </w:r>
    </w:p>
  </w:endnote>
  <w:endnote w:type="continuationSeparator" w:id="1">
    <w:p>
      <w:pPr>
        <w:spacing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00"/>
    <w:family w:val="roman"/>
    <w:pitch w:val="variable"/>
    <w:sig w:usb0="20007A87" w:usb1="80000000" w:usb2="00000008" w:usb3="00000000" w:csb0="000001FF" w:csb1="00000000"/>
  </w:font>
  <w:font w:name="宋体">
    <w:altName w:val="SimSun"/>
    <w:panose1 w:val="02010600030101010101"/>
    <w:charset w:val="86"/>
    <w:family w:val="auto"/>
    <w:pitch w:val="variable"/>
    <w:sig w:usb0="00000003" w:usb1="080E0000" w:usb2="00000010" w:usb3="00000000" w:csb0="00040001" w:csb1="00000000"/>
  </w:font>
  <w:font w:name="SimSun">
    <w:panose1 w:val="02010600030101010101"/>
    <w:charset w:val="86"/>
    <w:family w:val="auto"/>
    <w:pitch w:val="default"/>
    <w:sig w:usb0="00000203" w:usb1="288F0000" w:usb2="00000006" w:usb3="00000000" w:csb0="00040001" w:csb1="00000000"/>
  </w:font>
  <w:font w:name="Arial">
    <w:panose1 w:val="020B0604020202020204"/>
    <w:charset w:val="00"/>
    <w:family w:val="swiss"/>
    <w:pitch w:val="default"/>
    <w:sig w:usb0="E0002EFF" w:usb1="C000785B" w:usb2="00000009" w:usb3="00000000" w:csb0="400001FF" w:csb1="FFFF0000"/>
  </w:font>
  <w:font w:name="SimHei">
    <w:panose1 w:val="02010609060101010101"/>
    <w:charset w:val="86"/>
    <w:family w:val="auto"/>
    <w:pitch w:val="default"/>
    <w:sig w:usb0="800002BF" w:usb1="38CF7CFA" w:usb2="00000016" w:usb3="00000000" w:csb0="00040001" w:csb1="00000000"/>
  </w:font>
  <w:font w:name="Courier New">
    <w:panose1 w:val="02070309020205020404"/>
    <w:charset w:val="00"/>
    <w:family w:val="modern"/>
    <w:pitch w:val="default"/>
    <w:sig w:usb0="E0002EFF" w:usb1="C0007843" w:usb2="00000009" w:usb3="00000000" w:csb0="400001FF" w:csb1="FFFF0000"/>
  </w:font>
  <w:font w:name="Wingdings">
    <w:panose1 w:val="05000000000000000000"/>
    <w:charset w:val="02"/>
    <w:family w:val="auto"/>
    <w:pitch w:val="default"/>
    <w:sig w:usb0="00000000" w:usb1="00000000" w:usb2="00000000" w:usb3="00000000" w:csb0="80000000" w:csb1="00000000"/>
  </w:font>
  <w:font w:name="Calibri">
    <w:panose1 w:val="020F0502020204030204"/>
    <w:charset w:val="00"/>
    <w:family w:val="swiss"/>
    <w:pitch w:val="default"/>
    <w:sig w:usb0="E4002EFF" w:usb1="C200247B" w:usb2="00000009" w:usb3="00000000" w:csb0="200001FF" w:csb1="00000000"/>
  </w:font>
  <w:font w:name="等线">
    <w:altName w:val="Microsoft YaHei"/>
    <w:panose1 w:val="00000000000000000000"/>
    <w:charset w:val="86"/>
    <w:family w:val="auto"/>
    <w:pitch w:val="default"/>
    <w:sig w:usb0="00000000" w:usb1="00000000" w:usb2="00000000" w:usb3="00000000" w:csb0="00000000" w:csb1="00000000"/>
  </w:font>
  <w:font w:name="Cambria">
    <w:panose1 w:val="02040503050406030204"/>
    <w:charset w:val="00"/>
    <w:family w:val="roman"/>
    <w:pitch w:val="default"/>
    <w:sig w:usb0="E00006FF" w:usb1="420024FF" w:usb2="02000000" w:usb3="00000000" w:csb0="2000019F" w:csb1="00000000"/>
  </w:font>
  <w:font w:name="ＭＳ 明朝">
    <w:altName w:val="SimSun"/>
    <w:panose1 w:val="00000000000000000000"/>
    <w:charset w:val="86"/>
    <w:family w:val="auto"/>
    <w:pitch w:val="default"/>
    <w:sig w:usb0="00000000" w:usb1="00000000" w:usb2="00000000" w:usb3="00000000" w:csb0="00000000" w:csb1="00000000"/>
  </w:font>
  <w:font w:name="ＭＳ 明朝">
    <w:altName w:val="SimSun"/>
    <w:panose1 w:val="00000000000000000000"/>
    <w:charset w:val="86"/>
    <w:family w:val="auto"/>
    <w:pitch w:val="default"/>
    <w:sig w:usb0="00000000" w:usb1="00000000" w:usb2="00000000" w:usb3="00000000" w:csb0="00000000" w:csb1="00000000"/>
  </w:font>
  <w:font w:name="MS Gothic">
    <w:panose1 w:val="020B0609070205080204"/>
    <w:charset w:val="80"/>
    <w:family w:val="auto"/>
    <w:pitch w:val="default"/>
    <w:sig w:usb0="E00002FF" w:usb1="6AC7FDFB" w:usb2="08000012" w:usb3="00000000" w:csb0="4002009F" w:csb1="DFD70000"/>
  </w:font>
  <w:font w:name="Symbol">
    <w:panose1 w:val="05050102010706020507"/>
    <w:charset w:val="02"/>
    <w:family w:val="roman"/>
    <w:pitch w:val="default"/>
    <w:sig w:usb0="00000000" w:usb1="00000000" w:usb2="00000000" w:usb3="00000000" w:csb0="80000000" w:csb1="00000000"/>
  </w:font>
  <w:font w:name="Courier">
    <w:altName w:val="Courier New"/>
    <w:panose1 w:val="02070409020205020404"/>
    <w:charset w:val="00"/>
    <w:family w:val="auto"/>
    <w:pitch w:val="default"/>
    <w:sig w:usb0="00000000" w:usb1="00000000" w:usb2="00000000" w:usb3="00000000" w:csb0="00000001" w:csb1="00000000"/>
  </w:font>
  <w:font w:name="ＭＳ 明朝">
    <w:altName w:val="Segoe Print"/>
    <w:panose1 w:val="00000000000000000000"/>
    <w:charset w:val="00"/>
    <w:family w:val="auto"/>
    <w:pitch w:val="default"/>
    <w:sig w:usb0="00000000" w:usb1="00000000" w:usb2="00000000" w:usb3="00000000" w:csb0="00000000" w:csb1="00000000"/>
  </w:font>
  <w:font w:name="Segoe Print">
    <w:panose1 w:val="02000600000000000000"/>
    <w:charset w:val="00"/>
    <w:family w:val="auto"/>
    <w:pitch w:val="default"/>
    <w:sig w:usb0="0000028F" w:usb1="00000000" w:usb2="00000000" w:usb3="00000000" w:csb0="2000009F" w:csb1="47010000"/>
  </w:font>
</w:fonts>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5="http://schemas.microsoft.com/office/word/2012/wordml" xmlns:w10="urn:schemas-microsoft-com:office:word"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footnote w:type="separator" w:id="0">
    <w:p>
      <w:pPr>
        <w:spacing w:before="0" w:after="0" w:line="276" w:lineRule="auto"/>
      </w:pPr>
      <w:r>
        <w:separator/>
      </w:r>
    </w:p>
  </w:footnote>
  <w:footnote w:type="continuationSeparator" w:id="1">
    <w:p>
      <w:pPr>
        <w:spacing w:before="0" w:after="0" w:line="276" w:lineRule="auto"/>
      </w:pP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23F3C46B">
    <w:pPr>
      <w:jc w:val="center"/>
      <w:rPr>
        <w:color w:val="0000FF"/>
      </w:rPr>
    </w:pPr>
    <w:r>
      <w:rPr>
        <w:b/>
        <w:color w:val="0000FF"/>
        <w:sz w:val="28"/>
      </w:rPr>
      <w:t xml:space="preserve">HEALVION HEALTHCARE (OPC) PRIVATE LIMITED</w:t>
    </w:r>
  </w:p>
  <w:p w14:paraId="429AF203">
    <w:pPr>
      <w:jc w:val="center"/>
      <w:rPr>
        <w:color w:val="0000FF"/>
      </w:rPr>
    </w:pPr>
    <w:r>
      <w:rPr>
        <w:color w:val="0000FF"/>
      </w:rPr>
      <w:t xml:space="preserve">CIN: U46596UP2025OPC235450    </w:t>
    </w:r>
    <w:r>
      <w:rPr>
        <w:rFonts w:hint="default"/>
        <w:color w:val="0000FF"/>
      </w:rPr>
      <w:t xml:space="preserve">PAN: AAICH2664J</w:t>
    </w:r>
    <w:r>
      <w:rPr>
        <w:color w:val="0000FF"/>
      </w:rPr>
      <w:t xml:space="preserve">    TAN: LKNH08591C</w:t>
    </w:r>
  </w:p>
  <w:p w14:paraId="6A6DBB96">
    <w:pPr>
      <w:jc w:val="center"/>
      <w:rPr>
        <w:color w:val="0000FF"/>
      </w:rPr>
    </w:pPr>
    <w:r>
      <w:rPr>
        <w:color w:val="0000FF"/>
      </w:rPr>
      <w:t xml:space="preserve">0 Floor, D.36, VINAY NAGAR, Krishna Nagar, Ashiyana, Manasnagar, Lucknow, Lucknow, Uttar Pradesh, India, 226023</w:t>
    </w:r>
  </w:p>
  <w:p w14:paraId="2B74DF15">
    <w:pPr>
      <w:jc w:val="center"/>
      <w:rPr>
        <w:color w:val="0000FF"/>
      </w:rPr>
    </w:pPr>
    <w:r>
      <w:rPr>
        <w:color w:val="0000FF"/>
      </w:rPr>
      <w:t xml:space="preserve">Email: healthcareopc1990@gmail.com</w:t>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p14">
  <w:abstractNum w:abstractNumId="0">
    <w:nsid w:val="FFFFFF7E"/>
    <w:multiLevelType w:val="singleLevel"/>
    <w:tmpl w:val="FFFFFF7E"/>
    <w:lvl w:ilvl="0" w:tentative="0">
      <w:start w:val="1"/>
      <w:numFmt w:val="decimal"/>
      <w:pStyle w:val="31"/>
      <w:lvlText w:val="%1."/>
      <w:lvlJc w:val="left"/>
      <w:pPr>
        <w:tabs>
          <w:tab w:val="left" w:pos="1080"/>
        </w:tabs>
        <w:ind w:left="1080" w:hanging="360"/>
      </w:pPr>
    </w:lvl>
  </w:abstractNum>
  <w:abstractNum w:abstractNumId="1">
    <w:nsid w:val="FFFFFF7F"/>
    <w:multiLevelType w:val="singleLevel"/>
    <w:tmpl w:val="FFFFFF7F"/>
    <w:lvl w:ilvl="0" w:tentative="0">
      <w:start w:val="1"/>
      <w:numFmt w:val="decimal"/>
      <w:pStyle w:val="30"/>
      <w:lvlText w:val="%1."/>
      <w:lvlJc w:val="left"/>
      <w:pPr>
        <w:tabs>
          <w:tab w:val="left" w:pos="720"/>
        </w:tabs>
        <w:ind w:left="720" w:hanging="360"/>
      </w:pPr>
    </w:lvl>
  </w:abstractNum>
  <w:abstractNum w:abstractNumId="2">
    <w:nsid w:val="FFFFFF82"/>
    <w:multiLevelType w:val="singleLevel"/>
    <w:tmpl w:val="FFFFFF82"/>
    <w:lvl w:ilvl="0" w:tentative="0">
      <w:start w:val="1"/>
      <w:numFmt w:val="bullet"/>
      <w:pStyle w:val="25"/>
      <w:lvlText w:val=""/>
      <w:lvlJc w:val="left"/>
      <w:pPr>
        <w:tabs>
          <w:tab w:val="left" w:pos="1080"/>
        </w:tabs>
        <w:ind w:left="1080" w:hanging="360"/>
      </w:pPr>
      <w:rPr>
        <w:rFonts w:hint="default" w:ascii="Symbol" w:hAnsi="Symbol"/>
      </w:rPr>
    </w:lvl>
  </w:abstractNum>
  <w:abstractNum w:abstractNumId="3">
    <w:nsid w:val="FFFFFF83"/>
    <w:multiLevelType w:val="singleLevel"/>
    <w:tmpl w:val="FFFFFF83"/>
    <w:lvl w:ilvl="0" w:tentative="0">
      <w:start w:val="1"/>
      <w:numFmt w:val="bullet"/>
      <w:pStyle w:val="24"/>
      <w:lvlText w:val=""/>
      <w:lvlJc w:val="left"/>
      <w:pPr>
        <w:tabs>
          <w:tab w:val="left" w:pos="720"/>
        </w:tabs>
        <w:ind w:left="720" w:hanging="360"/>
      </w:pPr>
      <w:rPr>
        <w:rFonts w:hint="default" w:ascii="Symbol" w:hAnsi="Symbol"/>
      </w:rPr>
    </w:lvl>
  </w:abstractNum>
  <w:abstractNum w:abstractNumId="4">
    <w:nsid w:val="FFFFFF88"/>
    <w:multiLevelType w:val="singleLevel"/>
    <w:tmpl w:val="FFFFFF88"/>
    <w:lvl w:ilvl="0" w:tentative="0">
      <w:start w:val="1"/>
      <w:numFmt w:val="decimal"/>
      <w:pStyle w:val="29"/>
      <w:lvlText w:val="%1."/>
      <w:lvlJc w:val="left"/>
      <w:pPr>
        <w:tabs>
          <w:tab w:val="left" w:pos="360"/>
        </w:tabs>
        <w:ind w:left="360" w:hanging="360"/>
      </w:pPr>
    </w:lvl>
  </w:abstractNum>
  <w:abstractNum w:abstractNumId="5">
    <w:nsid w:val="FFFFFF89"/>
    <w:multiLevelType w:val="singleLevel"/>
    <w:tmpl w:val="FFFFFF89"/>
    <w:lvl w:ilvl="0" w:tentative="0">
      <w:start w:val="1"/>
      <w:numFmt w:val="bullet"/>
      <w:pStyle w:val="23"/>
      <w:lvlText w:val=""/>
      <w:lvlJc w:val="left"/>
      <w:pPr>
        <w:tabs>
          <w:tab w:val="left" w:pos="360"/>
        </w:tabs>
        <w:ind w:left="360" w:hanging="360"/>
      </w:pPr>
      <w:rPr>
        <w:rFonts w:hint="default" w:ascii="Symbol" w:hAnsi="Symbol"/>
      </w:rPr>
    </w:lvl>
  </w:abstractNum>
  <w:num w:numId="1">
    <w:abstractNumId w:val="5"/>
  </w:num>
  <w:num w:numId="2">
    <w:abstractNumId w:val="3"/>
  </w:num>
  <w:num w:numId="3">
    <w:abstractNumId w:val="2"/>
  </w:num>
  <w:num w:numId="4">
    <w:abstractNumId w:val="4"/>
  </w:num>
  <w:num w:numId="5">
    <w:abstractNumId w:val="1"/>
  </w:num>
  <w:num w:numId="6">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xmlns:wpsCustomData="http://www.wps.cn/officeDocument/2013/wpsCustomData" mc:Ignorable="w14">
  <w:zoom w:percent="100"/>
  <w:documentProtection w:enforcement="0"/>
  <w:defaultTabStop w:val="720"/>
  <w:characterSpacingControl w:val="doNotCompress"/>
  <w:footnotePr>
    <w:footnote w:id="0"/>
    <w:footnote w:id="1"/>
  </w:footnotePr>
  <w:endnotePr>
    <w:endnote w:id="0"/>
    <w:endnote w:id="1"/>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172A27"/>
    <w:rsid w:val="00034616"/>
    <w:rsid w:val="0006063C"/>
    <w:rsid w:val="0015074B"/>
    <w:rsid w:val="00165272"/>
    <w:rsid w:val="0029639D"/>
    <w:rsid w:val="002D6CCB"/>
    <w:rsid w:val="00326F90"/>
    <w:rsid w:val="0052198D"/>
    <w:rsid w:val="005E00C6"/>
    <w:rsid w:val="00730E51"/>
    <w:rsid w:val="009754D2"/>
    <w:rsid w:val="009F16B9"/>
    <w:rsid w:val="00AA1D8D"/>
    <w:rsid w:val="00B47730"/>
    <w:rsid w:val="00C41937"/>
    <w:rsid w:val="00CB0664"/>
    <w:rsid w:val="00DD79E2"/>
    <w:rsid w:val="00F920EB"/>
    <w:rsid w:val="00FC693F"/>
    <w:rsid w:val="099013D3"/>
    <w:rsid w:val="1ADF3326"/>
    <w:rsid w:val="20E21F80"/>
    <w:rsid w:val="2B1F0D9E"/>
    <w:rsid w:val="2FD00ED0"/>
    <w:rsid w:val="38F97288"/>
    <w:rsid w:val="4856343D"/>
    <w:rsid w:val="56F73E91"/>
  </w:rsids>
  <m:mathPr>
    <m:mathFont m:val="Cambria Math"/>
    <m:brkBin m:val="before"/>
    <m:brkBinSub m:val="--"/>
    <m:smallFrac m:val="0"/>
    <m:dispDef/>
    <m:lMargin m:val="0"/>
    <m:rMargin m:val="0"/>
    <m:defJc m:val="centerGroup"/>
    <m:wrapIndent m:val="1440"/>
    <m:intLim m:val="subSup"/>
    <m:naryLim m:val="undOvr"/>
  </m:mathPr>
  <w:doNotAutoCompressPictures/>
  <w:themeFontLang w:val="en-US" w:eastAsia="ja-JP"/>
  <w:clrSchemeMapping w:bg1="light1" w:t1="dark1" w:bg2="light2" w:t2="dark2" w:accent1="accent1" w:accent2="accent2" w:accent3="accent3" w:accent4="accent4" w:accent5="accent5" w:accent6="accent6" w:hyperlink="hyperlink" w:followedHyperlink="followedHyperlink"/>
  <w:doNotIncludeSubdocsInStats/>
  <w14:defaultImageDpi w14:val="300"/>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http://schemas.openxmlformats.org/wordprocessingml/2006/main" xmlns:w14="http://schemas.microsoft.com/office/word/2010/wordml" xmlns:w10="urn:schemas-microsoft-com:office:word" xmlns:sl="http://schemas.openxmlformats.org/schemaLibrary/2006/main" xmlns:wpsCustomData="http://www.wps.cn/officeDocument/2013/wpsCustomData" mc:Ignorable="w14">
  <w:docDefaults>
    <w:rPrDefault>
      <w:rPr>
        <w:rFonts w:asciiTheme="minorHAnsi" w:hAnsiTheme="minorHAnsi" w:eastAsiaTheme="minorEastAsia" w:cstheme="minorBidi"/>
      </w:rPr>
    </w:rPrDefault>
    <w:pPrDefault/>
  </w:docDefaults>
  <w:latentStyles w:count="260" w:defQFormat="0" w:defUnhideWhenUsed="1" w:defSemiHidden="1" w:defUIPriority="99" w:defLockedState="0">
    <w:lsdException w:qFormat="1" w:unhideWhenUsed="0" w:uiPriority="0" w:semiHidden="0" w:name="Normal"/>
    <w:lsdException w:qFormat="1" w:unhideWhenUsed="0" w:uiPriority="9" w:semiHidden="0" w:name="heading 1"/>
    <w:lsdException w:qFormat="1" w:uiPriority="9" w:semiHidden="0" w:name="heading 2"/>
    <w:lsdException w:qFormat="1" w:uiPriority="9" w:semiHidden="0" w:name="heading 3"/>
    <w:lsdException w:qFormat="1" w:uiPriority="9" w:name="heading 4"/>
    <w:lsdException w:qFormat="1" w:uiPriority="9" w:name="heading 5"/>
    <w:lsdException w:qFormat="1" w:uiPriority="9" w:name="heading 6"/>
    <w:lsdException w:qFormat="1" w:uiPriority="9" w:name="heading 7"/>
    <w:lsdException w:qFormat="1" w:uiPriority="9" w:name="heading 8"/>
    <w:lsdException w:qFormat="1" w:uiPriority="9" w:name="heading 9"/>
    <w:lsdException w:uiPriority="99" w:name="index 1"/>
    <w:lsdException w:uiPriority="99" w:name="index 2"/>
    <w:lsdException w:uiPriority="99" w:name="index 3"/>
    <w:lsdException w:uiPriority="99" w:name="index 4"/>
    <w:lsdException w:uiPriority="99" w:name="index 5"/>
    <w:lsdException w:uiPriority="99" w:name="index 6"/>
    <w:lsdException w:uiPriority="99" w:name="index 7"/>
    <w:lsdException w:uiPriority="99" w:name="index 8"/>
    <w:lsdException w:uiPriority="99" w:name="index 9"/>
    <w:lsdException w:uiPriority="39" w:name="toc 1"/>
    <w:lsdException w:uiPriority="39" w:name="toc 2"/>
    <w:lsdException w:uiPriority="39" w:name="toc 3"/>
    <w:lsdException w:uiPriority="39" w:name="toc 4"/>
    <w:lsdException w:uiPriority="39" w:name="toc 5"/>
    <w:lsdException w:uiPriority="39" w:name="toc 6"/>
    <w:lsdException w:uiPriority="39" w:name="toc 7"/>
    <w:lsdException w:uiPriority="39" w:name="toc 8"/>
    <w:lsdException w:uiPriority="39" w:name="toc 9"/>
    <w:lsdException w:uiPriority="99" w:name="Normal Indent"/>
    <w:lsdException w:uiPriority="99" w:name="footnote text"/>
    <w:lsdException w:uiPriority="99" w:name="annotation text"/>
    <w:lsdException w:qFormat="1" w:uiPriority="99" w:semiHidden="0" w:name="header"/>
    <w:lsdException w:qFormat="1" w:uiPriority="99" w:semiHidden="0" w:name="footer"/>
    <w:lsdException w:uiPriority="99" w:name="index heading"/>
    <w:lsdException w:qFormat="1" w:uiPriority="35" w:name="caption"/>
    <w:lsdException w:uiPriority="99" w:name="table of figures"/>
    <w:lsdException w:uiPriority="99" w:name="envelope address"/>
    <w:lsdException w:uiPriority="99" w:name="envelope return"/>
    <w:lsdException w:uiPriority="99" w:name="footnote reference"/>
    <w:lsdException w:uiPriority="99" w:name="annotation reference"/>
    <w:lsdException w:uiPriority="99" w:name="line number"/>
    <w:lsdException w:uiPriority="99" w:name="page number"/>
    <w:lsdException w:uiPriority="99" w:name="endnote reference"/>
    <w:lsdException w:uiPriority="99" w:name="endnote text"/>
    <w:lsdException w:uiPriority="99" w:name="table of authorities"/>
    <w:lsdException w:uiPriority="99" w:semiHidden="0" w:name="macro"/>
    <w:lsdException w:uiPriority="99" w:name="toa heading"/>
    <w:lsdException w:uiPriority="99" w:semiHidden="0" w:name="List"/>
    <w:lsdException w:uiPriority="99" w:semiHidden="0" w:name="List Bullet"/>
    <w:lsdException w:uiPriority="99" w:semiHidden="0" w:name="List Number"/>
    <w:lsdException w:uiPriority="99" w:semiHidden="0" w:name="List 2"/>
    <w:lsdException w:uiPriority="99" w:semiHidden="0" w:name="List 3"/>
    <w:lsdException w:uiPriority="99" w:name="List 4"/>
    <w:lsdException w:uiPriority="99" w:name="List 5"/>
    <w:lsdException w:uiPriority="99" w:semiHidden="0" w:name="List Bullet 2"/>
    <w:lsdException w:uiPriority="99" w:semiHidden="0" w:name="List Bullet 3"/>
    <w:lsdException w:uiPriority="99" w:name="List Bullet 4"/>
    <w:lsdException w:uiPriority="99" w:name="List Bullet 5"/>
    <w:lsdException w:uiPriority="99" w:semiHidden="0" w:name="List Number 2"/>
    <w:lsdException w:uiPriority="99" w:semiHidden="0" w:name="List Number 3"/>
    <w:lsdException w:uiPriority="99" w:name="List Number 4"/>
    <w:lsdException w:uiPriority="99" w:name="List Number 5"/>
    <w:lsdException w:qFormat="1" w:unhideWhenUsed="0" w:uiPriority="10" w:semiHidden="0" w:name="Title"/>
    <w:lsdException w:uiPriority="99" w:name="Closing"/>
    <w:lsdException w:uiPriority="99" w:name="Signature"/>
    <w:lsdException w:qFormat="1" w:uiPriority="1" w:name="Default Paragraph Font"/>
    <w:lsdException w:qFormat="1" w:uiPriority="99" w:semiHidden="0" w:name="Body Text"/>
    <w:lsdException w:uiPriority="99" w:name="Body Text Indent"/>
    <w:lsdException w:uiPriority="99" w:semiHidden="0" w:name="List Continue"/>
    <w:lsdException w:uiPriority="99" w:semiHidden="0" w:name="List Continue 2"/>
    <w:lsdException w:uiPriority="99" w:semiHidden="0" w:name="List Continue 3"/>
    <w:lsdException w:uiPriority="99" w:name="List Continue 4"/>
    <w:lsdException w:uiPriority="99" w:name="List Continue 5"/>
    <w:lsdException w:uiPriority="99" w:name="Message Header"/>
    <w:lsdException w:qFormat="1" w:unhideWhenUsed="0" w:uiPriority="11" w:semiHidden="0" w:name="Subtitle"/>
    <w:lsdException w:uiPriority="99" w:name="Salutation"/>
    <w:lsdException w:uiPriority="99" w:name="Date"/>
    <w:lsdException w:uiPriority="99" w:name="Body Text First Indent"/>
    <w:lsdException w:uiPriority="99" w:name="Body Text First Indent 2"/>
    <w:lsdException w:uiPriority="99" w:name="Note Heading"/>
    <w:lsdException w:uiPriority="99" w:semiHidden="0" w:name="Body Text 2"/>
    <w:lsdException w:uiPriority="99" w:semiHidden="0" w:name="Body Text 3"/>
    <w:lsdException w:uiPriority="99" w:name="Body Text Indent 2"/>
    <w:lsdException w:uiPriority="99" w:name="Body Text Indent 3"/>
    <w:lsdException w:uiPriority="99" w:name="Block Text"/>
    <w:lsdException w:uiPriority="99" w:name="Hyperlink"/>
    <w:lsdException w:uiPriority="99" w:name="FollowedHyperlink"/>
    <w:lsdException w:qFormat="1" w:unhideWhenUsed="0" w:uiPriority="22" w:semiHidden="0" w:name="Strong"/>
    <w:lsdException w:qFormat="1" w:unhideWhenUsed="0" w:uiPriority="20" w:semiHidden="0" w:name="Emphasis"/>
    <w:lsdException w:uiPriority="99" w:name="Document Map"/>
    <w:lsdException w:uiPriority="99" w:name="Plain Text"/>
    <w:lsdException w:uiPriority="99" w:name="E-mail Signature"/>
    <w:lsdException w:uiPriority="99" w:name="Normal (Web)"/>
    <w:lsdException w:uiPriority="99" w:name="HTML Acronym"/>
    <w:lsdException w:uiPriority="99" w:name="HTML Address"/>
    <w:lsdException w:uiPriority="99" w:name="HTML Cite"/>
    <w:lsdException w:uiPriority="99" w:name="HTML Code"/>
    <w:lsdException w:uiPriority="99" w:name="HTML Definition"/>
    <w:lsdException w:uiPriority="99" w:name="HTML Keyboard"/>
    <w:lsdException w:uiPriority="99" w:name="HTML Preformatted"/>
    <w:lsdException w:uiPriority="99" w:name="HTML Sample"/>
    <w:lsdException w:uiPriority="99" w:name="HTML Typewriter"/>
    <w:lsdException w:uiPriority="99" w:name="HTML Variable"/>
    <w:lsdException w:uiPriority="99" w:name="Normal Table"/>
    <w:lsdException w:uiPriority="99" w:name="annotation subject"/>
    <w:lsdException w:uiPriority="99" w:name="Table Simple 1"/>
    <w:lsdException w:uiPriority="99" w:name="Table Simple 2"/>
    <w:lsdException w:uiPriority="99" w:name="Table Simple 3"/>
    <w:lsdException w:uiPriority="99" w:name="Table Classic 1"/>
    <w:lsdException w:uiPriority="99" w:name="Table Classic 2"/>
    <w:lsdException w:uiPriority="99" w:name="Table Classic 3"/>
    <w:lsdException w:uiPriority="99" w:name="Table Classic 4"/>
    <w:lsdException w:uiPriority="99" w:name="Table Colorful 1"/>
    <w:lsdException w:uiPriority="99" w:name="Table Colorful 2"/>
    <w:lsdException w:uiPriority="99" w:name="Table Colorful 3"/>
    <w:lsdException w:uiPriority="99" w:name="Table Columns 1"/>
    <w:lsdException w:uiPriority="99" w:name="Table Columns 2"/>
    <w:lsdException w:uiPriority="99" w:name="Table Columns 3"/>
    <w:lsdException w:uiPriority="99" w:name="Table Columns 4"/>
    <w:lsdException w:uiPriority="99" w:name="Table Columns 5"/>
    <w:lsdException w:uiPriority="99" w:name="Table Grid 1"/>
    <w:lsdException w:uiPriority="99" w:name="Table Grid 2"/>
    <w:lsdException w:uiPriority="99" w:name="Table Grid 3"/>
    <w:lsdException w:uiPriority="99" w:name="Table Grid 4"/>
    <w:lsdException w:uiPriority="99" w:name="Table Grid 5"/>
    <w:lsdException w:uiPriority="99" w:name="Table Grid 6"/>
    <w:lsdException w:uiPriority="99" w:name="Table Grid 7"/>
    <w:lsdException w:uiPriority="99" w:name="Table Grid 8"/>
    <w:lsdException w:uiPriority="99" w:name="Table List 1"/>
    <w:lsdException w:uiPriority="99" w:name="Table List 2"/>
    <w:lsdException w:uiPriority="99" w:name="Table List 3"/>
    <w:lsdException w:uiPriority="99" w:name="Table List 4"/>
    <w:lsdException w:uiPriority="99" w:name="Table List 5"/>
    <w:lsdException w:uiPriority="99" w:name="Table List 6"/>
    <w:lsdException w:uiPriority="99" w:name="Table List 7"/>
    <w:lsdException w:uiPriority="99" w:name="Table List 8"/>
    <w:lsdException w:uiPriority="99" w:name="Table 3D effects 1"/>
    <w:lsdException w:uiPriority="99" w:name="Table 3D effects 2"/>
    <w:lsdException w:uiPriority="99" w:name="Table 3D effects 3"/>
    <w:lsdException w:uiPriority="99" w:name="Table Contemporary"/>
    <w:lsdException w:uiPriority="99" w:name="Table Elegant"/>
    <w:lsdException w:uiPriority="99" w:name="Table Professional"/>
    <w:lsdException w:uiPriority="99" w:name="Table Subtle 1"/>
    <w:lsdException w:uiPriority="99" w:name="Table Subtle 2"/>
    <w:lsdException w:uiPriority="99" w:name="Table Web 1"/>
    <w:lsdException w:uiPriority="99" w:name="Table Web 2"/>
    <w:lsdException w:uiPriority="99" w:name="Table Web 3"/>
    <w:lsdException w:uiPriority="99" w:name="Balloon Text"/>
    <w:lsdException w:unhideWhenUsed="0" w:uiPriority="59" w:semiHidden="0" w:name="Table Grid"/>
    <w:lsdException w:uiPriority="99" w:name="Table Theme"/>
    <w:lsdException w:qFormat="1" w:unhideWhenUsed="0" w:uiPriority="1" w:semiHidden="0" w:name="No Spacing"/>
    <w:lsdException w:unhideWhenUsed="0" w:uiPriority="60" w:semiHidden="0" w:name="Light Shading"/>
    <w:lsdException w:unhideWhenUsed="0" w:uiPriority="61" w:semiHidden="0" w:name="Light List"/>
    <w:lsdException w:unhideWhenUsed="0" w:uiPriority="62" w:semiHidden="0" w:name="Light Grid"/>
    <w:lsdException w:unhideWhenUsed="0" w:uiPriority="63" w:semiHidden="0" w:name="Medium Shading 1"/>
    <w:lsdException w:unhideWhenUsed="0" w:uiPriority="64" w:semiHidden="0" w:name="Medium Shading 2"/>
    <w:lsdException w:unhideWhenUsed="0" w:uiPriority="65" w:semiHidden="0" w:name="Medium List 1"/>
    <w:lsdException w:unhideWhenUsed="0" w:uiPriority="66" w:semiHidden="0" w:name="Medium List 2"/>
    <w:lsdException w:unhideWhenUsed="0" w:uiPriority="67" w:semiHidden="0" w:name="Medium Grid 1"/>
    <w:lsdException w:unhideWhenUsed="0" w:uiPriority="68" w:semiHidden="0" w:name="Medium Grid 2"/>
    <w:lsdException w:unhideWhenUsed="0" w:uiPriority="69" w:semiHidden="0" w:name="Medium Grid 3"/>
    <w:lsdException w:unhideWhenUsed="0" w:uiPriority="70" w:semiHidden="0" w:name="Dark List"/>
    <w:lsdException w:unhideWhenUsed="0" w:uiPriority="71" w:semiHidden="0" w:name="Colorful Shading"/>
    <w:lsdException w:unhideWhenUsed="0" w:uiPriority="72" w:semiHidden="0" w:name="Colorful List"/>
    <w:lsdException w:unhideWhenUsed="0" w:uiPriority="73" w:semiHidden="0" w:name="Colorful Grid"/>
    <w:lsdException w:unhideWhenUsed="0" w:uiPriority="60" w:semiHidden="0" w:name="Light Shading Accent 1"/>
    <w:lsdException w:unhideWhenUsed="0" w:uiPriority="61" w:semiHidden="0" w:name="Light List Accent 1"/>
    <w:lsdException w:unhideWhenUsed="0" w:uiPriority="62" w:semiHidden="0" w:name="Light Grid Accent 1"/>
    <w:lsdException w:qFormat="1" w:unhideWhenUsed="0" w:uiPriority="63" w:semiHidden="0" w:name="Medium Shading 1 Accent 1"/>
    <w:lsdException w:unhideWhenUsed="0" w:uiPriority="64" w:semiHidden="0" w:name="Medium Shading 2 Accent 1"/>
    <w:lsdException w:unhideWhenUsed="0" w:uiPriority="65" w:semiHidden="0" w:name="Medium List 1 Accent 1"/>
    <w:lsdException w:qFormat="1" w:unhideWhenUsed="0" w:uiPriority="34" w:semiHidden="0" w:name="List Paragraph"/>
    <w:lsdException w:qFormat="1" w:unhideWhenUsed="0" w:uiPriority="29" w:semiHidden="0" w:name="Quote"/>
    <w:lsdException w:qFormat="1" w:unhideWhenUsed="0" w:uiPriority="30" w:semiHidden="0" w:name="Intense Quote"/>
    <w:lsdException w:unhideWhenUsed="0" w:uiPriority="66" w:semiHidden="0" w:name="Medium List 2 Accent 1"/>
    <w:lsdException w:unhideWhenUsed="0" w:uiPriority="67" w:semiHidden="0" w:name="Medium Grid 1 Accent 1"/>
    <w:lsdException w:unhideWhenUsed="0" w:uiPriority="68" w:semiHidden="0" w:name="Medium Grid 2 Accent 1"/>
    <w:lsdException w:unhideWhenUsed="0" w:uiPriority="69" w:semiHidden="0" w:name="Medium Grid 3 Accent 1"/>
    <w:lsdException w:unhideWhenUsed="0" w:uiPriority="70" w:semiHidden="0" w:name="Dark List Accent 1"/>
    <w:lsdException w:unhideWhenUsed="0" w:uiPriority="71" w:semiHidden="0" w:name="Colorful Shading Accent 1"/>
    <w:lsdException w:unhideWhenUsed="0" w:uiPriority="72" w:semiHidden="0" w:name="Colorful List Accent 1"/>
    <w:lsdException w:unhideWhenUsed="0" w:uiPriority="73" w:semiHidden="0" w:name="Colorful Grid Accent 1"/>
    <w:lsdException w:unhideWhenUsed="0" w:uiPriority="60" w:semiHidden="0" w:name="Light Shading Accent 2"/>
    <w:lsdException w:unhideWhenUsed="0" w:uiPriority="61" w:semiHidden="0" w:name="Light List Accent 2"/>
    <w:lsdException w:unhideWhenUsed="0" w:uiPriority="62" w:semiHidden="0" w:name="Light Grid Accent 2"/>
    <w:lsdException w:unhideWhenUsed="0" w:uiPriority="63" w:semiHidden="0" w:name="Medium Shading 1 Accent 2"/>
    <w:lsdException w:unhideWhenUsed="0" w:uiPriority="64" w:semiHidden="0" w:name="Medium Shading 2 Accent 2"/>
    <w:lsdException w:unhideWhenUsed="0" w:uiPriority="65" w:semiHidden="0" w:name="Medium List 1 Accent 2"/>
    <w:lsdException w:unhideWhenUsed="0" w:uiPriority="66" w:semiHidden="0" w:name="Medium List 2 Accent 2"/>
    <w:lsdException w:unhideWhenUsed="0" w:uiPriority="67" w:semiHidden="0" w:name="Medium Grid 1 Accent 2"/>
    <w:lsdException w:qFormat="1" w:unhideWhenUsed="0" w:uiPriority="68" w:semiHidden="0" w:name="Medium Grid 2 Accent 2"/>
    <w:lsdException w:unhideWhenUsed="0" w:uiPriority="69" w:semiHidden="0" w:name="Medium Grid 3 Accent 2"/>
    <w:lsdException w:unhideWhenUsed="0" w:uiPriority="70" w:semiHidden="0" w:name="Dark List Accent 2"/>
    <w:lsdException w:unhideWhenUsed="0" w:uiPriority="71" w:semiHidden="0" w:name="Colorful Shading Accent 2"/>
    <w:lsdException w:unhideWhenUsed="0" w:uiPriority="72" w:semiHidden="0" w:name="Colorful List Accent 2"/>
    <w:lsdException w:unhideWhenUsed="0" w:uiPriority="73" w:semiHidden="0" w:name="Colorful Grid Accent 2"/>
    <w:lsdException w:unhideWhenUsed="0" w:uiPriority="60" w:semiHidden="0" w:name="Light Shading Accent 3"/>
    <w:lsdException w:unhideWhenUsed="0" w:uiPriority="61" w:semiHidden="0" w:name="Light List Accent 3"/>
    <w:lsdException w:unhideWhenUsed="0" w:uiPriority="62" w:semiHidden="0" w:name="Light Grid Accent 3"/>
    <w:lsdException w:unhideWhenUsed="0" w:uiPriority="63" w:semiHidden="0" w:name="Medium Shading 1 Accent 3"/>
    <w:lsdException w:unhideWhenUsed="0" w:uiPriority="64" w:semiHidden="0" w:name="Medium Shading 2 Accent 3"/>
    <w:lsdException w:unhideWhenUsed="0" w:uiPriority="65" w:semiHidden="0" w:name="Medium List 1 Accent 3"/>
    <w:lsdException w:unhideWhenUsed="0" w:uiPriority="66" w:semiHidden="0" w:name="Medium List 2 Accent 3"/>
    <w:lsdException w:unhideWhenUsed="0" w:uiPriority="67" w:semiHidden="0" w:name="Medium Grid 1 Accent 3"/>
    <w:lsdException w:qFormat="1" w:unhideWhenUsed="0" w:uiPriority="68" w:semiHidden="0" w:name="Medium Grid 2 Accent 3"/>
    <w:lsdException w:unhideWhenUsed="0" w:uiPriority="69" w:semiHidden="0" w:name="Medium Grid 3 Accent 3"/>
    <w:lsdException w:unhideWhenUsed="0" w:uiPriority="70" w:semiHidden="0" w:name="Dark List Accent 3"/>
    <w:lsdException w:unhideWhenUsed="0" w:uiPriority="71" w:semiHidden="0" w:name="Colorful Shading Accent 3"/>
    <w:lsdException w:unhideWhenUsed="0" w:uiPriority="72" w:semiHidden="0" w:name="Colorful List Accent 3"/>
    <w:lsdException w:unhideWhenUsed="0" w:uiPriority="73" w:semiHidden="0" w:name="Colorful Grid Accent 3"/>
    <w:lsdException w:unhideWhenUsed="0" w:uiPriority="60" w:semiHidden="0" w:name="Light Shading Accent 4"/>
    <w:lsdException w:unhideWhenUsed="0" w:uiPriority="61" w:semiHidden="0" w:name="Light List Accent 4"/>
    <w:lsdException w:unhideWhenUsed="0" w:uiPriority="62" w:semiHidden="0" w:name="Light Grid Accent 4"/>
    <w:lsdException w:unhideWhenUsed="0" w:uiPriority="63" w:semiHidden="0" w:name="Medium Shading 1 Accent 4"/>
    <w:lsdException w:unhideWhenUsed="0" w:uiPriority="64" w:semiHidden="0" w:name="Medium Shading 2 Accent 4"/>
    <w:lsdException w:unhideWhenUsed="0" w:uiPriority="65" w:semiHidden="0" w:name="Medium List 1 Accent 4"/>
    <w:lsdException w:unhideWhenUsed="0" w:uiPriority="66" w:semiHidden="0" w:name="Medium List 2 Accent 4"/>
    <w:lsdException w:unhideWhenUsed="0" w:uiPriority="67" w:semiHidden="0" w:name="Medium Grid 1 Accent 4"/>
    <w:lsdException w:unhideWhenUsed="0" w:uiPriority="68" w:semiHidden="0" w:name="Medium Grid 2 Accent 4"/>
    <w:lsdException w:unhideWhenUsed="0" w:uiPriority="69" w:semiHidden="0" w:name="Medium Grid 3 Accent 4"/>
    <w:lsdException w:unhideWhenUsed="0" w:uiPriority="70" w:semiHidden="0" w:name="Dark List Accent 4"/>
    <w:lsdException w:unhideWhenUsed="0" w:uiPriority="71" w:semiHidden="0" w:name="Colorful Shading Accent 4"/>
    <w:lsdException w:unhideWhenUsed="0" w:uiPriority="72" w:semiHidden="0" w:name="Colorful List Accent 4"/>
    <w:lsdException w:unhideWhenUsed="0" w:uiPriority="73" w:semiHidden="0" w:name="Colorful Grid Accent 4"/>
    <w:lsdException w:unhideWhenUsed="0" w:uiPriority="60" w:semiHidden="0" w:name="Light Shading Accent 5"/>
    <w:lsdException w:unhideWhenUsed="0" w:uiPriority="61" w:semiHidden="0" w:name="Light List Accent 5"/>
    <w:lsdException w:unhideWhenUsed="0" w:uiPriority="62" w:semiHidden="0" w:name="Light Grid Accent 5"/>
    <w:lsdException w:unhideWhenUsed="0" w:uiPriority="63" w:semiHidden="0" w:name="Medium Shading 1 Accent 5"/>
    <w:lsdException w:unhideWhenUsed="0" w:uiPriority="64" w:semiHidden="0" w:name="Medium Shading 2 Accent 5"/>
    <w:lsdException w:unhideWhenUsed="0" w:uiPriority="65" w:semiHidden="0" w:name="Medium List 1 Accent 5"/>
    <w:lsdException w:unhideWhenUsed="0" w:uiPriority="66" w:semiHidden="0" w:name="Medium List 2 Accent 5"/>
    <w:lsdException w:unhideWhenUsed="0" w:uiPriority="67" w:semiHidden="0" w:name="Medium Grid 1 Accent 5"/>
    <w:lsdException w:unhideWhenUsed="0" w:uiPriority="68" w:semiHidden="0" w:name="Medium Grid 2 Accent 5"/>
    <w:lsdException w:unhideWhenUsed="0" w:uiPriority="69" w:semiHidden="0" w:name="Medium Grid 3 Accent 5"/>
    <w:lsdException w:unhideWhenUsed="0" w:uiPriority="70" w:semiHidden="0" w:name="Dark List Accent 5"/>
    <w:lsdException w:unhideWhenUsed="0" w:uiPriority="71" w:semiHidden="0" w:name="Colorful Shading Accent 5"/>
    <w:lsdException w:unhideWhenUsed="0" w:uiPriority="72" w:semiHidden="0" w:name="Colorful List Accent 5"/>
    <w:lsdException w:unhideWhenUsed="0" w:uiPriority="73" w:semiHidden="0" w:name="Colorful Grid Accent 5"/>
    <w:lsdException w:unhideWhenUsed="0" w:uiPriority="60" w:semiHidden="0" w:name="Light Shading Accent 6"/>
    <w:lsdException w:unhideWhenUsed="0" w:uiPriority="61" w:semiHidden="0" w:name="Light List Accent 6"/>
    <w:lsdException w:unhideWhenUsed="0" w:uiPriority="62" w:semiHidden="0" w:name="Light Grid Accent 6"/>
    <w:lsdException w:unhideWhenUsed="0" w:uiPriority="63" w:semiHidden="0" w:name="Medium Shading 1 Accent 6"/>
    <w:lsdException w:unhideWhenUsed="0" w:uiPriority="64" w:semiHidden="0" w:name="Medium Shading 2 Accent 6"/>
    <w:lsdException w:unhideWhenUsed="0" w:uiPriority="65" w:semiHidden="0" w:name="Medium List 1 Accent 6"/>
    <w:lsdException w:unhideWhenUsed="0" w:uiPriority="66" w:semiHidden="0" w:name="Medium List 2 Accent 6"/>
    <w:lsdException w:unhideWhenUsed="0" w:uiPriority="67" w:semiHidden="0" w:name="Medium Grid 1 Accent 6"/>
    <w:lsdException w:unhideWhenUsed="0" w:uiPriority="68" w:semiHidden="0" w:name="Medium Grid 2 Accent 6"/>
    <w:lsdException w:unhideWhenUsed="0" w:uiPriority="69" w:semiHidden="0" w:name="Medium Grid 3 Accent 6"/>
    <w:lsdException w:unhideWhenUsed="0" w:uiPriority="70" w:semiHidden="0" w:name="Dark List Accent 6"/>
    <w:lsdException w:unhideWhenUsed="0" w:uiPriority="71" w:semiHidden="0" w:name="Colorful Shading Accent 6"/>
    <w:lsdException w:unhideWhenUsed="0" w:uiPriority="72" w:semiHidden="0" w:name="Colorful List Accent 6"/>
    <w:lsdException w:unhideWhenUsed="0" w:uiPriority="73" w:semiHidden="0" w:name="Colorful Grid Accent 6"/>
  </w:latentStyles>
  <w:style w:type="paragraph" w:default="1" w:styleId="1">
    <w:name w:val="Normal"/>
    <w:qFormat/>
    <w:uiPriority w:val="0"/>
    <w:pPr>
      <w:spacing w:after="200" w:line="276" w:lineRule="auto"/>
    </w:pPr>
    <w:rPr>
      <w:rFonts w:asciiTheme="minorHAnsi" w:hAnsiTheme="minorHAnsi" w:eastAsiaTheme="minorEastAsia" w:cstheme="minorBidi"/>
      <w:sz w:val="22"/>
      <w:szCs w:val="22"/>
      <w:lang w:val="en-US" w:eastAsia="en-US" w:bidi="ar-SA"/>
    </w:rPr>
  </w:style>
  <w:style w:type="paragraph" w:styleId="2">
    <w:name w:val="heading 1"/>
    <w:basedOn w:val="1"/>
    <w:next w:val="1"/>
    <w:link w:val="138"/>
    <w:qFormat/>
    <w:uiPriority w:val="9"/>
    <w:pPr>
      <w:keepNext/>
      <w:keepLines/>
      <w:spacing w:before="480" w:after="0"/>
      <w:outlineLvl w:val="0"/>
    </w:pPr>
    <w:rPr>
      <w:rFonts w:asciiTheme="majorHAnsi" w:hAnsiTheme="majorHAnsi" w:eastAsiaTheme="majorEastAsia" w:cstheme="majorBidi"/>
      <w:b/>
      <w:bCs/>
      <w:color w:val="376092" w:themeColor="accent1" w:themeShade="BF"/>
      <w:sz w:val="28"/>
      <w:szCs w:val="28"/>
    </w:rPr>
  </w:style>
  <w:style w:type="paragraph" w:styleId="3">
    <w:name w:val="heading 2"/>
    <w:basedOn w:val="1"/>
    <w:next w:val="1"/>
    <w:link w:val="139"/>
    <w:unhideWhenUsed/>
    <w:qFormat/>
    <w:uiPriority w:val="9"/>
    <w:pPr>
      <w:keepNext/>
      <w:keepLines/>
      <w:spacing w:before="200" w:after="0"/>
      <w:outlineLvl w:val="1"/>
    </w:pPr>
    <w:rPr>
      <w:rFonts w:asciiTheme="majorHAnsi" w:hAnsiTheme="majorHAnsi" w:eastAsiaTheme="majorEastAsia" w:cstheme="majorBidi"/>
      <w:b/>
      <w:bCs/>
      <w:color w:val="4F81BD" w:themeColor="accent1"/>
      <w:sz w:val="26"/>
      <w:szCs w:val="26"/>
      <w14:textFill>
        <w14:solidFill>
          <w14:schemeClr w14:val="accent1"/>
        </w14:solidFill>
      </w14:textFill>
    </w:rPr>
  </w:style>
  <w:style w:type="paragraph" w:styleId="4">
    <w:name w:val="heading 3"/>
    <w:basedOn w:val="1"/>
    <w:next w:val="1"/>
    <w:link w:val="140"/>
    <w:unhideWhenUsed/>
    <w:qFormat/>
    <w:uiPriority w:val="9"/>
    <w:pPr>
      <w:keepNext/>
      <w:keepLines/>
      <w:spacing w:before="200" w:after="0"/>
      <w:outlineLvl w:val="2"/>
    </w:pPr>
    <w:rPr>
      <w:rFonts w:asciiTheme="majorHAnsi" w:hAnsiTheme="majorHAnsi" w:eastAsiaTheme="majorEastAsia" w:cstheme="majorBidi"/>
      <w:b/>
      <w:bCs/>
      <w:color w:val="4F81BD" w:themeColor="accent1"/>
      <w14:textFill>
        <w14:solidFill>
          <w14:schemeClr w14:val="accent1"/>
        </w14:solidFill>
      </w14:textFill>
    </w:rPr>
  </w:style>
  <w:style w:type="paragraph" w:styleId="5">
    <w:name w:val="heading 4"/>
    <w:basedOn w:val="1"/>
    <w:next w:val="1"/>
    <w:link w:val="150"/>
    <w:semiHidden/>
    <w:unhideWhenUsed/>
    <w:qFormat/>
    <w:uiPriority w:val="9"/>
    <w:pPr>
      <w:keepNext/>
      <w:keepLines/>
      <w:spacing w:before="200" w:after="0"/>
      <w:outlineLvl w:val="3"/>
    </w:pPr>
    <w:rPr>
      <w:rFonts w:asciiTheme="majorHAnsi" w:hAnsiTheme="majorHAnsi" w:eastAsiaTheme="majorEastAsia" w:cstheme="majorBidi"/>
      <w:b/>
      <w:bCs/>
      <w:i/>
      <w:iCs/>
      <w:color w:val="4F81BD" w:themeColor="accent1"/>
      <w14:textFill>
        <w14:solidFill>
          <w14:schemeClr w14:val="accent1"/>
        </w14:solidFill>
      </w14:textFill>
    </w:rPr>
  </w:style>
  <w:style w:type="paragraph" w:styleId="6">
    <w:name w:val="heading 5"/>
    <w:basedOn w:val="1"/>
    <w:next w:val="1"/>
    <w:link w:val="151"/>
    <w:semiHidden/>
    <w:unhideWhenUsed/>
    <w:qFormat/>
    <w:uiPriority w:val="9"/>
    <w:pPr>
      <w:keepNext/>
      <w:keepLines/>
      <w:spacing w:before="200" w:after="0"/>
      <w:outlineLvl w:val="4"/>
    </w:pPr>
    <w:rPr>
      <w:rFonts w:asciiTheme="majorHAnsi" w:hAnsiTheme="majorHAnsi" w:eastAsiaTheme="majorEastAsia" w:cstheme="majorBidi"/>
      <w:color w:val="254061" w:themeColor="accent1" w:themeShade="80"/>
    </w:rPr>
  </w:style>
  <w:style w:type="paragraph" w:styleId="7">
    <w:name w:val="heading 6"/>
    <w:basedOn w:val="1"/>
    <w:next w:val="1"/>
    <w:link w:val="152"/>
    <w:semiHidden/>
    <w:unhideWhenUsed/>
    <w:qFormat/>
    <w:uiPriority w:val="9"/>
    <w:pPr>
      <w:keepNext/>
      <w:keepLines/>
      <w:spacing w:before="200" w:after="0"/>
      <w:outlineLvl w:val="5"/>
    </w:pPr>
    <w:rPr>
      <w:rFonts w:asciiTheme="majorHAnsi" w:hAnsiTheme="majorHAnsi" w:eastAsiaTheme="majorEastAsia" w:cstheme="majorBidi"/>
      <w:i/>
      <w:iCs/>
      <w:color w:val="254061" w:themeColor="accent1" w:themeShade="80"/>
    </w:rPr>
  </w:style>
  <w:style w:type="paragraph" w:styleId="8">
    <w:name w:val="heading 7"/>
    <w:basedOn w:val="1"/>
    <w:next w:val="1"/>
    <w:link w:val="153"/>
    <w:semiHidden/>
    <w:unhideWhenUsed/>
    <w:qFormat/>
    <w:uiPriority w:val="9"/>
    <w:pPr>
      <w:keepNext/>
      <w:keepLines/>
      <w:spacing w:before="200" w:after="0"/>
      <w:outlineLvl w:val="6"/>
    </w:pPr>
    <w:rPr>
      <w:rFonts w:asciiTheme="majorHAnsi" w:hAnsiTheme="majorHAnsi" w:eastAsiaTheme="majorEastAsia" w:cstheme="majorBidi"/>
      <w:i/>
      <w:iCs/>
      <w:color w:val="404040" w:themeColor="text1" w:themeTint="BF"/>
      <w14:textFill>
        <w14:solidFill>
          <w14:schemeClr w14:val="tx1">
            <w14:lumMod w14:val="75000"/>
            <w14:lumOff w14:val="25000"/>
          </w14:schemeClr>
        </w14:solidFill>
      </w14:textFill>
    </w:rPr>
  </w:style>
  <w:style w:type="paragraph" w:styleId="9">
    <w:name w:val="heading 8"/>
    <w:basedOn w:val="1"/>
    <w:next w:val="1"/>
    <w:link w:val="154"/>
    <w:semiHidden/>
    <w:unhideWhenUsed/>
    <w:qFormat/>
    <w:uiPriority w:val="9"/>
    <w:pPr>
      <w:keepNext/>
      <w:keepLines/>
      <w:spacing w:before="200" w:after="0"/>
      <w:outlineLvl w:val="7"/>
    </w:pPr>
    <w:rPr>
      <w:rFonts w:asciiTheme="majorHAnsi" w:hAnsiTheme="majorHAnsi" w:eastAsiaTheme="majorEastAsia" w:cstheme="majorBidi"/>
      <w:color w:val="4F81BD" w:themeColor="accent1"/>
      <w:sz w:val="20"/>
      <w:szCs w:val="20"/>
      <w14:textFill>
        <w14:solidFill>
          <w14:schemeClr w14:val="accent1"/>
        </w14:solidFill>
      </w14:textFill>
    </w:rPr>
  </w:style>
  <w:style w:type="paragraph" w:styleId="10">
    <w:name w:val="heading 9"/>
    <w:basedOn w:val="1"/>
    <w:next w:val="1"/>
    <w:link w:val="155"/>
    <w:semiHidden/>
    <w:unhideWhenUsed/>
    <w:qFormat/>
    <w:uiPriority w:val="9"/>
    <w:pPr>
      <w:keepNext/>
      <w:keepLines/>
      <w:spacing w:before="200" w:after="0"/>
      <w:outlineLvl w:val="8"/>
    </w:pPr>
    <w:rPr>
      <w:rFonts w:asciiTheme="majorHAnsi" w:hAnsiTheme="majorHAnsi" w:eastAsiaTheme="majorEastAsia" w:cstheme="majorBidi"/>
      <w:i/>
      <w:iCs/>
      <w:color w:val="404040" w:themeColor="text1" w:themeTint="BF"/>
      <w:sz w:val="20"/>
      <w:szCs w:val="20"/>
      <w14:textFill>
        <w14:solidFill>
          <w14:schemeClr w14:val="tx1">
            <w14:lumMod w14:val="75000"/>
            <w14:lumOff w14:val="25000"/>
          </w14:schemeClr>
        </w14:solidFill>
      </w14:textFill>
    </w:rPr>
  </w:style>
  <w:style w:type="character" w:default="1" w:styleId="11">
    <w:name w:val="Default Paragraph Font"/>
    <w:semiHidden/>
    <w:unhideWhenUsed/>
    <w:qFormat/>
    <w:uiPriority w:val="1"/>
  </w:style>
  <w:style w:type="table" w:default="1" w:styleId="12">
    <w:name w:val="Normal Table"/>
    <w:semiHidden/>
    <w:unhideWhenUsed/>
    <w:uiPriority w:val="99"/>
    <w:tblPr>
      <w:tblCellMar>
        <w:top w:w="0" w:type="dxa"/>
        <w:left w:w="108" w:type="dxa"/>
        <w:bottom w:w="0" w:type="dxa"/>
        <w:right w:w="108" w:type="dxa"/>
      </w:tblCellMar>
    </w:tblPr>
  </w:style>
  <w:style w:type="paragraph" w:styleId="13">
    <w:name w:val="Body Text"/>
    <w:basedOn w:val="1"/>
    <w:link w:val="144"/>
    <w:unhideWhenUsed/>
    <w:qFormat/>
    <w:uiPriority w:val="99"/>
    <w:pPr>
      <w:spacing w:after="120"/>
    </w:pPr>
  </w:style>
  <w:style w:type="paragraph" w:styleId="14">
    <w:name w:val="Body Text 2"/>
    <w:basedOn w:val="1"/>
    <w:link w:val="145"/>
    <w:unhideWhenUsed/>
    <w:uiPriority w:val="99"/>
    <w:pPr>
      <w:spacing w:after="120" w:line="480" w:lineRule="auto"/>
    </w:pPr>
  </w:style>
  <w:style w:type="paragraph" w:styleId="15">
    <w:name w:val="Body Text 3"/>
    <w:basedOn w:val="1"/>
    <w:link w:val="146"/>
    <w:unhideWhenUsed/>
    <w:uiPriority w:val="99"/>
    <w:pPr>
      <w:spacing w:after="120"/>
    </w:pPr>
    <w:rPr>
      <w:sz w:val="16"/>
      <w:szCs w:val="16"/>
    </w:rPr>
  </w:style>
  <w:style w:type="paragraph" w:styleId="16">
    <w:name w:val="caption"/>
    <w:basedOn w:val="1"/>
    <w:next w:val="1"/>
    <w:semiHidden/>
    <w:unhideWhenUsed/>
    <w:qFormat/>
    <w:uiPriority w:val="35"/>
    <w:pPr>
      <w:spacing w:line="240" w:lineRule="auto"/>
    </w:pPr>
    <w:rPr>
      <w:b/>
      <w:bCs/>
      <w:color w:val="4F81BD" w:themeColor="accent1"/>
      <w:sz w:val="18"/>
      <w:szCs w:val="18"/>
      <w14:textFill>
        <w14:solidFill>
          <w14:schemeClr w14:val="accent1"/>
        </w14:solidFill>
      </w14:textFill>
    </w:rPr>
  </w:style>
  <w:style w:type="character" w:styleId="17">
    <w:name w:val="Emphasis"/>
    <w:basedOn w:val="11"/>
    <w:qFormat/>
    <w:uiPriority w:val="20"/>
    <w:rPr>
      <w:i/>
      <w:iCs/>
    </w:rPr>
  </w:style>
  <w:style w:type="paragraph" w:styleId="18">
    <w:name w:val="footer"/>
    <w:basedOn w:val="1"/>
    <w:link w:val="136"/>
    <w:unhideWhenUsed/>
    <w:qFormat/>
    <w:uiPriority w:val="99"/>
    <w:pPr>
      <w:tabs>
        <w:tab w:val="center" w:pos="4680"/>
        <w:tab w:val="right" w:pos="9360"/>
      </w:tabs>
      <w:spacing w:after="0" w:line="240" w:lineRule="auto"/>
    </w:pPr>
  </w:style>
  <w:style w:type="paragraph" w:styleId="19">
    <w:name w:val="header"/>
    <w:basedOn w:val="1"/>
    <w:link w:val="135"/>
    <w:unhideWhenUsed/>
    <w:qFormat/>
    <w:uiPriority w:val="99"/>
    <w:pPr>
      <w:tabs>
        <w:tab w:val="center" w:pos="4680"/>
        <w:tab w:val="right" w:pos="9360"/>
      </w:tabs>
      <w:spacing w:after="0" w:line="240" w:lineRule="auto"/>
    </w:pPr>
  </w:style>
  <w:style w:type="paragraph" w:styleId="20">
    <w:name w:val="List"/>
    <w:basedOn w:val="1"/>
    <w:unhideWhenUsed/>
    <w:uiPriority w:val="99"/>
    <w:pPr>
      <w:ind w:left="360" w:hanging="360"/>
      <w:contextualSpacing/>
    </w:pPr>
  </w:style>
  <w:style w:type="paragraph" w:styleId="21">
    <w:name w:val="List 2"/>
    <w:basedOn w:val="1"/>
    <w:unhideWhenUsed/>
    <w:uiPriority w:val="99"/>
    <w:pPr>
      <w:ind w:left="720" w:hanging="360"/>
      <w:contextualSpacing/>
    </w:pPr>
  </w:style>
  <w:style w:type="paragraph" w:styleId="22">
    <w:name w:val="List 3"/>
    <w:basedOn w:val="1"/>
    <w:unhideWhenUsed/>
    <w:uiPriority w:val="99"/>
    <w:pPr>
      <w:ind w:left="1080" w:hanging="360"/>
      <w:contextualSpacing/>
    </w:pPr>
  </w:style>
  <w:style w:type="paragraph" w:styleId="23">
    <w:name w:val="List Bullet"/>
    <w:basedOn w:val="1"/>
    <w:unhideWhenUsed/>
    <w:uiPriority w:val="99"/>
    <w:pPr>
      <w:numPr>
        <w:ilvl w:val="0"/>
        <w:numId w:val="1"/>
      </w:numPr>
      <w:contextualSpacing/>
    </w:pPr>
  </w:style>
  <w:style w:type="paragraph" w:styleId="24">
    <w:name w:val="List Bullet 2"/>
    <w:basedOn w:val="1"/>
    <w:unhideWhenUsed/>
    <w:uiPriority w:val="99"/>
    <w:pPr>
      <w:numPr>
        <w:ilvl w:val="0"/>
        <w:numId w:val="2"/>
      </w:numPr>
      <w:contextualSpacing/>
    </w:pPr>
  </w:style>
  <w:style w:type="paragraph" w:styleId="25">
    <w:name w:val="List Bullet 3"/>
    <w:basedOn w:val="1"/>
    <w:unhideWhenUsed/>
    <w:uiPriority w:val="99"/>
    <w:pPr>
      <w:numPr>
        <w:ilvl w:val="0"/>
        <w:numId w:val="3"/>
      </w:numPr>
      <w:contextualSpacing/>
    </w:pPr>
  </w:style>
  <w:style w:type="paragraph" w:styleId="26">
    <w:name w:val="List Continue"/>
    <w:basedOn w:val="1"/>
    <w:unhideWhenUsed/>
    <w:uiPriority w:val="99"/>
    <w:pPr>
      <w:spacing w:after="120"/>
      <w:ind w:left="360"/>
      <w:contextualSpacing/>
    </w:pPr>
  </w:style>
  <w:style w:type="paragraph" w:styleId="27">
    <w:name w:val="List Continue 2"/>
    <w:basedOn w:val="1"/>
    <w:unhideWhenUsed/>
    <w:uiPriority w:val="99"/>
    <w:pPr>
      <w:spacing w:after="120"/>
      <w:ind w:left="720"/>
      <w:contextualSpacing/>
    </w:pPr>
  </w:style>
  <w:style w:type="paragraph" w:styleId="28">
    <w:name w:val="List Continue 3"/>
    <w:basedOn w:val="1"/>
    <w:unhideWhenUsed/>
    <w:uiPriority w:val="99"/>
    <w:pPr>
      <w:spacing w:after="120"/>
      <w:ind w:left="1080"/>
      <w:contextualSpacing/>
    </w:pPr>
  </w:style>
  <w:style w:type="paragraph" w:styleId="29">
    <w:name w:val="List Number"/>
    <w:basedOn w:val="1"/>
    <w:unhideWhenUsed/>
    <w:uiPriority w:val="99"/>
    <w:pPr>
      <w:numPr>
        <w:ilvl w:val="0"/>
        <w:numId w:val="4"/>
      </w:numPr>
      <w:contextualSpacing/>
    </w:pPr>
  </w:style>
  <w:style w:type="paragraph" w:styleId="30">
    <w:name w:val="List Number 2"/>
    <w:basedOn w:val="1"/>
    <w:unhideWhenUsed/>
    <w:uiPriority w:val="99"/>
    <w:pPr>
      <w:numPr>
        <w:ilvl w:val="0"/>
        <w:numId w:val="5"/>
      </w:numPr>
      <w:contextualSpacing/>
    </w:pPr>
  </w:style>
  <w:style w:type="paragraph" w:styleId="31">
    <w:name w:val="List Number 3"/>
    <w:basedOn w:val="1"/>
    <w:unhideWhenUsed/>
    <w:uiPriority w:val="99"/>
    <w:pPr>
      <w:numPr>
        <w:ilvl w:val="0"/>
        <w:numId w:val="6"/>
      </w:numPr>
      <w:contextualSpacing/>
    </w:pPr>
  </w:style>
  <w:style w:type="paragraph" w:styleId="32">
    <w:name w:val="macro"/>
    <w:link w:val="147"/>
    <w:unhideWhenUsed/>
    <w:uiPriority w:val="99"/>
    <w:pPr>
      <w:tabs>
        <w:tab w:val="left" w:pos="576"/>
        <w:tab w:val="left" w:pos="1152"/>
        <w:tab w:val="left" w:pos="1728"/>
        <w:tab w:val="left" w:pos="2304"/>
        <w:tab w:val="left" w:pos="2880"/>
        <w:tab w:val="left" w:pos="3456"/>
        <w:tab w:val="left" w:pos="4032"/>
      </w:tabs>
      <w:spacing w:after="200" w:line="276" w:lineRule="auto"/>
    </w:pPr>
    <w:rPr>
      <w:rFonts w:ascii="Courier" w:hAnsi="Courier" w:eastAsiaTheme="minorEastAsia" w:cstheme="minorBidi"/>
      <w:sz w:val="20"/>
      <w:szCs w:val="20"/>
      <w:lang w:val="en-US" w:eastAsia="en-US" w:bidi="ar-SA"/>
    </w:rPr>
  </w:style>
  <w:style w:type="character" w:styleId="33">
    <w:name w:val="Strong"/>
    <w:basedOn w:val="11"/>
    <w:qFormat/>
    <w:uiPriority w:val="22"/>
    <w:rPr>
      <w:b/>
      <w:bCs/>
    </w:rPr>
  </w:style>
  <w:style w:type="paragraph" w:styleId="34">
    <w:name w:val="Subtitle"/>
    <w:basedOn w:val="1"/>
    <w:next w:val="1"/>
    <w:link w:val="142"/>
    <w:qFormat/>
    <w:uiPriority w:val="11"/>
    <w:rPr>
      <w:rFonts w:asciiTheme="majorHAnsi" w:hAnsiTheme="majorHAnsi" w:eastAsiaTheme="majorEastAsia" w:cstheme="majorBidi"/>
      <w:i/>
      <w:iCs/>
      <w:color w:val="4F81BD" w:themeColor="accent1"/>
      <w:spacing w:val="15"/>
      <w:sz w:val="24"/>
      <w:szCs w:val="24"/>
      <w14:textFill>
        <w14:solidFill>
          <w14:schemeClr w14:val="accent1"/>
        </w14:solidFill>
      </w14:textFill>
    </w:rPr>
  </w:style>
  <w:style w:type="table" w:styleId="35">
    <w:name w:val="Table Grid"/>
    <w:basedOn w:val="12"/>
    <w:uiPriority w:val="59"/>
    <w:pPr>
      <w:spacing w:after="0" w:line="240" w:lineRule="auto"/>
    </w:pPr>
    <w:tblP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Pr>
  </w:style>
  <w:style w:type="paragraph" w:styleId="36">
    <w:name w:val="Title"/>
    <w:basedOn w:val="1"/>
    <w:next w:val="1"/>
    <w:link w:val="141"/>
    <w:qFormat/>
    <w:uiPriority w:val="10"/>
    <w:pPr>
      <w:pBdr>
        <w:bottom w:val="single" w:color="4F81BD" w:themeColor="accent1" w:sz="8" w:space="4"/>
      </w:pBdr>
      <w:spacing w:after="300" w:line="240" w:lineRule="auto"/>
      <w:contextualSpacing/>
    </w:pPr>
    <w:rPr>
      <w:rFonts w:asciiTheme="majorHAnsi" w:hAnsiTheme="majorHAnsi" w:eastAsiaTheme="majorEastAsia" w:cstheme="majorBidi"/>
      <w:color w:val="17375E" w:themeColor="text2" w:themeShade="BF"/>
      <w:spacing w:val="5"/>
      <w:kern w:val="28"/>
      <w:sz w:val="52"/>
      <w:szCs w:val="52"/>
    </w:rPr>
  </w:style>
  <w:style w:type="table" w:styleId="37">
    <w:name w:val="Light Shading"/>
    <w:basedOn w:val="12"/>
    <w:uiPriority w:val="60"/>
    <w:pPr>
      <w:spacing w:after="0" w:line="240" w:lineRule="auto"/>
    </w:pPr>
    <w:rPr>
      <w:color w:val="000000" w:themeColor="text1" w:themeShade="BF"/>
    </w:rPr>
    <w:tblPr>
      <w:tblBorders>
        <w:top w:val="single" w:color="000000" w:themeColor="text1" w:sz="8" w:space="0"/>
        <w:bottom w:val="single" w:color="000000" w:themeColor="text1" w:sz="8" w:space="0"/>
      </w:tblBorders>
    </w:tblPr>
    <w:tblStylePr w:type="firstRow">
      <w:pPr>
        <w:spacing w:before="0" w:after="0" w:line="240" w:lineRule="auto"/>
      </w:pPr>
      <w:rPr>
        <w:b/>
        <w:bCs/>
      </w:rPr>
      <w:tblPr/>
      <w:tcPr>
        <w:tcBorders>
          <w:top w:val="single" w:color="000000" w:themeColor="text1" w:sz="8" w:space="0"/>
          <w:left w:val="nil"/>
          <w:bottom w:val="single" w:color="000000" w:themeColor="text1" w:sz="8" w:space="0"/>
          <w:right w:val="nil"/>
          <w:insideH w:val="nil"/>
          <w:insideV w:val="nil"/>
        </w:tcBorders>
      </w:tcPr>
    </w:tblStylePr>
    <w:tblStylePr w:type="lastRow">
      <w:pPr>
        <w:spacing w:before="0" w:after="0" w:line="240" w:lineRule="auto"/>
      </w:pPr>
      <w:rPr>
        <w:b/>
        <w:bCs/>
      </w:rPr>
      <w:tblPr/>
      <w:tcPr>
        <w:tcBorders>
          <w:top w:val="single" w:color="000000" w:themeColor="text1" w:sz="8" w:space="0"/>
          <w:left w:val="nil"/>
          <w:bottom w:val="single" w:color="000000" w:themeColor="text1" w:sz="8" w:space="0"/>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BFBFBF" w:themeFill="text1" w:themeFillTint="3F"/>
      </w:tcPr>
    </w:tblStylePr>
    <w:tblStylePr w:type="band1Horz">
      <w:tblPr/>
      <w:tcPr>
        <w:tcBorders>
          <w:left w:val="nil"/>
          <w:right w:val="nil"/>
          <w:insideH w:val="nil"/>
          <w:insideV w:val="nil"/>
        </w:tcBorders>
        <w:shd w:val="clear" w:color="auto" w:fill="BFBFBF" w:themeFill="text1" w:themeFillTint="3F"/>
      </w:tcPr>
    </w:tblStylePr>
  </w:style>
  <w:style w:type="table" w:styleId="38">
    <w:name w:val="Light Shading Accent 1"/>
    <w:basedOn w:val="12"/>
    <w:uiPriority w:val="60"/>
    <w:pPr>
      <w:spacing w:after="0" w:line="240" w:lineRule="auto"/>
    </w:pPr>
    <w:rPr>
      <w:color w:val="376092" w:themeColor="accent1" w:themeShade="BF"/>
    </w:rPr>
    <w:tblPr>
      <w:tblBorders>
        <w:top w:val="single" w:color="4F81BD" w:themeColor="accent1" w:sz="8" w:space="0"/>
        <w:bottom w:val="single" w:color="4F81BD" w:themeColor="accent1" w:sz="8" w:space="0"/>
      </w:tblBorders>
    </w:tblPr>
    <w:tblStylePr w:type="firstRow">
      <w:pPr>
        <w:spacing w:before="0" w:after="0" w:line="240" w:lineRule="auto"/>
      </w:pPr>
      <w:rPr>
        <w:b/>
        <w:bCs/>
      </w:rPr>
      <w:tblPr/>
      <w:tcPr>
        <w:tcBorders>
          <w:top w:val="single" w:color="4F81BD" w:themeColor="accent1" w:sz="8" w:space="0"/>
          <w:left w:val="nil"/>
          <w:bottom w:val="single" w:color="4F81BD" w:themeColor="accent1" w:sz="8" w:space="0"/>
          <w:right w:val="nil"/>
          <w:insideH w:val="nil"/>
          <w:insideV w:val="nil"/>
        </w:tcBorders>
      </w:tcPr>
    </w:tblStylePr>
    <w:tblStylePr w:type="lastRow">
      <w:pPr>
        <w:spacing w:before="0" w:after="0" w:line="240" w:lineRule="auto"/>
      </w:pPr>
      <w:rPr>
        <w:b/>
        <w:bCs/>
      </w:rPr>
      <w:tblPr/>
      <w:tcPr>
        <w:tcBorders>
          <w:top w:val="single" w:color="4F81BD" w:themeColor="accent1" w:sz="8" w:space="0"/>
          <w:left w:val="nil"/>
          <w:bottom w:val="single" w:color="4F81BD" w:themeColor="accent1" w:sz="8" w:space="0"/>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39">
    <w:name w:val="Light Shading Accent 2"/>
    <w:basedOn w:val="12"/>
    <w:uiPriority w:val="60"/>
    <w:pPr>
      <w:spacing w:after="0" w:line="240" w:lineRule="auto"/>
    </w:pPr>
    <w:rPr>
      <w:color w:val="953735" w:themeColor="accent2" w:themeShade="BF"/>
    </w:rPr>
    <w:tblPr>
      <w:tblBorders>
        <w:top w:val="single" w:color="C0504D" w:themeColor="accent2" w:sz="8" w:space="0"/>
        <w:bottom w:val="single" w:color="C0504D" w:themeColor="accent2" w:sz="8" w:space="0"/>
      </w:tblBorders>
    </w:tblPr>
    <w:tblStylePr w:type="firstRow">
      <w:pPr>
        <w:spacing w:before="0" w:after="0" w:line="240" w:lineRule="auto"/>
      </w:pPr>
      <w:rPr>
        <w:b/>
        <w:bCs/>
      </w:rPr>
      <w:tblPr/>
      <w:tcPr>
        <w:tcBorders>
          <w:top w:val="single" w:color="C0504D" w:themeColor="accent2" w:sz="8" w:space="0"/>
          <w:left w:val="nil"/>
          <w:bottom w:val="single" w:color="C0504D" w:themeColor="accent2" w:sz="8" w:space="0"/>
          <w:right w:val="nil"/>
          <w:insideH w:val="nil"/>
          <w:insideV w:val="nil"/>
        </w:tcBorders>
      </w:tcPr>
    </w:tblStylePr>
    <w:tblStylePr w:type="lastRow">
      <w:pPr>
        <w:spacing w:before="0" w:after="0" w:line="240" w:lineRule="auto"/>
      </w:pPr>
      <w:rPr>
        <w:b/>
        <w:bCs/>
      </w:rPr>
      <w:tblPr/>
      <w:tcPr>
        <w:tcBorders>
          <w:top w:val="single" w:color="C0504D" w:themeColor="accent2" w:sz="8" w:space="0"/>
          <w:left w:val="nil"/>
          <w:bottom w:val="single" w:color="C0504D" w:themeColor="accent2" w:sz="8" w:space="0"/>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3" w:themeFill="accent2" w:themeFillTint="3F"/>
      </w:tcPr>
    </w:tblStylePr>
    <w:tblStylePr w:type="band1Horz">
      <w:tblPr/>
      <w:tcPr>
        <w:tcBorders>
          <w:left w:val="nil"/>
          <w:right w:val="nil"/>
          <w:insideH w:val="nil"/>
          <w:insideV w:val="nil"/>
        </w:tcBorders>
        <w:shd w:val="clear" w:color="auto" w:fill="EFD3D3" w:themeFill="accent2" w:themeFillTint="3F"/>
      </w:tcPr>
    </w:tblStylePr>
  </w:style>
  <w:style w:type="table" w:styleId="40">
    <w:name w:val="Light Shading Accent 3"/>
    <w:basedOn w:val="12"/>
    <w:uiPriority w:val="60"/>
    <w:pPr>
      <w:spacing w:after="0" w:line="240" w:lineRule="auto"/>
    </w:pPr>
    <w:rPr>
      <w:color w:val="77933C" w:themeColor="accent3" w:themeShade="BF"/>
    </w:rPr>
    <w:tblPr>
      <w:tblBorders>
        <w:top w:val="single" w:color="9BBB59" w:themeColor="accent3" w:sz="8" w:space="0"/>
        <w:bottom w:val="single" w:color="9BBB59" w:themeColor="accent3" w:sz="8" w:space="0"/>
      </w:tblBorders>
    </w:tblPr>
    <w:tblStylePr w:type="firstRow">
      <w:pPr>
        <w:spacing w:before="0" w:after="0" w:line="240" w:lineRule="auto"/>
      </w:pPr>
      <w:rPr>
        <w:b/>
        <w:bCs/>
      </w:rPr>
      <w:tblPr/>
      <w:tcPr>
        <w:tcBorders>
          <w:top w:val="single" w:color="9BBB59" w:themeColor="accent3" w:sz="8" w:space="0"/>
          <w:left w:val="nil"/>
          <w:bottom w:val="single" w:color="9BBB59" w:themeColor="accent3" w:sz="8" w:space="0"/>
          <w:right w:val="nil"/>
          <w:insideH w:val="nil"/>
          <w:insideV w:val="nil"/>
        </w:tcBorders>
      </w:tcPr>
    </w:tblStylePr>
    <w:tblStylePr w:type="lastRow">
      <w:pPr>
        <w:spacing w:before="0" w:after="0" w:line="240" w:lineRule="auto"/>
      </w:pPr>
      <w:rPr>
        <w:b/>
        <w:bCs/>
      </w:rPr>
      <w:tblPr/>
      <w:tcPr>
        <w:tcBorders>
          <w:top w:val="single" w:color="9BBB59" w:themeColor="accent3" w:sz="8" w:space="0"/>
          <w:left w:val="nil"/>
          <w:bottom w:val="single" w:color="9BBB59" w:themeColor="accent3" w:sz="8" w:space="0"/>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41">
    <w:name w:val="Light Shading Accent 4"/>
    <w:basedOn w:val="12"/>
    <w:uiPriority w:val="60"/>
    <w:pPr>
      <w:spacing w:after="0" w:line="240" w:lineRule="auto"/>
    </w:pPr>
    <w:rPr>
      <w:color w:val="604A7B" w:themeColor="accent4" w:themeShade="BF"/>
    </w:rPr>
    <w:tblPr>
      <w:tblBorders>
        <w:top w:val="single" w:color="8064A2" w:themeColor="accent4" w:sz="8" w:space="0"/>
        <w:bottom w:val="single" w:color="8064A2" w:themeColor="accent4" w:sz="8" w:space="0"/>
      </w:tblBorders>
    </w:tblPr>
    <w:tblStylePr w:type="firstRow">
      <w:pPr>
        <w:spacing w:before="0" w:after="0" w:line="240" w:lineRule="auto"/>
      </w:pPr>
      <w:rPr>
        <w:b/>
        <w:bCs/>
      </w:rPr>
      <w:tblPr/>
      <w:tcPr>
        <w:tcBorders>
          <w:top w:val="single" w:color="8064A2" w:themeColor="accent4" w:sz="8" w:space="0"/>
          <w:left w:val="nil"/>
          <w:bottom w:val="single" w:color="8064A2" w:themeColor="accent4" w:sz="8" w:space="0"/>
          <w:right w:val="nil"/>
          <w:insideH w:val="nil"/>
          <w:insideV w:val="nil"/>
        </w:tcBorders>
      </w:tcPr>
    </w:tblStylePr>
    <w:tblStylePr w:type="lastRow">
      <w:pPr>
        <w:spacing w:before="0" w:after="0" w:line="240" w:lineRule="auto"/>
      </w:pPr>
      <w:rPr>
        <w:b/>
        <w:bCs/>
      </w:rPr>
      <w:tblPr/>
      <w:tcPr>
        <w:tcBorders>
          <w:top w:val="single" w:color="8064A2" w:themeColor="accent4" w:sz="8" w:space="0"/>
          <w:left w:val="nil"/>
          <w:bottom w:val="single" w:color="8064A2" w:themeColor="accent4" w:sz="8" w:space="0"/>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42">
    <w:name w:val="Light Shading Accent 5"/>
    <w:basedOn w:val="12"/>
    <w:uiPriority w:val="60"/>
    <w:pPr>
      <w:spacing w:after="0" w:line="240" w:lineRule="auto"/>
    </w:pPr>
    <w:rPr>
      <w:color w:val="31859C" w:themeColor="accent5" w:themeShade="BF"/>
    </w:rPr>
    <w:tblPr>
      <w:tblBorders>
        <w:top w:val="single" w:color="4BACC6" w:themeColor="accent5" w:sz="8" w:space="0"/>
        <w:bottom w:val="single" w:color="4BACC6" w:themeColor="accent5" w:sz="8" w:space="0"/>
      </w:tblBorders>
    </w:tblPr>
    <w:tblStylePr w:type="firstRow">
      <w:pPr>
        <w:spacing w:before="0" w:after="0" w:line="240" w:lineRule="auto"/>
      </w:pPr>
      <w:rPr>
        <w:b/>
        <w:bCs/>
      </w:rPr>
      <w:tblPr/>
      <w:tcPr>
        <w:tcBorders>
          <w:top w:val="single" w:color="4BACC6" w:themeColor="accent5" w:sz="8" w:space="0"/>
          <w:left w:val="nil"/>
          <w:bottom w:val="single" w:color="4BACC6" w:themeColor="accent5" w:sz="8" w:space="0"/>
          <w:right w:val="nil"/>
          <w:insideH w:val="nil"/>
          <w:insideV w:val="nil"/>
        </w:tcBorders>
      </w:tcPr>
    </w:tblStylePr>
    <w:tblStylePr w:type="lastRow">
      <w:pPr>
        <w:spacing w:before="0" w:after="0" w:line="240" w:lineRule="auto"/>
      </w:pPr>
      <w:rPr>
        <w:b/>
        <w:bCs/>
      </w:rPr>
      <w:tblPr/>
      <w:tcPr>
        <w:tcBorders>
          <w:top w:val="single" w:color="4BACC6" w:themeColor="accent5" w:sz="8" w:space="0"/>
          <w:left w:val="nil"/>
          <w:bottom w:val="single" w:color="4BACC6" w:themeColor="accent5" w:sz="8" w:space="0"/>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0" w:themeFill="accent5" w:themeFillTint="3F"/>
      </w:tcPr>
    </w:tblStylePr>
    <w:tblStylePr w:type="band1Horz">
      <w:tblPr/>
      <w:tcPr>
        <w:tcBorders>
          <w:left w:val="nil"/>
          <w:right w:val="nil"/>
          <w:insideH w:val="nil"/>
          <w:insideV w:val="nil"/>
        </w:tcBorders>
        <w:shd w:val="clear" w:color="auto" w:fill="D2EAF0" w:themeFill="accent5" w:themeFillTint="3F"/>
      </w:tcPr>
    </w:tblStylePr>
  </w:style>
  <w:style w:type="table" w:styleId="43">
    <w:name w:val="Light Shading Accent 6"/>
    <w:basedOn w:val="12"/>
    <w:uiPriority w:val="60"/>
    <w:pPr>
      <w:spacing w:after="0" w:line="240" w:lineRule="auto"/>
    </w:pPr>
    <w:rPr>
      <w:color w:val="E46C0A" w:themeColor="accent6" w:themeShade="BF"/>
    </w:rPr>
    <w:tblPr>
      <w:tblBorders>
        <w:top w:val="single" w:color="F79646" w:themeColor="accent6" w:sz="8" w:space="0"/>
        <w:bottom w:val="single" w:color="F79646" w:themeColor="accent6" w:sz="8" w:space="0"/>
      </w:tblBorders>
    </w:tblPr>
    <w:tblStylePr w:type="firstRow">
      <w:pPr>
        <w:spacing w:before="0" w:after="0" w:line="240" w:lineRule="auto"/>
      </w:pPr>
      <w:rPr>
        <w:b/>
        <w:bCs/>
      </w:rPr>
      <w:tblPr/>
      <w:tcPr>
        <w:tcBorders>
          <w:top w:val="single" w:color="F79646" w:themeColor="accent6" w:sz="8" w:space="0"/>
          <w:left w:val="nil"/>
          <w:bottom w:val="single" w:color="F79646" w:themeColor="accent6" w:sz="8" w:space="0"/>
          <w:right w:val="nil"/>
          <w:insideH w:val="nil"/>
          <w:insideV w:val="nil"/>
        </w:tcBorders>
      </w:tcPr>
    </w:tblStylePr>
    <w:tblStylePr w:type="lastRow">
      <w:pPr>
        <w:spacing w:before="0" w:after="0" w:line="240" w:lineRule="auto"/>
      </w:pPr>
      <w:rPr>
        <w:b/>
        <w:bCs/>
      </w:rPr>
      <w:tblPr/>
      <w:tcPr>
        <w:tcBorders>
          <w:top w:val="single" w:color="F79646" w:themeColor="accent6" w:sz="8" w:space="0"/>
          <w:left w:val="nil"/>
          <w:bottom w:val="single" w:color="F79646" w:themeColor="accent6" w:sz="8" w:space="0"/>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5D1" w:themeFill="accent6" w:themeFillTint="3F"/>
      </w:tcPr>
    </w:tblStylePr>
    <w:tblStylePr w:type="band1Horz">
      <w:tblPr/>
      <w:tcPr>
        <w:tcBorders>
          <w:left w:val="nil"/>
          <w:right w:val="nil"/>
          <w:insideH w:val="nil"/>
          <w:insideV w:val="nil"/>
        </w:tcBorders>
        <w:shd w:val="clear" w:color="auto" w:fill="FDE5D1" w:themeFill="accent6" w:themeFillTint="3F"/>
      </w:tcPr>
    </w:tblStylePr>
  </w:style>
  <w:style w:type="table" w:styleId="44">
    <w:name w:val="Light List"/>
    <w:basedOn w:val="12"/>
    <w:uiPriority w:val="61"/>
    <w:pPr>
      <w:spacing w:after="0" w:line="240" w:lineRule="auto"/>
    </w:pPr>
    <w:tblPr>
      <w:tblBorders>
        <w:top w:val="single" w:color="000000" w:themeColor="text1" w:sz="8" w:space="0"/>
        <w:left w:val="single" w:color="000000" w:themeColor="text1" w:sz="8" w:space="0"/>
        <w:bottom w:val="single" w:color="000000" w:themeColor="text1" w:sz="8" w:space="0"/>
        <w:right w:val="single" w:color="000000" w:themeColor="text1" w:sz="8" w:space="0"/>
      </w:tblBorders>
    </w:tblPr>
    <w:tblStylePr w:type="firstRow">
      <w:pPr>
        <w:spacing w:before="0" w:after="0" w:line="240" w:lineRule="auto"/>
      </w:pPr>
      <w:rPr>
        <w:b/>
        <w:bCs/>
        <w:color w:val="FFFFFF" w:themeColor="background1"/>
        <w14:textFill>
          <w14:solidFill>
            <w14:schemeClr w14:val="bg1"/>
          </w14:solidFill>
        </w14:textFill>
      </w:rPr>
      <w:tblPr/>
      <w:tcPr>
        <w:shd w:val="clear" w:color="auto" w:fill="000000" w:themeFill="text1"/>
      </w:tcPr>
    </w:tblStylePr>
    <w:tblStylePr w:type="lastRow">
      <w:pPr>
        <w:spacing w:before="0" w:after="0" w:line="240" w:lineRule="auto"/>
      </w:pPr>
      <w:rPr>
        <w:b/>
        <w:bCs/>
      </w:rPr>
      <w:tblPr/>
      <w:tcPr>
        <w:tcBorders>
          <w:top w:val="double" w:color="000000" w:themeColor="text1" w:sz="6" w:space="0"/>
          <w:left w:val="single" w:color="000000" w:themeColor="text1" w:sz="8" w:space="0"/>
          <w:bottom w:val="single" w:color="000000" w:themeColor="text1" w:sz="8" w:space="0"/>
          <w:right w:val="single" w:color="000000" w:themeColor="text1" w:sz="8" w:space="0"/>
        </w:tcBorders>
      </w:tcPr>
    </w:tblStylePr>
    <w:tblStylePr w:type="firstCol">
      <w:rPr>
        <w:b/>
        <w:bCs/>
      </w:rPr>
    </w:tblStylePr>
    <w:tblStylePr w:type="lastCol">
      <w:rPr>
        <w:b/>
        <w:bCs/>
      </w:rPr>
    </w:tblStylePr>
    <w:tblStylePr w:type="band1Vert">
      <w:tblPr/>
      <w:tcPr>
        <w:tcBorders>
          <w:top w:val="single" w:color="000000" w:themeColor="text1" w:sz="8" w:space="0"/>
          <w:left w:val="single" w:color="000000" w:themeColor="text1" w:sz="8" w:space="0"/>
          <w:bottom w:val="single" w:color="000000" w:themeColor="text1" w:sz="8" w:space="0"/>
          <w:right w:val="single" w:color="000000" w:themeColor="text1" w:sz="8" w:space="0"/>
        </w:tcBorders>
      </w:tcPr>
    </w:tblStylePr>
    <w:tblStylePr w:type="band1Horz">
      <w:tblPr/>
      <w:tcPr>
        <w:tcBorders>
          <w:top w:val="single" w:color="000000" w:themeColor="text1" w:sz="8" w:space="0"/>
          <w:left w:val="single" w:color="000000" w:themeColor="text1" w:sz="8" w:space="0"/>
          <w:bottom w:val="single" w:color="000000" w:themeColor="text1" w:sz="8" w:space="0"/>
          <w:right w:val="single" w:color="000000" w:themeColor="text1" w:sz="8" w:space="0"/>
        </w:tcBorders>
      </w:tcPr>
    </w:tblStylePr>
  </w:style>
  <w:style w:type="table" w:styleId="45">
    <w:name w:val="Light List Accent 1"/>
    <w:basedOn w:val="12"/>
    <w:uiPriority w:val="61"/>
    <w:pPr>
      <w:spacing w:after="0" w:line="240" w:lineRule="auto"/>
    </w:pPr>
    <w:tblPr>
      <w:tblBorders>
        <w:top w:val="single" w:color="4F81BD" w:themeColor="accent1" w:sz="8" w:space="0"/>
        <w:left w:val="single" w:color="4F81BD" w:themeColor="accent1" w:sz="8" w:space="0"/>
        <w:bottom w:val="single" w:color="4F81BD" w:themeColor="accent1" w:sz="8" w:space="0"/>
        <w:right w:val="single" w:color="4F81BD" w:themeColor="accent1" w:sz="8" w:space="0"/>
      </w:tblBorders>
    </w:tblPr>
    <w:tblStylePr w:type="firstRow">
      <w:pPr>
        <w:spacing w:before="0" w:after="0" w:line="240" w:lineRule="auto"/>
      </w:pPr>
      <w:rPr>
        <w:b/>
        <w:bCs/>
        <w:color w:val="FFFFFF" w:themeColor="background1"/>
        <w14:textFill>
          <w14:solidFill>
            <w14:schemeClr w14:val="bg1"/>
          </w14:solidFill>
        </w14:textFill>
      </w:rPr>
      <w:tblPr/>
      <w:tcPr>
        <w:shd w:val="clear" w:color="auto" w:fill="4F81BD" w:themeFill="accent1"/>
      </w:tcPr>
    </w:tblStylePr>
    <w:tblStylePr w:type="lastRow">
      <w:pPr>
        <w:spacing w:before="0" w:after="0" w:line="240" w:lineRule="auto"/>
      </w:pPr>
      <w:rPr>
        <w:b/>
        <w:bCs/>
      </w:rPr>
      <w:tblPr/>
      <w:tcPr>
        <w:tcBorders>
          <w:top w:val="double" w:color="4F81BD" w:themeColor="accent1" w:sz="6" w:space="0"/>
          <w:left w:val="single" w:color="4F81BD" w:themeColor="accent1" w:sz="8" w:space="0"/>
          <w:bottom w:val="single" w:color="4F81BD" w:themeColor="accent1" w:sz="8" w:space="0"/>
          <w:right w:val="single" w:color="4F81BD" w:themeColor="accent1" w:sz="8" w:space="0"/>
        </w:tcBorders>
      </w:tcPr>
    </w:tblStylePr>
    <w:tblStylePr w:type="firstCol">
      <w:rPr>
        <w:b/>
        <w:bCs/>
      </w:rPr>
    </w:tblStylePr>
    <w:tblStylePr w:type="lastCol">
      <w:rPr>
        <w:b/>
        <w:bCs/>
      </w:rPr>
    </w:tblStylePr>
    <w:tblStylePr w:type="band1Vert">
      <w:tblPr/>
      <w:tcPr>
        <w:tcBorders>
          <w:top w:val="single" w:color="4F81BD" w:themeColor="accent1" w:sz="8" w:space="0"/>
          <w:left w:val="single" w:color="4F81BD" w:themeColor="accent1" w:sz="8" w:space="0"/>
          <w:bottom w:val="single" w:color="4F81BD" w:themeColor="accent1" w:sz="8" w:space="0"/>
          <w:right w:val="single" w:color="4F81BD" w:themeColor="accent1" w:sz="8" w:space="0"/>
        </w:tcBorders>
      </w:tcPr>
    </w:tblStylePr>
    <w:tblStylePr w:type="band1Horz">
      <w:tblPr/>
      <w:tcPr>
        <w:tcBorders>
          <w:top w:val="single" w:color="4F81BD" w:themeColor="accent1" w:sz="8" w:space="0"/>
          <w:left w:val="single" w:color="4F81BD" w:themeColor="accent1" w:sz="8" w:space="0"/>
          <w:bottom w:val="single" w:color="4F81BD" w:themeColor="accent1" w:sz="8" w:space="0"/>
          <w:right w:val="single" w:color="4F81BD" w:themeColor="accent1" w:sz="8" w:space="0"/>
        </w:tcBorders>
      </w:tcPr>
    </w:tblStylePr>
  </w:style>
  <w:style w:type="table" w:styleId="46">
    <w:name w:val="Light List Accent 2"/>
    <w:basedOn w:val="12"/>
    <w:uiPriority w:val="61"/>
    <w:pPr>
      <w:spacing w:after="0" w:line="240" w:lineRule="auto"/>
    </w:pPr>
    <w:tblPr>
      <w:tblBorders>
        <w:top w:val="single" w:color="C0504D" w:themeColor="accent2" w:sz="8" w:space="0"/>
        <w:left w:val="single" w:color="C0504D" w:themeColor="accent2" w:sz="8" w:space="0"/>
        <w:bottom w:val="single" w:color="C0504D" w:themeColor="accent2" w:sz="8" w:space="0"/>
        <w:right w:val="single" w:color="C0504D" w:themeColor="accent2" w:sz="8" w:space="0"/>
      </w:tblBorders>
    </w:tblPr>
    <w:tblStylePr w:type="firstRow">
      <w:pPr>
        <w:spacing w:before="0" w:after="0" w:line="240" w:lineRule="auto"/>
      </w:pPr>
      <w:rPr>
        <w:b/>
        <w:bCs/>
        <w:color w:val="FFFFFF" w:themeColor="background1"/>
        <w14:textFill>
          <w14:solidFill>
            <w14:schemeClr w14:val="bg1"/>
          </w14:solidFill>
        </w14:textFill>
      </w:rPr>
      <w:tblPr/>
      <w:tcPr>
        <w:shd w:val="clear" w:color="auto" w:fill="C0504D" w:themeFill="accent2"/>
      </w:tcPr>
    </w:tblStylePr>
    <w:tblStylePr w:type="lastRow">
      <w:pPr>
        <w:spacing w:before="0" w:after="0" w:line="240" w:lineRule="auto"/>
      </w:pPr>
      <w:rPr>
        <w:b/>
        <w:bCs/>
      </w:rPr>
      <w:tblPr/>
      <w:tcPr>
        <w:tcBorders>
          <w:top w:val="double" w:color="C0504D" w:themeColor="accent2" w:sz="6" w:space="0"/>
          <w:left w:val="single" w:color="C0504D" w:themeColor="accent2" w:sz="8" w:space="0"/>
          <w:bottom w:val="single" w:color="C0504D" w:themeColor="accent2" w:sz="8" w:space="0"/>
          <w:right w:val="single" w:color="C0504D" w:themeColor="accent2" w:sz="8" w:space="0"/>
        </w:tcBorders>
      </w:tcPr>
    </w:tblStylePr>
    <w:tblStylePr w:type="firstCol">
      <w:rPr>
        <w:b/>
        <w:bCs/>
      </w:rPr>
    </w:tblStylePr>
    <w:tblStylePr w:type="lastCol">
      <w:rPr>
        <w:b/>
        <w:bCs/>
      </w:rPr>
    </w:tblStylePr>
    <w:tblStylePr w:type="band1Vert">
      <w:tblPr/>
      <w:tcPr>
        <w:tcBorders>
          <w:top w:val="single" w:color="C0504D" w:themeColor="accent2" w:sz="8" w:space="0"/>
          <w:left w:val="single" w:color="C0504D" w:themeColor="accent2" w:sz="8" w:space="0"/>
          <w:bottom w:val="single" w:color="C0504D" w:themeColor="accent2" w:sz="8" w:space="0"/>
          <w:right w:val="single" w:color="C0504D" w:themeColor="accent2" w:sz="8" w:space="0"/>
        </w:tcBorders>
      </w:tcPr>
    </w:tblStylePr>
    <w:tblStylePr w:type="band1Horz">
      <w:tblPr/>
      <w:tcPr>
        <w:tcBorders>
          <w:top w:val="single" w:color="C0504D" w:themeColor="accent2" w:sz="8" w:space="0"/>
          <w:left w:val="single" w:color="C0504D" w:themeColor="accent2" w:sz="8" w:space="0"/>
          <w:bottom w:val="single" w:color="C0504D" w:themeColor="accent2" w:sz="8" w:space="0"/>
          <w:right w:val="single" w:color="C0504D" w:themeColor="accent2" w:sz="8" w:space="0"/>
        </w:tcBorders>
      </w:tcPr>
    </w:tblStylePr>
  </w:style>
  <w:style w:type="table" w:styleId="47">
    <w:name w:val="Light List Accent 3"/>
    <w:basedOn w:val="12"/>
    <w:uiPriority w:val="61"/>
    <w:pPr>
      <w:spacing w:after="0" w:line="240" w:lineRule="auto"/>
    </w:pPr>
    <w:tblPr>
      <w:tblBorders>
        <w:top w:val="single" w:color="9BBB59" w:themeColor="accent3" w:sz="8" w:space="0"/>
        <w:left w:val="single" w:color="9BBB59" w:themeColor="accent3" w:sz="8" w:space="0"/>
        <w:bottom w:val="single" w:color="9BBB59" w:themeColor="accent3" w:sz="8" w:space="0"/>
        <w:right w:val="single" w:color="9BBB59" w:themeColor="accent3" w:sz="8" w:space="0"/>
      </w:tblBorders>
    </w:tblPr>
    <w:tblStylePr w:type="firstRow">
      <w:pPr>
        <w:spacing w:before="0" w:after="0" w:line="240" w:lineRule="auto"/>
      </w:pPr>
      <w:rPr>
        <w:b/>
        <w:bCs/>
        <w:color w:val="FFFFFF" w:themeColor="background1"/>
        <w14:textFill>
          <w14:solidFill>
            <w14:schemeClr w14:val="bg1"/>
          </w14:solidFill>
        </w14:textFill>
      </w:rPr>
      <w:tblPr/>
      <w:tcPr>
        <w:shd w:val="clear" w:color="auto" w:fill="9BBB59" w:themeFill="accent3"/>
      </w:tcPr>
    </w:tblStylePr>
    <w:tblStylePr w:type="lastRow">
      <w:pPr>
        <w:spacing w:before="0" w:after="0" w:line="240" w:lineRule="auto"/>
      </w:pPr>
      <w:rPr>
        <w:b/>
        <w:bCs/>
      </w:rPr>
      <w:tblPr/>
      <w:tcPr>
        <w:tcBorders>
          <w:top w:val="double" w:color="9BBB59" w:themeColor="accent3" w:sz="6" w:space="0"/>
          <w:left w:val="single" w:color="9BBB59" w:themeColor="accent3" w:sz="8" w:space="0"/>
          <w:bottom w:val="single" w:color="9BBB59" w:themeColor="accent3" w:sz="8" w:space="0"/>
          <w:right w:val="single" w:color="9BBB59" w:themeColor="accent3" w:sz="8" w:space="0"/>
        </w:tcBorders>
      </w:tcPr>
    </w:tblStylePr>
    <w:tblStylePr w:type="firstCol">
      <w:rPr>
        <w:b/>
        <w:bCs/>
      </w:rPr>
    </w:tblStylePr>
    <w:tblStylePr w:type="lastCol">
      <w:rPr>
        <w:b/>
        <w:bCs/>
      </w:rPr>
    </w:tblStylePr>
    <w:tblStylePr w:type="band1Vert">
      <w:tblPr/>
      <w:tcPr>
        <w:tcBorders>
          <w:top w:val="single" w:color="9BBB59" w:themeColor="accent3" w:sz="8" w:space="0"/>
          <w:left w:val="single" w:color="9BBB59" w:themeColor="accent3" w:sz="8" w:space="0"/>
          <w:bottom w:val="single" w:color="9BBB59" w:themeColor="accent3" w:sz="8" w:space="0"/>
          <w:right w:val="single" w:color="9BBB59" w:themeColor="accent3" w:sz="8" w:space="0"/>
        </w:tcBorders>
      </w:tcPr>
    </w:tblStylePr>
    <w:tblStylePr w:type="band1Horz">
      <w:tblPr/>
      <w:tcPr>
        <w:tcBorders>
          <w:top w:val="single" w:color="9BBB59" w:themeColor="accent3" w:sz="8" w:space="0"/>
          <w:left w:val="single" w:color="9BBB59" w:themeColor="accent3" w:sz="8" w:space="0"/>
          <w:bottom w:val="single" w:color="9BBB59" w:themeColor="accent3" w:sz="8" w:space="0"/>
          <w:right w:val="single" w:color="9BBB59" w:themeColor="accent3" w:sz="8" w:space="0"/>
        </w:tcBorders>
      </w:tcPr>
    </w:tblStylePr>
  </w:style>
  <w:style w:type="table" w:styleId="48">
    <w:name w:val="Light List Accent 4"/>
    <w:basedOn w:val="12"/>
    <w:uiPriority w:val="61"/>
    <w:pPr>
      <w:spacing w:after="0" w:line="240" w:lineRule="auto"/>
    </w:pPr>
    <w:tblPr>
      <w:tblBorders>
        <w:top w:val="single" w:color="8064A2" w:themeColor="accent4" w:sz="8" w:space="0"/>
        <w:left w:val="single" w:color="8064A2" w:themeColor="accent4" w:sz="8" w:space="0"/>
        <w:bottom w:val="single" w:color="8064A2" w:themeColor="accent4" w:sz="8" w:space="0"/>
        <w:right w:val="single" w:color="8064A2" w:themeColor="accent4" w:sz="8" w:space="0"/>
      </w:tblBorders>
    </w:tblPr>
    <w:tblStylePr w:type="firstRow">
      <w:pPr>
        <w:spacing w:before="0" w:after="0" w:line="240" w:lineRule="auto"/>
      </w:pPr>
      <w:rPr>
        <w:b/>
        <w:bCs/>
        <w:color w:val="FFFFFF" w:themeColor="background1"/>
        <w14:textFill>
          <w14:solidFill>
            <w14:schemeClr w14:val="bg1"/>
          </w14:solidFill>
        </w14:textFill>
      </w:rPr>
      <w:tblPr/>
      <w:tcPr>
        <w:shd w:val="clear" w:color="auto" w:fill="8064A2" w:themeFill="accent4"/>
      </w:tcPr>
    </w:tblStylePr>
    <w:tblStylePr w:type="lastRow">
      <w:pPr>
        <w:spacing w:before="0" w:after="0" w:line="240" w:lineRule="auto"/>
      </w:pPr>
      <w:rPr>
        <w:b/>
        <w:bCs/>
      </w:rPr>
      <w:tblPr/>
      <w:tcPr>
        <w:tcBorders>
          <w:top w:val="double" w:color="8064A2" w:themeColor="accent4" w:sz="6" w:space="0"/>
          <w:left w:val="single" w:color="8064A2" w:themeColor="accent4" w:sz="8" w:space="0"/>
          <w:bottom w:val="single" w:color="8064A2" w:themeColor="accent4" w:sz="8" w:space="0"/>
          <w:right w:val="single" w:color="8064A2" w:themeColor="accent4" w:sz="8" w:space="0"/>
        </w:tcBorders>
      </w:tcPr>
    </w:tblStylePr>
    <w:tblStylePr w:type="firstCol">
      <w:rPr>
        <w:b/>
        <w:bCs/>
      </w:rPr>
    </w:tblStylePr>
    <w:tblStylePr w:type="lastCol">
      <w:rPr>
        <w:b/>
        <w:bCs/>
      </w:rPr>
    </w:tblStylePr>
    <w:tblStylePr w:type="band1Vert">
      <w:tblPr/>
      <w:tcPr>
        <w:tcBorders>
          <w:top w:val="single" w:color="8064A2" w:themeColor="accent4" w:sz="8" w:space="0"/>
          <w:left w:val="single" w:color="8064A2" w:themeColor="accent4" w:sz="8" w:space="0"/>
          <w:bottom w:val="single" w:color="8064A2" w:themeColor="accent4" w:sz="8" w:space="0"/>
          <w:right w:val="single" w:color="8064A2" w:themeColor="accent4" w:sz="8" w:space="0"/>
        </w:tcBorders>
      </w:tcPr>
    </w:tblStylePr>
    <w:tblStylePr w:type="band1Horz">
      <w:tblPr/>
      <w:tcPr>
        <w:tcBorders>
          <w:top w:val="single" w:color="8064A2" w:themeColor="accent4" w:sz="8" w:space="0"/>
          <w:left w:val="single" w:color="8064A2" w:themeColor="accent4" w:sz="8" w:space="0"/>
          <w:bottom w:val="single" w:color="8064A2" w:themeColor="accent4" w:sz="8" w:space="0"/>
          <w:right w:val="single" w:color="8064A2" w:themeColor="accent4" w:sz="8" w:space="0"/>
        </w:tcBorders>
      </w:tcPr>
    </w:tblStylePr>
  </w:style>
  <w:style w:type="table" w:styleId="49">
    <w:name w:val="Light List Accent 5"/>
    <w:basedOn w:val="12"/>
    <w:uiPriority w:val="61"/>
    <w:pPr>
      <w:spacing w:after="0" w:line="240" w:lineRule="auto"/>
    </w:pPr>
    <w:tblPr>
      <w:tblBorders>
        <w:top w:val="single" w:color="4BACC6" w:themeColor="accent5" w:sz="8" w:space="0"/>
        <w:left w:val="single" w:color="4BACC6" w:themeColor="accent5" w:sz="8" w:space="0"/>
        <w:bottom w:val="single" w:color="4BACC6" w:themeColor="accent5" w:sz="8" w:space="0"/>
        <w:right w:val="single" w:color="4BACC6" w:themeColor="accent5" w:sz="8" w:space="0"/>
      </w:tblBorders>
    </w:tblPr>
    <w:tblStylePr w:type="firstRow">
      <w:pPr>
        <w:spacing w:before="0" w:after="0" w:line="240" w:lineRule="auto"/>
      </w:pPr>
      <w:rPr>
        <w:b/>
        <w:bCs/>
        <w:color w:val="FFFFFF" w:themeColor="background1"/>
        <w14:textFill>
          <w14:solidFill>
            <w14:schemeClr w14:val="bg1"/>
          </w14:solidFill>
        </w14:textFill>
      </w:rPr>
      <w:tblPr/>
      <w:tcPr>
        <w:shd w:val="clear" w:color="auto" w:fill="4BACC6" w:themeFill="accent5"/>
      </w:tcPr>
    </w:tblStylePr>
    <w:tblStylePr w:type="lastRow">
      <w:pPr>
        <w:spacing w:before="0" w:after="0" w:line="240" w:lineRule="auto"/>
      </w:pPr>
      <w:rPr>
        <w:b/>
        <w:bCs/>
      </w:rPr>
      <w:tblPr/>
      <w:tcPr>
        <w:tcBorders>
          <w:top w:val="double" w:color="4BACC6" w:themeColor="accent5" w:sz="6" w:space="0"/>
          <w:left w:val="single" w:color="4BACC6" w:themeColor="accent5" w:sz="8" w:space="0"/>
          <w:bottom w:val="single" w:color="4BACC6" w:themeColor="accent5" w:sz="8" w:space="0"/>
          <w:right w:val="single" w:color="4BACC6" w:themeColor="accent5" w:sz="8" w:space="0"/>
        </w:tcBorders>
      </w:tcPr>
    </w:tblStylePr>
    <w:tblStylePr w:type="firstCol">
      <w:rPr>
        <w:b/>
        <w:bCs/>
      </w:rPr>
    </w:tblStylePr>
    <w:tblStylePr w:type="lastCol">
      <w:rPr>
        <w:b/>
        <w:bCs/>
      </w:rPr>
    </w:tblStylePr>
    <w:tblStylePr w:type="band1Vert">
      <w:tblPr/>
      <w:tcPr>
        <w:tcBorders>
          <w:top w:val="single" w:color="4BACC6" w:themeColor="accent5" w:sz="8" w:space="0"/>
          <w:left w:val="single" w:color="4BACC6" w:themeColor="accent5" w:sz="8" w:space="0"/>
          <w:bottom w:val="single" w:color="4BACC6" w:themeColor="accent5" w:sz="8" w:space="0"/>
          <w:right w:val="single" w:color="4BACC6" w:themeColor="accent5" w:sz="8" w:space="0"/>
        </w:tcBorders>
      </w:tcPr>
    </w:tblStylePr>
    <w:tblStylePr w:type="band1Horz">
      <w:tblPr/>
      <w:tcPr>
        <w:tcBorders>
          <w:top w:val="single" w:color="4BACC6" w:themeColor="accent5" w:sz="8" w:space="0"/>
          <w:left w:val="single" w:color="4BACC6" w:themeColor="accent5" w:sz="8" w:space="0"/>
          <w:bottom w:val="single" w:color="4BACC6" w:themeColor="accent5" w:sz="8" w:space="0"/>
          <w:right w:val="single" w:color="4BACC6" w:themeColor="accent5" w:sz="8" w:space="0"/>
        </w:tcBorders>
      </w:tcPr>
    </w:tblStylePr>
  </w:style>
  <w:style w:type="table" w:styleId="50">
    <w:name w:val="Light List Accent 6"/>
    <w:basedOn w:val="12"/>
    <w:uiPriority w:val="61"/>
    <w:pPr>
      <w:spacing w:after="0" w:line="240" w:lineRule="auto"/>
    </w:pPr>
    <w:tblPr>
      <w:tblBorders>
        <w:top w:val="single" w:color="F79646" w:themeColor="accent6" w:sz="8" w:space="0"/>
        <w:left w:val="single" w:color="F79646" w:themeColor="accent6" w:sz="8" w:space="0"/>
        <w:bottom w:val="single" w:color="F79646" w:themeColor="accent6" w:sz="8" w:space="0"/>
        <w:right w:val="single" w:color="F79646" w:themeColor="accent6" w:sz="8" w:space="0"/>
      </w:tblBorders>
    </w:tblPr>
    <w:tblStylePr w:type="firstRow">
      <w:pPr>
        <w:spacing w:before="0" w:after="0" w:line="240" w:lineRule="auto"/>
      </w:pPr>
      <w:rPr>
        <w:b/>
        <w:bCs/>
        <w:color w:val="FFFFFF" w:themeColor="background1"/>
        <w14:textFill>
          <w14:solidFill>
            <w14:schemeClr w14:val="bg1"/>
          </w14:solidFill>
        </w14:textFill>
      </w:rPr>
      <w:tblPr/>
      <w:tcPr>
        <w:shd w:val="clear" w:color="auto" w:fill="F79646" w:themeFill="accent6"/>
      </w:tcPr>
    </w:tblStylePr>
    <w:tblStylePr w:type="lastRow">
      <w:pPr>
        <w:spacing w:before="0" w:after="0" w:line="240" w:lineRule="auto"/>
      </w:pPr>
      <w:rPr>
        <w:b/>
        <w:bCs/>
      </w:rPr>
      <w:tblPr/>
      <w:tcPr>
        <w:tcBorders>
          <w:top w:val="double" w:color="F79646" w:themeColor="accent6" w:sz="6" w:space="0"/>
          <w:left w:val="single" w:color="F79646" w:themeColor="accent6" w:sz="8" w:space="0"/>
          <w:bottom w:val="single" w:color="F79646" w:themeColor="accent6" w:sz="8" w:space="0"/>
          <w:right w:val="single" w:color="F79646" w:themeColor="accent6" w:sz="8" w:space="0"/>
        </w:tcBorders>
      </w:tcPr>
    </w:tblStylePr>
    <w:tblStylePr w:type="firstCol">
      <w:rPr>
        <w:b/>
        <w:bCs/>
      </w:rPr>
    </w:tblStylePr>
    <w:tblStylePr w:type="lastCol">
      <w:rPr>
        <w:b/>
        <w:bCs/>
      </w:rPr>
    </w:tblStylePr>
    <w:tblStylePr w:type="band1Vert">
      <w:tblPr/>
      <w:tcPr>
        <w:tcBorders>
          <w:top w:val="single" w:color="F79646" w:themeColor="accent6" w:sz="8" w:space="0"/>
          <w:left w:val="single" w:color="F79646" w:themeColor="accent6" w:sz="8" w:space="0"/>
          <w:bottom w:val="single" w:color="F79646" w:themeColor="accent6" w:sz="8" w:space="0"/>
          <w:right w:val="single" w:color="F79646" w:themeColor="accent6" w:sz="8" w:space="0"/>
        </w:tcBorders>
      </w:tcPr>
    </w:tblStylePr>
    <w:tblStylePr w:type="band1Horz">
      <w:tblPr/>
      <w:tcPr>
        <w:tcBorders>
          <w:top w:val="single" w:color="F79646" w:themeColor="accent6" w:sz="8" w:space="0"/>
          <w:left w:val="single" w:color="F79646" w:themeColor="accent6" w:sz="8" w:space="0"/>
          <w:bottom w:val="single" w:color="F79646" w:themeColor="accent6" w:sz="8" w:space="0"/>
          <w:right w:val="single" w:color="F79646" w:themeColor="accent6" w:sz="8" w:space="0"/>
        </w:tcBorders>
      </w:tcPr>
    </w:tblStylePr>
  </w:style>
  <w:style w:type="table" w:styleId="51">
    <w:name w:val="Light Grid"/>
    <w:basedOn w:val="12"/>
    <w:uiPriority w:val="62"/>
    <w:pPr>
      <w:spacing w:after="0" w:line="240" w:lineRule="auto"/>
    </w:pPr>
    <w:tblPr>
      <w:tblBorders>
        <w:top w:val="single" w:color="000000" w:themeColor="text1" w:sz="8" w:space="0"/>
        <w:left w:val="single" w:color="000000" w:themeColor="text1" w:sz="8" w:space="0"/>
        <w:bottom w:val="single" w:color="000000" w:themeColor="text1" w:sz="8" w:space="0"/>
        <w:right w:val="single" w:color="000000" w:themeColor="text1" w:sz="8" w:space="0"/>
        <w:insideH w:val="single" w:color="000000" w:themeColor="text1" w:sz="8" w:space="0"/>
        <w:insideV w:val="single" w:color="000000" w:themeColor="text1" w:sz="8" w:space="0"/>
      </w:tblBorders>
    </w:tblPr>
    <w:tblStylePr w:type="firstRow">
      <w:pPr>
        <w:spacing w:before="0" w:after="0" w:line="240" w:lineRule="auto"/>
      </w:pPr>
      <w:rPr>
        <w:rFonts w:asciiTheme="majorHAnsi" w:hAnsiTheme="majorHAnsi" w:eastAsiaTheme="majorEastAsia" w:cstheme="majorBidi"/>
        <w:b/>
        <w:bCs/>
      </w:rPr>
      <w:tblPr/>
      <w:tcPr>
        <w:tcBorders>
          <w:top w:val="single" w:color="000000" w:themeColor="text1" w:sz="8" w:space="0"/>
          <w:left w:val="single" w:color="000000" w:themeColor="text1" w:sz="8" w:space="0"/>
          <w:bottom w:val="single" w:color="000000" w:themeColor="text1" w:sz="18" w:space="0"/>
          <w:right w:val="single" w:color="000000" w:themeColor="text1" w:sz="8" w:space="0"/>
          <w:insideH w:val="nil"/>
          <w:insideV w:val="single"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000000" w:themeColor="text1" w:sz="6" w:space="0"/>
          <w:left w:val="single" w:color="000000" w:themeColor="text1" w:sz="8" w:space="0"/>
          <w:bottom w:val="single" w:color="000000" w:themeColor="text1" w:sz="8" w:space="0"/>
          <w:right w:val="single" w:color="000000" w:themeColor="text1" w:sz="8" w:space="0"/>
          <w:insideH w:val="nil"/>
          <w:insideV w:val="single" w:sz="8" w:space="0"/>
        </w:tcBorders>
      </w:tcPr>
    </w:tblStylePr>
    <w:tblStylePr w:type="firstCol">
      <w:rPr>
        <w:rFonts w:asciiTheme="majorHAnsi" w:hAnsiTheme="majorHAnsi" w:eastAsiaTheme="majorEastAsia" w:cstheme="majorBidi"/>
        <w:b/>
        <w:bCs/>
      </w:rPr>
    </w:tblStylePr>
    <w:tblStylePr w:type="lastCol">
      <w:rPr>
        <w:rFonts w:asciiTheme="majorHAnsi" w:hAnsiTheme="majorHAnsi" w:eastAsiaTheme="majorEastAsia" w:cstheme="majorBidi"/>
        <w:b/>
        <w:bCs/>
      </w:rPr>
      <w:tblPr/>
      <w:tcPr>
        <w:tcBorders>
          <w:top w:val="single" w:color="000000" w:themeColor="text1" w:sz="8" w:space="0"/>
          <w:left w:val="single" w:color="000000" w:themeColor="text1" w:sz="8" w:space="0"/>
          <w:bottom w:val="single" w:color="000000" w:themeColor="text1" w:sz="8" w:space="0"/>
          <w:right w:val="single" w:color="000000" w:themeColor="text1" w:sz="8" w:space="0"/>
        </w:tcBorders>
      </w:tcPr>
    </w:tblStylePr>
    <w:tblStylePr w:type="band1Vert">
      <w:tblPr/>
      <w:tcPr>
        <w:tcBorders>
          <w:top w:val="single" w:color="000000" w:themeColor="text1" w:sz="8" w:space="0"/>
          <w:left w:val="single" w:color="000000" w:themeColor="text1" w:sz="8" w:space="0"/>
          <w:bottom w:val="single" w:color="000000" w:themeColor="text1" w:sz="8" w:space="0"/>
          <w:right w:val="single" w:color="000000" w:themeColor="text1" w:sz="8" w:space="0"/>
        </w:tcBorders>
        <w:shd w:val="clear" w:color="auto" w:fill="BFBFBF" w:themeFill="text1" w:themeFillTint="3F"/>
      </w:tcPr>
    </w:tblStylePr>
    <w:tblStylePr w:type="band1Horz">
      <w:tblPr/>
      <w:tcPr>
        <w:tcBorders>
          <w:top w:val="single" w:color="000000" w:themeColor="text1" w:sz="8" w:space="0"/>
          <w:left w:val="single" w:color="000000" w:themeColor="text1" w:sz="8" w:space="0"/>
          <w:bottom w:val="single" w:color="000000" w:themeColor="text1" w:sz="8" w:space="0"/>
          <w:right w:val="single" w:color="000000" w:themeColor="text1" w:sz="8" w:space="0"/>
          <w:insideV w:val="single" w:sz="8" w:space="0"/>
        </w:tcBorders>
        <w:shd w:val="clear" w:color="auto" w:fill="BFBFBF" w:themeFill="text1" w:themeFillTint="3F"/>
      </w:tcPr>
    </w:tblStylePr>
    <w:tblStylePr w:type="band2Horz">
      <w:tblPr/>
      <w:tcPr>
        <w:tcBorders>
          <w:top w:val="single" w:color="000000" w:themeColor="text1" w:sz="8" w:space="0"/>
          <w:left w:val="single" w:color="000000" w:themeColor="text1" w:sz="8" w:space="0"/>
          <w:bottom w:val="single" w:color="000000" w:themeColor="text1" w:sz="8" w:space="0"/>
          <w:right w:val="single" w:color="000000" w:themeColor="text1" w:sz="8" w:space="0"/>
          <w:insideV w:val="single" w:sz="8" w:space="0"/>
        </w:tcBorders>
      </w:tcPr>
    </w:tblStylePr>
  </w:style>
  <w:style w:type="table" w:styleId="52">
    <w:name w:val="Light Grid Accent 1"/>
    <w:basedOn w:val="12"/>
    <w:uiPriority w:val="62"/>
    <w:pPr>
      <w:spacing w:after="0" w:line="240" w:lineRule="auto"/>
    </w:pPr>
    <w:tblPr>
      <w:tblBorders>
        <w:top w:val="single" w:color="4F81BD" w:themeColor="accent1" w:sz="8" w:space="0"/>
        <w:left w:val="single" w:color="4F81BD" w:themeColor="accent1" w:sz="8" w:space="0"/>
        <w:bottom w:val="single" w:color="4F81BD" w:themeColor="accent1" w:sz="8" w:space="0"/>
        <w:right w:val="single" w:color="4F81BD" w:themeColor="accent1" w:sz="8" w:space="0"/>
        <w:insideH w:val="single" w:color="4F81BD" w:themeColor="accent1" w:sz="8" w:space="0"/>
        <w:insideV w:val="single" w:color="4F81BD" w:themeColor="accent1" w:sz="8" w:space="0"/>
      </w:tblBorders>
    </w:tblPr>
    <w:tblStylePr w:type="firstRow">
      <w:pPr>
        <w:spacing w:before="0" w:after="0" w:line="240" w:lineRule="auto"/>
      </w:pPr>
      <w:rPr>
        <w:rFonts w:asciiTheme="majorHAnsi" w:hAnsiTheme="majorHAnsi" w:eastAsiaTheme="majorEastAsia" w:cstheme="majorBidi"/>
        <w:b/>
        <w:bCs/>
      </w:rPr>
      <w:tblPr/>
      <w:tcPr>
        <w:tcBorders>
          <w:top w:val="single" w:color="4F81BD" w:themeColor="accent1" w:sz="8" w:space="0"/>
          <w:left w:val="single" w:color="4F81BD" w:themeColor="accent1" w:sz="8" w:space="0"/>
          <w:bottom w:val="single" w:color="4F81BD" w:themeColor="accent1" w:sz="18" w:space="0"/>
          <w:right w:val="single" w:color="4F81BD" w:themeColor="accent1" w:sz="8" w:space="0"/>
          <w:insideH w:val="nil"/>
          <w:insideV w:val="single"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4F81BD" w:themeColor="accent1" w:sz="6" w:space="0"/>
          <w:left w:val="single" w:color="4F81BD" w:themeColor="accent1" w:sz="8" w:space="0"/>
          <w:bottom w:val="single" w:color="4F81BD" w:themeColor="accent1" w:sz="8" w:space="0"/>
          <w:right w:val="single" w:color="4F81BD" w:themeColor="accent1" w:sz="8" w:space="0"/>
          <w:insideH w:val="nil"/>
          <w:insideV w:val="single" w:sz="8" w:space="0"/>
        </w:tcBorders>
      </w:tcPr>
    </w:tblStylePr>
    <w:tblStylePr w:type="firstCol">
      <w:rPr>
        <w:rFonts w:asciiTheme="majorHAnsi" w:hAnsiTheme="majorHAnsi" w:eastAsiaTheme="majorEastAsia" w:cstheme="majorBidi"/>
        <w:b/>
        <w:bCs/>
      </w:rPr>
    </w:tblStylePr>
    <w:tblStylePr w:type="lastCol">
      <w:rPr>
        <w:rFonts w:asciiTheme="majorHAnsi" w:hAnsiTheme="majorHAnsi" w:eastAsiaTheme="majorEastAsia" w:cstheme="majorBidi"/>
        <w:b/>
        <w:bCs/>
      </w:rPr>
      <w:tblPr/>
      <w:tcPr>
        <w:tcBorders>
          <w:top w:val="single" w:color="4F81BD" w:themeColor="accent1" w:sz="8" w:space="0"/>
          <w:left w:val="single" w:color="4F81BD" w:themeColor="accent1" w:sz="8" w:space="0"/>
          <w:bottom w:val="single" w:color="4F81BD" w:themeColor="accent1" w:sz="8" w:space="0"/>
          <w:right w:val="single" w:color="4F81BD" w:themeColor="accent1" w:sz="8" w:space="0"/>
        </w:tcBorders>
      </w:tcPr>
    </w:tblStylePr>
    <w:tblStylePr w:type="band1Vert">
      <w:tblPr/>
      <w:tcPr>
        <w:tcBorders>
          <w:top w:val="single" w:color="4F81BD" w:themeColor="accent1" w:sz="8" w:space="0"/>
          <w:left w:val="single" w:color="4F81BD" w:themeColor="accent1" w:sz="8" w:space="0"/>
          <w:bottom w:val="single" w:color="4F81BD" w:themeColor="accent1" w:sz="8" w:space="0"/>
          <w:right w:val="single" w:color="4F81BD" w:themeColor="accent1" w:sz="8" w:space="0"/>
        </w:tcBorders>
        <w:shd w:val="clear" w:color="auto" w:fill="D3DFEE" w:themeFill="accent1" w:themeFillTint="3F"/>
      </w:tcPr>
    </w:tblStylePr>
    <w:tblStylePr w:type="band1Horz">
      <w:tblPr/>
      <w:tcPr>
        <w:tcBorders>
          <w:top w:val="single" w:color="4F81BD" w:themeColor="accent1" w:sz="8" w:space="0"/>
          <w:left w:val="single" w:color="4F81BD" w:themeColor="accent1" w:sz="8" w:space="0"/>
          <w:bottom w:val="single" w:color="4F81BD" w:themeColor="accent1" w:sz="8" w:space="0"/>
          <w:right w:val="single" w:color="4F81BD" w:themeColor="accent1" w:sz="8" w:space="0"/>
          <w:insideV w:val="single" w:sz="8" w:space="0"/>
        </w:tcBorders>
        <w:shd w:val="clear" w:color="auto" w:fill="D3DFEE" w:themeFill="accent1" w:themeFillTint="3F"/>
      </w:tcPr>
    </w:tblStylePr>
    <w:tblStylePr w:type="band2Horz">
      <w:tblPr/>
      <w:tcPr>
        <w:tcBorders>
          <w:top w:val="single" w:color="4F81BD" w:themeColor="accent1" w:sz="8" w:space="0"/>
          <w:left w:val="single" w:color="4F81BD" w:themeColor="accent1" w:sz="8" w:space="0"/>
          <w:bottom w:val="single" w:color="4F81BD" w:themeColor="accent1" w:sz="8" w:space="0"/>
          <w:right w:val="single" w:color="4F81BD" w:themeColor="accent1" w:sz="8" w:space="0"/>
          <w:insideV w:val="single" w:sz="8" w:space="0"/>
        </w:tcBorders>
      </w:tcPr>
    </w:tblStylePr>
  </w:style>
  <w:style w:type="table" w:styleId="53">
    <w:name w:val="Light Grid Accent 2"/>
    <w:basedOn w:val="12"/>
    <w:uiPriority w:val="62"/>
    <w:pPr>
      <w:spacing w:after="0" w:line="240" w:lineRule="auto"/>
    </w:pPr>
    <w:tblPr>
      <w:tblBorders>
        <w:top w:val="single" w:color="C0504D" w:themeColor="accent2" w:sz="8" w:space="0"/>
        <w:left w:val="single" w:color="C0504D" w:themeColor="accent2" w:sz="8" w:space="0"/>
        <w:bottom w:val="single" w:color="C0504D" w:themeColor="accent2" w:sz="8" w:space="0"/>
        <w:right w:val="single" w:color="C0504D" w:themeColor="accent2" w:sz="8" w:space="0"/>
        <w:insideH w:val="single" w:color="C0504D" w:themeColor="accent2" w:sz="8" w:space="0"/>
        <w:insideV w:val="single" w:color="C0504D" w:themeColor="accent2" w:sz="8" w:space="0"/>
      </w:tblBorders>
    </w:tblPr>
    <w:tblStylePr w:type="firstRow">
      <w:pPr>
        <w:spacing w:before="0" w:after="0" w:line="240" w:lineRule="auto"/>
      </w:pPr>
      <w:rPr>
        <w:rFonts w:asciiTheme="majorHAnsi" w:hAnsiTheme="majorHAnsi" w:eastAsiaTheme="majorEastAsia" w:cstheme="majorBidi"/>
        <w:b/>
        <w:bCs/>
      </w:rPr>
      <w:tblPr/>
      <w:tcPr>
        <w:tcBorders>
          <w:top w:val="single" w:color="C0504D" w:themeColor="accent2" w:sz="8" w:space="0"/>
          <w:left w:val="single" w:color="C0504D" w:themeColor="accent2" w:sz="8" w:space="0"/>
          <w:bottom w:val="single" w:color="C0504D" w:themeColor="accent2" w:sz="18" w:space="0"/>
          <w:right w:val="single" w:color="C0504D" w:themeColor="accent2" w:sz="8" w:space="0"/>
          <w:insideH w:val="nil"/>
          <w:insideV w:val="single"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C0504D" w:themeColor="accent2" w:sz="6" w:space="0"/>
          <w:left w:val="single" w:color="C0504D" w:themeColor="accent2" w:sz="8" w:space="0"/>
          <w:bottom w:val="single" w:color="C0504D" w:themeColor="accent2" w:sz="8" w:space="0"/>
          <w:right w:val="single" w:color="C0504D" w:themeColor="accent2" w:sz="8" w:space="0"/>
          <w:insideH w:val="nil"/>
          <w:insideV w:val="single" w:sz="8" w:space="0"/>
        </w:tcBorders>
      </w:tcPr>
    </w:tblStylePr>
    <w:tblStylePr w:type="firstCol">
      <w:rPr>
        <w:rFonts w:asciiTheme="majorHAnsi" w:hAnsiTheme="majorHAnsi" w:eastAsiaTheme="majorEastAsia" w:cstheme="majorBidi"/>
        <w:b/>
        <w:bCs/>
      </w:rPr>
    </w:tblStylePr>
    <w:tblStylePr w:type="lastCol">
      <w:rPr>
        <w:rFonts w:asciiTheme="majorHAnsi" w:hAnsiTheme="majorHAnsi" w:eastAsiaTheme="majorEastAsia" w:cstheme="majorBidi"/>
        <w:b/>
        <w:bCs/>
      </w:rPr>
      <w:tblPr/>
      <w:tcPr>
        <w:tcBorders>
          <w:top w:val="single" w:color="C0504D" w:themeColor="accent2" w:sz="8" w:space="0"/>
          <w:left w:val="single" w:color="C0504D" w:themeColor="accent2" w:sz="8" w:space="0"/>
          <w:bottom w:val="single" w:color="C0504D" w:themeColor="accent2" w:sz="8" w:space="0"/>
          <w:right w:val="single" w:color="C0504D" w:themeColor="accent2" w:sz="8" w:space="0"/>
        </w:tcBorders>
      </w:tcPr>
    </w:tblStylePr>
    <w:tblStylePr w:type="band1Vert">
      <w:tblPr/>
      <w:tcPr>
        <w:tcBorders>
          <w:top w:val="single" w:color="C0504D" w:themeColor="accent2" w:sz="8" w:space="0"/>
          <w:left w:val="single" w:color="C0504D" w:themeColor="accent2" w:sz="8" w:space="0"/>
          <w:bottom w:val="single" w:color="C0504D" w:themeColor="accent2" w:sz="8" w:space="0"/>
          <w:right w:val="single" w:color="C0504D" w:themeColor="accent2" w:sz="8" w:space="0"/>
        </w:tcBorders>
        <w:shd w:val="clear" w:color="auto" w:fill="EFD3D3" w:themeFill="accent2" w:themeFillTint="3F"/>
      </w:tcPr>
    </w:tblStylePr>
    <w:tblStylePr w:type="band1Horz">
      <w:tblPr/>
      <w:tcPr>
        <w:tcBorders>
          <w:top w:val="single" w:color="C0504D" w:themeColor="accent2" w:sz="8" w:space="0"/>
          <w:left w:val="single" w:color="C0504D" w:themeColor="accent2" w:sz="8" w:space="0"/>
          <w:bottom w:val="single" w:color="C0504D" w:themeColor="accent2" w:sz="8" w:space="0"/>
          <w:right w:val="single" w:color="C0504D" w:themeColor="accent2" w:sz="8" w:space="0"/>
          <w:insideV w:val="single" w:sz="8" w:space="0"/>
        </w:tcBorders>
        <w:shd w:val="clear" w:color="auto" w:fill="EFD3D3" w:themeFill="accent2" w:themeFillTint="3F"/>
      </w:tcPr>
    </w:tblStylePr>
    <w:tblStylePr w:type="band2Horz">
      <w:tblPr/>
      <w:tcPr>
        <w:tcBorders>
          <w:top w:val="single" w:color="C0504D" w:themeColor="accent2" w:sz="8" w:space="0"/>
          <w:left w:val="single" w:color="C0504D" w:themeColor="accent2" w:sz="8" w:space="0"/>
          <w:bottom w:val="single" w:color="C0504D" w:themeColor="accent2" w:sz="8" w:space="0"/>
          <w:right w:val="single" w:color="C0504D" w:themeColor="accent2" w:sz="8" w:space="0"/>
          <w:insideV w:val="single" w:sz="8" w:space="0"/>
        </w:tcBorders>
      </w:tcPr>
    </w:tblStylePr>
  </w:style>
  <w:style w:type="table" w:styleId="54">
    <w:name w:val="Light Grid Accent 3"/>
    <w:basedOn w:val="12"/>
    <w:uiPriority w:val="62"/>
    <w:pPr>
      <w:spacing w:after="0" w:line="240" w:lineRule="auto"/>
    </w:pPr>
    <w:tblPr>
      <w:tblBorders>
        <w:top w:val="single" w:color="9BBB59" w:themeColor="accent3" w:sz="8" w:space="0"/>
        <w:left w:val="single" w:color="9BBB59" w:themeColor="accent3" w:sz="8" w:space="0"/>
        <w:bottom w:val="single" w:color="9BBB59" w:themeColor="accent3" w:sz="8" w:space="0"/>
        <w:right w:val="single" w:color="9BBB59" w:themeColor="accent3" w:sz="8" w:space="0"/>
        <w:insideH w:val="single" w:color="9BBB59" w:themeColor="accent3" w:sz="8" w:space="0"/>
        <w:insideV w:val="single" w:color="9BBB59" w:themeColor="accent3" w:sz="8" w:space="0"/>
      </w:tblBorders>
    </w:tblPr>
    <w:tblStylePr w:type="firstRow">
      <w:pPr>
        <w:spacing w:before="0" w:after="0" w:line="240" w:lineRule="auto"/>
      </w:pPr>
      <w:rPr>
        <w:rFonts w:asciiTheme="majorHAnsi" w:hAnsiTheme="majorHAnsi" w:eastAsiaTheme="majorEastAsia" w:cstheme="majorBidi"/>
        <w:b/>
        <w:bCs/>
      </w:rPr>
      <w:tblPr/>
      <w:tcPr>
        <w:tcBorders>
          <w:top w:val="single" w:color="9BBB59" w:themeColor="accent3" w:sz="8" w:space="0"/>
          <w:left w:val="single" w:color="9BBB59" w:themeColor="accent3" w:sz="8" w:space="0"/>
          <w:bottom w:val="single" w:color="9BBB59" w:themeColor="accent3" w:sz="18" w:space="0"/>
          <w:right w:val="single" w:color="9BBB59" w:themeColor="accent3" w:sz="8" w:space="0"/>
          <w:insideH w:val="nil"/>
          <w:insideV w:val="single"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9BBB59" w:themeColor="accent3" w:sz="6" w:space="0"/>
          <w:left w:val="single" w:color="9BBB59" w:themeColor="accent3" w:sz="8" w:space="0"/>
          <w:bottom w:val="single" w:color="9BBB59" w:themeColor="accent3" w:sz="8" w:space="0"/>
          <w:right w:val="single" w:color="9BBB59" w:themeColor="accent3" w:sz="8" w:space="0"/>
          <w:insideH w:val="nil"/>
          <w:insideV w:val="single" w:sz="8" w:space="0"/>
        </w:tcBorders>
      </w:tcPr>
    </w:tblStylePr>
    <w:tblStylePr w:type="firstCol">
      <w:rPr>
        <w:rFonts w:asciiTheme="majorHAnsi" w:hAnsiTheme="majorHAnsi" w:eastAsiaTheme="majorEastAsia" w:cstheme="majorBidi"/>
        <w:b/>
        <w:bCs/>
      </w:rPr>
    </w:tblStylePr>
    <w:tblStylePr w:type="lastCol">
      <w:rPr>
        <w:rFonts w:asciiTheme="majorHAnsi" w:hAnsiTheme="majorHAnsi" w:eastAsiaTheme="majorEastAsia" w:cstheme="majorBidi"/>
        <w:b/>
        <w:bCs/>
      </w:rPr>
      <w:tblPr/>
      <w:tcPr>
        <w:tcBorders>
          <w:top w:val="single" w:color="9BBB59" w:themeColor="accent3" w:sz="8" w:space="0"/>
          <w:left w:val="single" w:color="9BBB59" w:themeColor="accent3" w:sz="8" w:space="0"/>
          <w:bottom w:val="single" w:color="9BBB59" w:themeColor="accent3" w:sz="8" w:space="0"/>
          <w:right w:val="single" w:color="9BBB59" w:themeColor="accent3" w:sz="8" w:space="0"/>
        </w:tcBorders>
      </w:tcPr>
    </w:tblStylePr>
    <w:tblStylePr w:type="band1Vert">
      <w:tblPr/>
      <w:tcPr>
        <w:tcBorders>
          <w:top w:val="single" w:color="9BBB59" w:themeColor="accent3" w:sz="8" w:space="0"/>
          <w:left w:val="single" w:color="9BBB59" w:themeColor="accent3" w:sz="8" w:space="0"/>
          <w:bottom w:val="single" w:color="9BBB59" w:themeColor="accent3" w:sz="8" w:space="0"/>
          <w:right w:val="single" w:color="9BBB59" w:themeColor="accent3" w:sz="8" w:space="0"/>
        </w:tcBorders>
        <w:shd w:val="clear" w:color="auto" w:fill="E6EED5" w:themeFill="accent3" w:themeFillTint="3F"/>
      </w:tcPr>
    </w:tblStylePr>
    <w:tblStylePr w:type="band1Horz">
      <w:tblPr/>
      <w:tcPr>
        <w:tcBorders>
          <w:top w:val="single" w:color="9BBB59" w:themeColor="accent3" w:sz="8" w:space="0"/>
          <w:left w:val="single" w:color="9BBB59" w:themeColor="accent3" w:sz="8" w:space="0"/>
          <w:bottom w:val="single" w:color="9BBB59" w:themeColor="accent3" w:sz="8" w:space="0"/>
          <w:right w:val="single" w:color="9BBB59" w:themeColor="accent3" w:sz="8" w:space="0"/>
          <w:insideV w:val="single" w:sz="8" w:space="0"/>
        </w:tcBorders>
        <w:shd w:val="clear" w:color="auto" w:fill="E6EED5" w:themeFill="accent3" w:themeFillTint="3F"/>
      </w:tcPr>
    </w:tblStylePr>
    <w:tblStylePr w:type="band2Horz">
      <w:tblPr/>
      <w:tcPr>
        <w:tcBorders>
          <w:top w:val="single" w:color="9BBB59" w:themeColor="accent3" w:sz="8" w:space="0"/>
          <w:left w:val="single" w:color="9BBB59" w:themeColor="accent3" w:sz="8" w:space="0"/>
          <w:bottom w:val="single" w:color="9BBB59" w:themeColor="accent3" w:sz="8" w:space="0"/>
          <w:right w:val="single" w:color="9BBB59" w:themeColor="accent3" w:sz="8" w:space="0"/>
          <w:insideV w:val="single" w:sz="8" w:space="0"/>
        </w:tcBorders>
      </w:tcPr>
    </w:tblStylePr>
  </w:style>
  <w:style w:type="table" w:styleId="55">
    <w:name w:val="Light Grid Accent 4"/>
    <w:basedOn w:val="12"/>
    <w:uiPriority w:val="62"/>
    <w:pPr>
      <w:spacing w:after="0" w:line="240" w:lineRule="auto"/>
    </w:pPr>
    <w:tblPr>
      <w:tblBorders>
        <w:top w:val="single" w:color="8064A2" w:themeColor="accent4" w:sz="8" w:space="0"/>
        <w:left w:val="single" w:color="8064A2" w:themeColor="accent4" w:sz="8" w:space="0"/>
        <w:bottom w:val="single" w:color="8064A2" w:themeColor="accent4" w:sz="8" w:space="0"/>
        <w:right w:val="single" w:color="8064A2" w:themeColor="accent4" w:sz="8" w:space="0"/>
        <w:insideH w:val="single" w:color="8064A2" w:themeColor="accent4" w:sz="8" w:space="0"/>
        <w:insideV w:val="single" w:color="8064A2" w:themeColor="accent4" w:sz="8" w:space="0"/>
      </w:tblBorders>
    </w:tblPr>
    <w:tblStylePr w:type="firstRow">
      <w:pPr>
        <w:spacing w:before="0" w:after="0" w:line="240" w:lineRule="auto"/>
      </w:pPr>
      <w:rPr>
        <w:rFonts w:asciiTheme="majorHAnsi" w:hAnsiTheme="majorHAnsi" w:eastAsiaTheme="majorEastAsia" w:cstheme="majorBidi"/>
        <w:b/>
        <w:bCs/>
      </w:rPr>
      <w:tblPr/>
      <w:tcPr>
        <w:tcBorders>
          <w:top w:val="single" w:color="8064A2" w:themeColor="accent4" w:sz="8" w:space="0"/>
          <w:left w:val="single" w:color="8064A2" w:themeColor="accent4" w:sz="8" w:space="0"/>
          <w:bottom w:val="single" w:color="8064A2" w:themeColor="accent4" w:sz="18" w:space="0"/>
          <w:right w:val="single" w:color="8064A2" w:themeColor="accent4" w:sz="8" w:space="0"/>
          <w:insideH w:val="nil"/>
          <w:insideV w:val="single"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8064A2" w:themeColor="accent4" w:sz="6" w:space="0"/>
          <w:left w:val="single" w:color="8064A2" w:themeColor="accent4" w:sz="8" w:space="0"/>
          <w:bottom w:val="single" w:color="8064A2" w:themeColor="accent4" w:sz="8" w:space="0"/>
          <w:right w:val="single" w:color="8064A2" w:themeColor="accent4" w:sz="8" w:space="0"/>
          <w:insideH w:val="nil"/>
          <w:insideV w:val="single" w:sz="8" w:space="0"/>
        </w:tcBorders>
      </w:tcPr>
    </w:tblStylePr>
    <w:tblStylePr w:type="firstCol">
      <w:rPr>
        <w:rFonts w:asciiTheme="majorHAnsi" w:hAnsiTheme="majorHAnsi" w:eastAsiaTheme="majorEastAsia" w:cstheme="majorBidi"/>
        <w:b/>
        <w:bCs/>
      </w:rPr>
    </w:tblStylePr>
    <w:tblStylePr w:type="lastCol">
      <w:rPr>
        <w:rFonts w:asciiTheme="majorHAnsi" w:hAnsiTheme="majorHAnsi" w:eastAsiaTheme="majorEastAsia" w:cstheme="majorBidi"/>
        <w:b/>
        <w:bCs/>
      </w:rPr>
      <w:tblPr/>
      <w:tcPr>
        <w:tcBorders>
          <w:top w:val="single" w:color="8064A2" w:themeColor="accent4" w:sz="8" w:space="0"/>
          <w:left w:val="single" w:color="8064A2" w:themeColor="accent4" w:sz="8" w:space="0"/>
          <w:bottom w:val="single" w:color="8064A2" w:themeColor="accent4" w:sz="8" w:space="0"/>
          <w:right w:val="single" w:color="8064A2" w:themeColor="accent4" w:sz="8" w:space="0"/>
        </w:tcBorders>
      </w:tcPr>
    </w:tblStylePr>
    <w:tblStylePr w:type="band1Vert">
      <w:tblPr/>
      <w:tcPr>
        <w:tcBorders>
          <w:top w:val="single" w:color="8064A2" w:themeColor="accent4" w:sz="8" w:space="0"/>
          <w:left w:val="single" w:color="8064A2" w:themeColor="accent4" w:sz="8" w:space="0"/>
          <w:bottom w:val="single" w:color="8064A2" w:themeColor="accent4" w:sz="8" w:space="0"/>
          <w:right w:val="single" w:color="8064A2" w:themeColor="accent4" w:sz="8" w:space="0"/>
        </w:tcBorders>
        <w:shd w:val="clear" w:color="auto" w:fill="DFD8E8" w:themeFill="accent4" w:themeFillTint="3F"/>
      </w:tcPr>
    </w:tblStylePr>
    <w:tblStylePr w:type="band1Horz">
      <w:tblPr/>
      <w:tcPr>
        <w:tcBorders>
          <w:top w:val="single" w:color="8064A2" w:themeColor="accent4" w:sz="8" w:space="0"/>
          <w:left w:val="single" w:color="8064A2" w:themeColor="accent4" w:sz="8" w:space="0"/>
          <w:bottom w:val="single" w:color="8064A2" w:themeColor="accent4" w:sz="8" w:space="0"/>
          <w:right w:val="single" w:color="8064A2" w:themeColor="accent4" w:sz="8" w:space="0"/>
          <w:insideV w:val="single" w:sz="8" w:space="0"/>
        </w:tcBorders>
        <w:shd w:val="clear" w:color="auto" w:fill="DFD8E8" w:themeFill="accent4" w:themeFillTint="3F"/>
      </w:tcPr>
    </w:tblStylePr>
    <w:tblStylePr w:type="band2Horz">
      <w:tblPr/>
      <w:tcPr>
        <w:tcBorders>
          <w:top w:val="single" w:color="8064A2" w:themeColor="accent4" w:sz="8" w:space="0"/>
          <w:left w:val="single" w:color="8064A2" w:themeColor="accent4" w:sz="8" w:space="0"/>
          <w:bottom w:val="single" w:color="8064A2" w:themeColor="accent4" w:sz="8" w:space="0"/>
          <w:right w:val="single" w:color="8064A2" w:themeColor="accent4" w:sz="8" w:space="0"/>
          <w:insideV w:val="single" w:sz="8" w:space="0"/>
        </w:tcBorders>
      </w:tcPr>
    </w:tblStylePr>
  </w:style>
  <w:style w:type="table" w:styleId="56">
    <w:name w:val="Light Grid Accent 5"/>
    <w:basedOn w:val="12"/>
    <w:uiPriority w:val="62"/>
    <w:pPr>
      <w:spacing w:after="0" w:line="240" w:lineRule="auto"/>
    </w:pPr>
    <w:tblPr>
      <w:tblBorders>
        <w:top w:val="single" w:color="4BACC6" w:themeColor="accent5" w:sz="8" w:space="0"/>
        <w:left w:val="single" w:color="4BACC6" w:themeColor="accent5" w:sz="8" w:space="0"/>
        <w:bottom w:val="single" w:color="4BACC6" w:themeColor="accent5" w:sz="8" w:space="0"/>
        <w:right w:val="single" w:color="4BACC6" w:themeColor="accent5" w:sz="8" w:space="0"/>
        <w:insideH w:val="single" w:color="4BACC6" w:themeColor="accent5" w:sz="8" w:space="0"/>
        <w:insideV w:val="single" w:color="4BACC6" w:themeColor="accent5" w:sz="8" w:space="0"/>
      </w:tblBorders>
    </w:tblPr>
    <w:tblStylePr w:type="firstRow">
      <w:pPr>
        <w:spacing w:before="0" w:after="0" w:line="240" w:lineRule="auto"/>
      </w:pPr>
      <w:rPr>
        <w:rFonts w:asciiTheme="majorHAnsi" w:hAnsiTheme="majorHAnsi" w:eastAsiaTheme="majorEastAsia" w:cstheme="majorBidi"/>
        <w:b/>
        <w:bCs/>
      </w:rPr>
      <w:tblPr/>
      <w:tcPr>
        <w:tcBorders>
          <w:top w:val="single" w:color="4BACC6" w:themeColor="accent5" w:sz="8" w:space="0"/>
          <w:left w:val="single" w:color="4BACC6" w:themeColor="accent5" w:sz="8" w:space="0"/>
          <w:bottom w:val="single" w:color="4BACC6" w:themeColor="accent5" w:sz="18" w:space="0"/>
          <w:right w:val="single" w:color="4BACC6" w:themeColor="accent5" w:sz="8" w:space="0"/>
          <w:insideH w:val="nil"/>
          <w:insideV w:val="single"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4BACC6" w:themeColor="accent5" w:sz="6" w:space="0"/>
          <w:left w:val="single" w:color="4BACC6" w:themeColor="accent5" w:sz="8" w:space="0"/>
          <w:bottom w:val="single" w:color="4BACC6" w:themeColor="accent5" w:sz="8" w:space="0"/>
          <w:right w:val="single" w:color="4BACC6" w:themeColor="accent5" w:sz="8" w:space="0"/>
          <w:insideH w:val="nil"/>
          <w:insideV w:val="single" w:sz="8" w:space="0"/>
        </w:tcBorders>
      </w:tcPr>
    </w:tblStylePr>
    <w:tblStylePr w:type="firstCol">
      <w:rPr>
        <w:rFonts w:asciiTheme="majorHAnsi" w:hAnsiTheme="majorHAnsi" w:eastAsiaTheme="majorEastAsia" w:cstheme="majorBidi"/>
        <w:b/>
        <w:bCs/>
      </w:rPr>
    </w:tblStylePr>
    <w:tblStylePr w:type="lastCol">
      <w:rPr>
        <w:rFonts w:asciiTheme="majorHAnsi" w:hAnsiTheme="majorHAnsi" w:eastAsiaTheme="majorEastAsia" w:cstheme="majorBidi"/>
        <w:b/>
        <w:bCs/>
      </w:rPr>
      <w:tblPr/>
      <w:tcPr>
        <w:tcBorders>
          <w:top w:val="single" w:color="4BACC6" w:themeColor="accent5" w:sz="8" w:space="0"/>
          <w:left w:val="single" w:color="4BACC6" w:themeColor="accent5" w:sz="8" w:space="0"/>
          <w:bottom w:val="single" w:color="4BACC6" w:themeColor="accent5" w:sz="8" w:space="0"/>
          <w:right w:val="single" w:color="4BACC6" w:themeColor="accent5" w:sz="8" w:space="0"/>
        </w:tcBorders>
      </w:tcPr>
    </w:tblStylePr>
    <w:tblStylePr w:type="band1Vert">
      <w:tblPr/>
      <w:tcPr>
        <w:tcBorders>
          <w:top w:val="single" w:color="4BACC6" w:themeColor="accent5" w:sz="8" w:space="0"/>
          <w:left w:val="single" w:color="4BACC6" w:themeColor="accent5" w:sz="8" w:space="0"/>
          <w:bottom w:val="single" w:color="4BACC6" w:themeColor="accent5" w:sz="8" w:space="0"/>
          <w:right w:val="single" w:color="4BACC6" w:themeColor="accent5" w:sz="8" w:space="0"/>
        </w:tcBorders>
        <w:shd w:val="clear" w:color="auto" w:fill="D2EAF0" w:themeFill="accent5" w:themeFillTint="3F"/>
      </w:tcPr>
    </w:tblStylePr>
    <w:tblStylePr w:type="band1Horz">
      <w:tblPr/>
      <w:tcPr>
        <w:tcBorders>
          <w:top w:val="single" w:color="4BACC6" w:themeColor="accent5" w:sz="8" w:space="0"/>
          <w:left w:val="single" w:color="4BACC6" w:themeColor="accent5" w:sz="8" w:space="0"/>
          <w:bottom w:val="single" w:color="4BACC6" w:themeColor="accent5" w:sz="8" w:space="0"/>
          <w:right w:val="single" w:color="4BACC6" w:themeColor="accent5" w:sz="8" w:space="0"/>
          <w:insideV w:val="single" w:sz="8" w:space="0"/>
        </w:tcBorders>
        <w:shd w:val="clear" w:color="auto" w:fill="D2EAF0" w:themeFill="accent5" w:themeFillTint="3F"/>
      </w:tcPr>
    </w:tblStylePr>
    <w:tblStylePr w:type="band2Horz">
      <w:tblPr/>
      <w:tcPr>
        <w:tcBorders>
          <w:top w:val="single" w:color="4BACC6" w:themeColor="accent5" w:sz="8" w:space="0"/>
          <w:left w:val="single" w:color="4BACC6" w:themeColor="accent5" w:sz="8" w:space="0"/>
          <w:bottom w:val="single" w:color="4BACC6" w:themeColor="accent5" w:sz="8" w:space="0"/>
          <w:right w:val="single" w:color="4BACC6" w:themeColor="accent5" w:sz="8" w:space="0"/>
          <w:insideV w:val="single" w:sz="8" w:space="0"/>
        </w:tcBorders>
      </w:tcPr>
    </w:tblStylePr>
  </w:style>
  <w:style w:type="table" w:styleId="57">
    <w:name w:val="Light Grid Accent 6"/>
    <w:basedOn w:val="12"/>
    <w:uiPriority w:val="62"/>
    <w:pPr>
      <w:spacing w:after="0" w:line="240" w:lineRule="auto"/>
    </w:pPr>
    <w:tblPr>
      <w:tblBorders>
        <w:top w:val="single" w:color="F79646" w:themeColor="accent6" w:sz="8" w:space="0"/>
        <w:left w:val="single" w:color="F79646" w:themeColor="accent6" w:sz="8" w:space="0"/>
        <w:bottom w:val="single" w:color="F79646" w:themeColor="accent6" w:sz="8" w:space="0"/>
        <w:right w:val="single" w:color="F79646" w:themeColor="accent6" w:sz="8" w:space="0"/>
        <w:insideH w:val="single" w:color="F79646" w:themeColor="accent6" w:sz="8" w:space="0"/>
        <w:insideV w:val="single" w:color="F79646" w:themeColor="accent6" w:sz="8" w:space="0"/>
      </w:tblBorders>
    </w:tblPr>
    <w:tblStylePr w:type="firstRow">
      <w:pPr>
        <w:spacing w:before="0" w:after="0" w:line="240" w:lineRule="auto"/>
      </w:pPr>
      <w:rPr>
        <w:rFonts w:asciiTheme="majorHAnsi" w:hAnsiTheme="majorHAnsi" w:eastAsiaTheme="majorEastAsia" w:cstheme="majorBidi"/>
        <w:b/>
        <w:bCs/>
      </w:rPr>
      <w:tblPr/>
      <w:tcPr>
        <w:tcBorders>
          <w:top w:val="single" w:color="F79646" w:themeColor="accent6" w:sz="8" w:space="0"/>
          <w:left w:val="single" w:color="F79646" w:themeColor="accent6" w:sz="8" w:space="0"/>
          <w:bottom w:val="single" w:color="F79646" w:themeColor="accent6" w:sz="18" w:space="0"/>
          <w:right w:val="single" w:color="F79646" w:themeColor="accent6" w:sz="8" w:space="0"/>
          <w:insideH w:val="nil"/>
          <w:insideV w:val="single"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F79646" w:themeColor="accent6" w:sz="6" w:space="0"/>
          <w:left w:val="single" w:color="F79646" w:themeColor="accent6" w:sz="8" w:space="0"/>
          <w:bottom w:val="single" w:color="F79646" w:themeColor="accent6" w:sz="8" w:space="0"/>
          <w:right w:val="single" w:color="F79646" w:themeColor="accent6" w:sz="8" w:space="0"/>
          <w:insideH w:val="nil"/>
          <w:insideV w:val="single" w:sz="8" w:space="0"/>
        </w:tcBorders>
      </w:tcPr>
    </w:tblStylePr>
    <w:tblStylePr w:type="firstCol">
      <w:rPr>
        <w:rFonts w:asciiTheme="majorHAnsi" w:hAnsiTheme="majorHAnsi" w:eastAsiaTheme="majorEastAsia" w:cstheme="majorBidi"/>
        <w:b/>
        <w:bCs/>
      </w:rPr>
    </w:tblStylePr>
    <w:tblStylePr w:type="lastCol">
      <w:rPr>
        <w:rFonts w:asciiTheme="majorHAnsi" w:hAnsiTheme="majorHAnsi" w:eastAsiaTheme="majorEastAsia" w:cstheme="majorBidi"/>
        <w:b/>
        <w:bCs/>
      </w:rPr>
      <w:tblPr/>
      <w:tcPr>
        <w:tcBorders>
          <w:top w:val="single" w:color="F79646" w:themeColor="accent6" w:sz="8" w:space="0"/>
          <w:left w:val="single" w:color="F79646" w:themeColor="accent6" w:sz="8" w:space="0"/>
          <w:bottom w:val="single" w:color="F79646" w:themeColor="accent6" w:sz="8" w:space="0"/>
          <w:right w:val="single" w:color="F79646" w:themeColor="accent6" w:sz="8" w:space="0"/>
        </w:tcBorders>
      </w:tcPr>
    </w:tblStylePr>
    <w:tblStylePr w:type="band1Vert">
      <w:tblPr/>
      <w:tcPr>
        <w:tcBorders>
          <w:top w:val="single" w:color="F79646" w:themeColor="accent6" w:sz="8" w:space="0"/>
          <w:left w:val="single" w:color="F79646" w:themeColor="accent6" w:sz="8" w:space="0"/>
          <w:bottom w:val="single" w:color="F79646" w:themeColor="accent6" w:sz="8" w:space="0"/>
          <w:right w:val="single" w:color="F79646" w:themeColor="accent6" w:sz="8" w:space="0"/>
        </w:tcBorders>
        <w:shd w:val="clear" w:color="auto" w:fill="FDE5D1" w:themeFill="accent6" w:themeFillTint="3F"/>
      </w:tcPr>
    </w:tblStylePr>
    <w:tblStylePr w:type="band1Horz">
      <w:tblPr/>
      <w:tcPr>
        <w:tcBorders>
          <w:top w:val="single" w:color="F79646" w:themeColor="accent6" w:sz="8" w:space="0"/>
          <w:left w:val="single" w:color="F79646" w:themeColor="accent6" w:sz="8" w:space="0"/>
          <w:bottom w:val="single" w:color="F79646" w:themeColor="accent6" w:sz="8" w:space="0"/>
          <w:right w:val="single" w:color="F79646" w:themeColor="accent6" w:sz="8" w:space="0"/>
          <w:insideV w:val="single" w:sz="8" w:space="0"/>
        </w:tcBorders>
        <w:shd w:val="clear" w:color="auto" w:fill="FDE5D1" w:themeFill="accent6" w:themeFillTint="3F"/>
      </w:tcPr>
    </w:tblStylePr>
    <w:tblStylePr w:type="band2Horz">
      <w:tblPr/>
      <w:tcPr>
        <w:tcBorders>
          <w:top w:val="single" w:color="F79646" w:themeColor="accent6" w:sz="8" w:space="0"/>
          <w:left w:val="single" w:color="F79646" w:themeColor="accent6" w:sz="8" w:space="0"/>
          <w:bottom w:val="single" w:color="F79646" w:themeColor="accent6" w:sz="8" w:space="0"/>
          <w:right w:val="single" w:color="F79646" w:themeColor="accent6" w:sz="8" w:space="0"/>
          <w:insideV w:val="single" w:sz="8" w:space="0"/>
        </w:tcBorders>
      </w:tcPr>
    </w:tblStylePr>
  </w:style>
  <w:style w:type="table" w:styleId="58">
    <w:name w:val="Medium Shading 1"/>
    <w:basedOn w:val="12"/>
    <w:uiPriority w:val="63"/>
    <w:pPr>
      <w:spacing w:after="0" w:line="240" w:lineRule="auto"/>
    </w:pPr>
    <w:tblPr>
      <w:tblBorders>
        <w:top w:val="single" w:color="3F3F3F" w:themeColor="text1" w:themeTint="BF" w:sz="8" w:space="0"/>
        <w:left w:val="single" w:color="3F3F3F" w:themeColor="text1" w:themeTint="BF" w:sz="8" w:space="0"/>
        <w:bottom w:val="single" w:color="3F3F3F" w:themeColor="text1" w:themeTint="BF" w:sz="8" w:space="0"/>
        <w:right w:val="single" w:color="3F3F3F" w:themeColor="text1" w:themeTint="BF" w:sz="8" w:space="0"/>
        <w:insideH w:val="single" w:color="3F3F3F" w:themeColor="text1" w:themeTint="BF" w:sz="8" w:space="0"/>
      </w:tblBorders>
    </w:tblPr>
    <w:tblStylePr w:type="firstRow">
      <w:pPr>
        <w:spacing w:before="0" w:after="0" w:line="240" w:lineRule="auto"/>
      </w:pPr>
      <w:rPr>
        <w:b/>
        <w:bCs/>
        <w:color w:val="FFFFFF" w:themeColor="background1"/>
        <w14:textFill>
          <w14:solidFill>
            <w14:schemeClr w14:val="bg1"/>
          </w14:solidFill>
        </w14:textFill>
      </w:rPr>
      <w:tblPr/>
      <w:tcPr>
        <w:tcBorders>
          <w:top w:val="single" w:color="3F3F3F" w:themeColor="text1" w:themeTint="BF" w:sz="8" w:space="0"/>
          <w:left w:val="single" w:color="3F3F3F" w:themeColor="text1" w:themeTint="BF" w:sz="8" w:space="0"/>
          <w:bottom w:val="single" w:color="3F3F3F" w:themeColor="text1" w:themeTint="BF" w:sz="8" w:space="0"/>
          <w:right w:val="single" w:color="3F3F3F" w:themeColor="text1" w:themeTint="BF" w:sz="8" w:space="0"/>
          <w:insideH w:val="nil"/>
          <w:insideV w:val="nil"/>
        </w:tcBorders>
        <w:shd w:val="clear" w:color="auto" w:fill="000000" w:themeFill="text1"/>
      </w:tcPr>
    </w:tblStylePr>
    <w:tblStylePr w:type="lastRow">
      <w:pPr>
        <w:spacing w:before="0" w:after="0" w:line="240" w:lineRule="auto"/>
      </w:pPr>
      <w:rPr>
        <w:b/>
        <w:bCs/>
      </w:rPr>
      <w:tblPr/>
      <w:tcPr>
        <w:tcBorders>
          <w:top w:val="double" w:color="3F3F3F" w:themeColor="text1" w:themeTint="BF" w:sz="6" w:space="0"/>
          <w:left w:val="single" w:color="3F3F3F" w:themeColor="text1" w:themeTint="BF" w:sz="8" w:space="0"/>
          <w:bottom w:val="single" w:color="3F3F3F" w:themeColor="text1" w:themeTint="BF" w:sz="8" w:space="0"/>
          <w:right w:val="single" w:color="3F3F3F" w:themeColor="text1" w:themeTint="BF" w:sz="8" w:space="0"/>
          <w:insideH w:val="nil"/>
          <w:insideV w:val="nil"/>
        </w:tcBorders>
      </w:tcPr>
    </w:tblStylePr>
    <w:tblStylePr w:type="firstCol">
      <w:rPr>
        <w:b/>
        <w:bCs/>
      </w:rPr>
    </w:tblStylePr>
    <w:tblStylePr w:type="lastCol">
      <w:rPr>
        <w:b/>
        <w:bCs/>
      </w:rPr>
    </w:tblStylePr>
    <w:tblStylePr w:type="band1Vert">
      <w:tblPr/>
      <w:tcPr>
        <w:shd w:val="clear" w:color="auto" w:fill="BFBFBF" w:themeFill="text1" w:themeFillTint="3F"/>
      </w:tcPr>
    </w:tblStylePr>
    <w:tblStylePr w:type="band1Horz">
      <w:tblPr/>
      <w:tcPr>
        <w:tcBorders>
          <w:insideH w:val="nil"/>
          <w:insideV w:val="nil"/>
        </w:tcBorders>
        <w:shd w:val="clear" w:color="auto" w:fill="BFBFBF" w:themeFill="text1" w:themeFillTint="3F"/>
      </w:tcPr>
    </w:tblStylePr>
    <w:tblStylePr w:type="band2Horz">
      <w:tblPr/>
      <w:tcPr>
        <w:tcBorders>
          <w:insideH w:val="nil"/>
          <w:insideV w:val="nil"/>
        </w:tcBorders>
      </w:tcPr>
    </w:tblStylePr>
  </w:style>
  <w:style w:type="table" w:styleId="59">
    <w:name w:val="Medium Shading 1 Accent 1"/>
    <w:basedOn w:val="12"/>
    <w:qFormat/>
    <w:uiPriority w:val="63"/>
    <w:pPr>
      <w:spacing w:after="0" w:line="240" w:lineRule="auto"/>
    </w:pPr>
    <w:tblPr>
      <w:tblBorders>
        <w:top w:val="single" w:color="7BA0CD" w:themeColor="accent1" w:themeTint="BF" w:sz="8" w:space="0"/>
        <w:left w:val="single" w:color="7BA0CD" w:themeColor="accent1" w:themeTint="BF" w:sz="8" w:space="0"/>
        <w:bottom w:val="single" w:color="7BA0CD" w:themeColor="accent1" w:themeTint="BF" w:sz="8" w:space="0"/>
        <w:right w:val="single" w:color="7BA0CD" w:themeColor="accent1" w:themeTint="BF" w:sz="8" w:space="0"/>
        <w:insideH w:val="single" w:color="7BA0CD" w:themeColor="accent1" w:themeTint="BF" w:sz="8" w:space="0"/>
      </w:tblBorders>
    </w:tblPr>
    <w:tblStylePr w:type="firstRow">
      <w:pPr>
        <w:spacing w:before="0" w:after="0" w:line="240" w:lineRule="auto"/>
      </w:pPr>
      <w:rPr>
        <w:b/>
        <w:bCs/>
        <w:color w:val="FFFFFF" w:themeColor="background1"/>
        <w14:textFill>
          <w14:solidFill>
            <w14:schemeClr w14:val="bg1"/>
          </w14:solidFill>
        </w14:textFill>
      </w:rPr>
      <w:tblPr/>
      <w:tcPr>
        <w:tcBorders>
          <w:top w:val="single" w:color="7BA0CD" w:themeColor="accent1" w:themeTint="BF" w:sz="8" w:space="0"/>
          <w:left w:val="single" w:color="7BA0CD" w:themeColor="accent1" w:themeTint="BF" w:sz="8" w:space="0"/>
          <w:bottom w:val="single" w:color="7BA0CD" w:themeColor="accent1" w:themeTint="BF" w:sz="8" w:space="0"/>
          <w:right w:val="single" w:color="7BA0CD" w:themeColor="accent1" w:themeTint="BF" w:sz="8" w:space="0"/>
          <w:insideH w:val="nil"/>
          <w:insideV w:val="nil"/>
        </w:tcBorders>
        <w:shd w:val="clear" w:color="auto" w:fill="4F81BD" w:themeFill="accent1"/>
      </w:tcPr>
    </w:tblStylePr>
    <w:tblStylePr w:type="lastRow">
      <w:pPr>
        <w:spacing w:before="0" w:after="0" w:line="240" w:lineRule="auto"/>
      </w:pPr>
      <w:rPr>
        <w:b/>
        <w:bCs/>
      </w:rPr>
      <w:tblPr/>
      <w:tcPr>
        <w:tcBorders>
          <w:top w:val="double" w:color="7BA0CD" w:themeColor="accent1" w:themeTint="BF" w:sz="6" w:space="0"/>
          <w:left w:val="single" w:color="7BA0CD" w:themeColor="accent1" w:themeTint="BF" w:sz="8" w:space="0"/>
          <w:bottom w:val="single" w:color="7BA0CD" w:themeColor="accent1" w:themeTint="BF" w:sz="8" w:space="0"/>
          <w:right w:val="single" w:color="7BA0CD" w:themeColor="accent1" w:themeTint="BF" w:sz="8" w:space="0"/>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60">
    <w:name w:val="Medium Shading 1 Accent 2"/>
    <w:basedOn w:val="12"/>
    <w:uiPriority w:val="63"/>
    <w:pPr>
      <w:spacing w:after="0" w:line="240" w:lineRule="auto"/>
    </w:pPr>
    <w:tblPr>
      <w:tblBorders>
        <w:top w:val="single" w:color="CF7B79" w:themeColor="accent2" w:themeTint="BF" w:sz="8" w:space="0"/>
        <w:left w:val="single" w:color="CF7B79" w:themeColor="accent2" w:themeTint="BF" w:sz="8" w:space="0"/>
        <w:bottom w:val="single" w:color="CF7B79" w:themeColor="accent2" w:themeTint="BF" w:sz="8" w:space="0"/>
        <w:right w:val="single" w:color="CF7B79" w:themeColor="accent2" w:themeTint="BF" w:sz="8" w:space="0"/>
        <w:insideH w:val="single" w:color="CF7B79" w:themeColor="accent2" w:themeTint="BF" w:sz="8" w:space="0"/>
      </w:tblBorders>
    </w:tblPr>
    <w:tblStylePr w:type="firstRow">
      <w:pPr>
        <w:spacing w:before="0" w:after="0" w:line="240" w:lineRule="auto"/>
      </w:pPr>
      <w:rPr>
        <w:b/>
        <w:bCs/>
        <w:color w:val="FFFFFF" w:themeColor="background1"/>
        <w14:textFill>
          <w14:solidFill>
            <w14:schemeClr w14:val="bg1"/>
          </w14:solidFill>
        </w14:textFill>
      </w:rPr>
      <w:tblPr/>
      <w:tcPr>
        <w:tcBorders>
          <w:top w:val="single" w:color="CF7B79" w:themeColor="accent2" w:themeTint="BF" w:sz="8" w:space="0"/>
          <w:left w:val="single" w:color="CF7B79" w:themeColor="accent2" w:themeTint="BF" w:sz="8" w:space="0"/>
          <w:bottom w:val="single" w:color="CF7B79" w:themeColor="accent2" w:themeTint="BF" w:sz="8" w:space="0"/>
          <w:right w:val="single" w:color="CF7B79" w:themeColor="accent2" w:themeTint="BF" w:sz="8" w:space="0"/>
          <w:insideH w:val="nil"/>
          <w:insideV w:val="nil"/>
        </w:tcBorders>
        <w:shd w:val="clear" w:color="auto" w:fill="C0504D" w:themeFill="accent2"/>
      </w:tcPr>
    </w:tblStylePr>
    <w:tblStylePr w:type="lastRow">
      <w:pPr>
        <w:spacing w:before="0" w:after="0" w:line="240" w:lineRule="auto"/>
      </w:pPr>
      <w:rPr>
        <w:b/>
        <w:bCs/>
      </w:rPr>
      <w:tblPr/>
      <w:tcPr>
        <w:tcBorders>
          <w:top w:val="double" w:color="CF7B79" w:themeColor="accent2" w:themeTint="BF" w:sz="6" w:space="0"/>
          <w:left w:val="single" w:color="CF7B79" w:themeColor="accent2" w:themeTint="BF" w:sz="8" w:space="0"/>
          <w:bottom w:val="single" w:color="CF7B79" w:themeColor="accent2" w:themeTint="BF" w:sz="8" w:space="0"/>
          <w:right w:val="single" w:color="CF7B79" w:themeColor="accent2" w:themeTint="BF" w:sz="8" w:space="0"/>
          <w:insideH w:val="nil"/>
          <w:insideV w:val="nil"/>
        </w:tcBorders>
      </w:tcPr>
    </w:tblStylePr>
    <w:tblStylePr w:type="firstCol">
      <w:rPr>
        <w:b/>
        <w:bCs/>
      </w:rPr>
    </w:tblStylePr>
    <w:tblStylePr w:type="lastCol">
      <w:rPr>
        <w:b/>
        <w:bCs/>
      </w:rPr>
    </w:tblStylePr>
    <w:tblStylePr w:type="band1Vert">
      <w:tblPr/>
      <w:tcPr>
        <w:shd w:val="clear" w:color="auto" w:fill="EFD3D3" w:themeFill="accent2" w:themeFillTint="3F"/>
      </w:tcPr>
    </w:tblStylePr>
    <w:tblStylePr w:type="band1Horz">
      <w:tblPr/>
      <w:tcPr>
        <w:tcBorders>
          <w:insideH w:val="nil"/>
          <w:insideV w:val="nil"/>
        </w:tcBorders>
        <w:shd w:val="clear" w:color="auto" w:fill="EFD3D3" w:themeFill="accent2" w:themeFillTint="3F"/>
      </w:tcPr>
    </w:tblStylePr>
    <w:tblStylePr w:type="band2Horz">
      <w:tblPr/>
      <w:tcPr>
        <w:tcBorders>
          <w:insideH w:val="nil"/>
          <w:insideV w:val="nil"/>
        </w:tcBorders>
      </w:tcPr>
    </w:tblStylePr>
  </w:style>
  <w:style w:type="table" w:styleId="61">
    <w:name w:val="Medium Shading 1 Accent 3"/>
    <w:basedOn w:val="12"/>
    <w:uiPriority w:val="63"/>
    <w:pPr>
      <w:spacing w:after="0" w:line="240" w:lineRule="auto"/>
    </w:pPr>
    <w:tblPr>
      <w:tblBorders>
        <w:top w:val="single" w:color="B4CC82" w:themeColor="accent3" w:themeTint="BF" w:sz="8" w:space="0"/>
        <w:left w:val="single" w:color="B4CC82" w:themeColor="accent3" w:themeTint="BF" w:sz="8" w:space="0"/>
        <w:bottom w:val="single" w:color="B4CC82" w:themeColor="accent3" w:themeTint="BF" w:sz="8" w:space="0"/>
        <w:right w:val="single" w:color="B4CC82" w:themeColor="accent3" w:themeTint="BF" w:sz="8" w:space="0"/>
        <w:insideH w:val="single" w:color="B4CC82" w:themeColor="accent3" w:themeTint="BF" w:sz="8" w:space="0"/>
      </w:tblBorders>
    </w:tblPr>
    <w:tblStylePr w:type="firstRow">
      <w:pPr>
        <w:spacing w:before="0" w:after="0" w:line="240" w:lineRule="auto"/>
      </w:pPr>
      <w:rPr>
        <w:b/>
        <w:bCs/>
        <w:color w:val="FFFFFF" w:themeColor="background1"/>
        <w14:textFill>
          <w14:solidFill>
            <w14:schemeClr w14:val="bg1"/>
          </w14:solidFill>
        </w14:textFill>
      </w:rPr>
      <w:tblPr/>
      <w:tcPr>
        <w:tcBorders>
          <w:top w:val="single" w:color="B4CC82" w:themeColor="accent3" w:themeTint="BF" w:sz="8" w:space="0"/>
          <w:left w:val="single" w:color="B4CC82" w:themeColor="accent3" w:themeTint="BF" w:sz="8" w:space="0"/>
          <w:bottom w:val="single" w:color="B4CC82" w:themeColor="accent3" w:themeTint="BF" w:sz="8" w:space="0"/>
          <w:right w:val="single" w:color="B4CC82" w:themeColor="accent3" w:themeTint="BF" w:sz="8" w:space="0"/>
          <w:insideH w:val="nil"/>
          <w:insideV w:val="nil"/>
        </w:tcBorders>
        <w:shd w:val="clear" w:color="auto" w:fill="9BBB59" w:themeFill="accent3"/>
      </w:tcPr>
    </w:tblStylePr>
    <w:tblStylePr w:type="lastRow">
      <w:pPr>
        <w:spacing w:before="0" w:after="0" w:line="240" w:lineRule="auto"/>
      </w:pPr>
      <w:rPr>
        <w:b/>
        <w:bCs/>
      </w:rPr>
      <w:tblPr/>
      <w:tcPr>
        <w:tcBorders>
          <w:top w:val="double" w:color="B4CC82" w:themeColor="accent3" w:themeTint="BF" w:sz="6" w:space="0"/>
          <w:left w:val="single" w:color="B4CC82" w:themeColor="accent3" w:themeTint="BF" w:sz="8" w:space="0"/>
          <w:bottom w:val="single" w:color="B4CC82" w:themeColor="accent3" w:themeTint="BF" w:sz="8" w:space="0"/>
          <w:right w:val="single" w:color="B4CC82" w:themeColor="accent3" w:themeTint="BF" w:sz="8" w:space="0"/>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62">
    <w:name w:val="Medium Shading 1 Accent 4"/>
    <w:basedOn w:val="12"/>
    <w:uiPriority w:val="63"/>
    <w:pPr>
      <w:spacing w:after="0" w:line="240" w:lineRule="auto"/>
    </w:pPr>
    <w:tblPr>
      <w:tblBorders>
        <w:top w:val="single" w:color="9F8AB9" w:themeColor="accent4" w:themeTint="BF" w:sz="8" w:space="0"/>
        <w:left w:val="single" w:color="9F8AB9" w:themeColor="accent4" w:themeTint="BF" w:sz="8" w:space="0"/>
        <w:bottom w:val="single" w:color="9F8AB9" w:themeColor="accent4" w:themeTint="BF" w:sz="8" w:space="0"/>
        <w:right w:val="single" w:color="9F8AB9" w:themeColor="accent4" w:themeTint="BF" w:sz="8" w:space="0"/>
        <w:insideH w:val="single" w:color="9F8AB9" w:themeColor="accent4" w:themeTint="BF" w:sz="8" w:space="0"/>
      </w:tblBorders>
    </w:tblPr>
    <w:tblStylePr w:type="firstRow">
      <w:pPr>
        <w:spacing w:before="0" w:after="0" w:line="240" w:lineRule="auto"/>
      </w:pPr>
      <w:rPr>
        <w:b/>
        <w:bCs/>
        <w:color w:val="FFFFFF" w:themeColor="background1"/>
        <w14:textFill>
          <w14:solidFill>
            <w14:schemeClr w14:val="bg1"/>
          </w14:solidFill>
        </w14:textFill>
      </w:rPr>
      <w:tblPr/>
      <w:tcPr>
        <w:tcBorders>
          <w:top w:val="single" w:color="9F8AB9" w:themeColor="accent4" w:themeTint="BF" w:sz="8" w:space="0"/>
          <w:left w:val="single" w:color="9F8AB9" w:themeColor="accent4" w:themeTint="BF" w:sz="8" w:space="0"/>
          <w:bottom w:val="single" w:color="9F8AB9" w:themeColor="accent4" w:themeTint="BF" w:sz="8" w:space="0"/>
          <w:right w:val="single" w:color="9F8AB9" w:themeColor="accent4" w:themeTint="BF" w:sz="8" w:space="0"/>
          <w:insideH w:val="nil"/>
          <w:insideV w:val="nil"/>
        </w:tcBorders>
        <w:shd w:val="clear" w:color="auto" w:fill="8064A2" w:themeFill="accent4"/>
      </w:tcPr>
    </w:tblStylePr>
    <w:tblStylePr w:type="lastRow">
      <w:pPr>
        <w:spacing w:before="0" w:after="0" w:line="240" w:lineRule="auto"/>
      </w:pPr>
      <w:rPr>
        <w:b/>
        <w:bCs/>
      </w:rPr>
      <w:tblPr/>
      <w:tcPr>
        <w:tcBorders>
          <w:top w:val="double" w:color="9F8AB9" w:themeColor="accent4" w:themeTint="BF" w:sz="6" w:space="0"/>
          <w:left w:val="single" w:color="9F8AB9" w:themeColor="accent4" w:themeTint="BF" w:sz="8" w:space="0"/>
          <w:bottom w:val="single" w:color="9F8AB9" w:themeColor="accent4" w:themeTint="BF" w:sz="8" w:space="0"/>
          <w:right w:val="single" w:color="9F8AB9" w:themeColor="accent4" w:themeTint="BF" w:sz="8" w:space="0"/>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63">
    <w:name w:val="Medium Shading 1 Accent 5"/>
    <w:basedOn w:val="12"/>
    <w:uiPriority w:val="63"/>
    <w:pPr>
      <w:spacing w:after="0" w:line="240" w:lineRule="auto"/>
    </w:pPr>
    <w:tblPr>
      <w:tblBorders>
        <w:top w:val="single" w:color="78C0D4" w:themeColor="accent5" w:themeTint="BF" w:sz="8" w:space="0"/>
        <w:left w:val="single" w:color="78C0D4" w:themeColor="accent5" w:themeTint="BF" w:sz="8" w:space="0"/>
        <w:bottom w:val="single" w:color="78C0D4" w:themeColor="accent5" w:themeTint="BF" w:sz="8" w:space="0"/>
        <w:right w:val="single" w:color="78C0D4" w:themeColor="accent5" w:themeTint="BF" w:sz="8" w:space="0"/>
        <w:insideH w:val="single" w:color="78C0D4" w:themeColor="accent5" w:themeTint="BF" w:sz="8" w:space="0"/>
      </w:tblBorders>
    </w:tblPr>
    <w:tblStylePr w:type="firstRow">
      <w:pPr>
        <w:spacing w:before="0" w:after="0" w:line="240" w:lineRule="auto"/>
      </w:pPr>
      <w:rPr>
        <w:b/>
        <w:bCs/>
        <w:color w:val="FFFFFF" w:themeColor="background1"/>
        <w14:textFill>
          <w14:solidFill>
            <w14:schemeClr w14:val="bg1"/>
          </w14:solidFill>
        </w14:textFill>
      </w:rPr>
      <w:tblPr/>
      <w:tcPr>
        <w:tcBorders>
          <w:top w:val="single" w:color="78C0D4" w:themeColor="accent5" w:themeTint="BF" w:sz="8" w:space="0"/>
          <w:left w:val="single" w:color="78C0D4" w:themeColor="accent5" w:themeTint="BF" w:sz="8" w:space="0"/>
          <w:bottom w:val="single" w:color="78C0D4" w:themeColor="accent5" w:themeTint="BF" w:sz="8" w:space="0"/>
          <w:right w:val="single" w:color="78C0D4" w:themeColor="accent5" w:themeTint="BF" w:sz="8" w:space="0"/>
          <w:insideH w:val="nil"/>
          <w:insideV w:val="nil"/>
        </w:tcBorders>
        <w:shd w:val="clear" w:color="auto" w:fill="4BACC6" w:themeFill="accent5"/>
      </w:tcPr>
    </w:tblStylePr>
    <w:tblStylePr w:type="lastRow">
      <w:pPr>
        <w:spacing w:before="0" w:after="0" w:line="240" w:lineRule="auto"/>
      </w:pPr>
      <w:rPr>
        <w:b/>
        <w:bCs/>
      </w:rPr>
      <w:tblPr/>
      <w:tcPr>
        <w:tcBorders>
          <w:top w:val="double" w:color="78C0D4" w:themeColor="accent5" w:themeTint="BF" w:sz="6" w:space="0"/>
          <w:left w:val="single" w:color="78C0D4" w:themeColor="accent5" w:themeTint="BF" w:sz="8" w:space="0"/>
          <w:bottom w:val="single" w:color="78C0D4" w:themeColor="accent5" w:themeTint="BF" w:sz="8" w:space="0"/>
          <w:right w:val="single" w:color="78C0D4" w:themeColor="accent5" w:themeTint="BF" w:sz="8" w:space="0"/>
          <w:insideH w:val="nil"/>
          <w:insideV w:val="nil"/>
        </w:tcBorders>
      </w:tcPr>
    </w:tblStylePr>
    <w:tblStylePr w:type="firstCol">
      <w:rPr>
        <w:b/>
        <w:bCs/>
      </w:rPr>
    </w:tblStylePr>
    <w:tblStylePr w:type="lastCol">
      <w:rPr>
        <w:b/>
        <w:bCs/>
      </w:rPr>
    </w:tblStylePr>
    <w:tblStylePr w:type="band1Vert">
      <w:tblPr/>
      <w:tcPr>
        <w:shd w:val="clear" w:color="auto" w:fill="D2EAF0" w:themeFill="accent5" w:themeFillTint="3F"/>
      </w:tcPr>
    </w:tblStylePr>
    <w:tblStylePr w:type="band1Horz">
      <w:tblPr/>
      <w:tcPr>
        <w:tcBorders>
          <w:insideH w:val="nil"/>
          <w:insideV w:val="nil"/>
        </w:tcBorders>
        <w:shd w:val="clear" w:color="auto" w:fill="D2EAF0" w:themeFill="accent5" w:themeFillTint="3F"/>
      </w:tcPr>
    </w:tblStylePr>
    <w:tblStylePr w:type="band2Horz">
      <w:tblPr/>
      <w:tcPr>
        <w:tcBorders>
          <w:insideH w:val="nil"/>
          <w:insideV w:val="nil"/>
        </w:tcBorders>
      </w:tcPr>
    </w:tblStylePr>
  </w:style>
  <w:style w:type="table" w:styleId="64">
    <w:name w:val="Medium Shading 1 Accent 6"/>
    <w:basedOn w:val="12"/>
    <w:uiPriority w:val="63"/>
    <w:pPr>
      <w:spacing w:after="0" w:line="240" w:lineRule="auto"/>
    </w:pPr>
    <w:tblPr>
      <w:tblBorders>
        <w:top w:val="single" w:color="F9B074" w:themeColor="accent6" w:themeTint="BF" w:sz="8" w:space="0"/>
        <w:left w:val="single" w:color="F9B074" w:themeColor="accent6" w:themeTint="BF" w:sz="8" w:space="0"/>
        <w:bottom w:val="single" w:color="F9B074" w:themeColor="accent6" w:themeTint="BF" w:sz="8" w:space="0"/>
        <w:right w:val="single" w:color="F9B074" w:themeColor="accent6" w:themeTint="BF" w:sz="8" w:space="0"/>
        <w:insideH w:val="single" w:color="F9B074" w:themeColor="accent6" w:themeTint="BF" w:sz="8" w:space="0"/>
      </w:tblBorders>
    </w:tblPr>
    <w:tblStylePr w:type="firstRow">
      <w:pPr>
        <w:spacing w:before="0" w:after="0" w:line="240" w:lineRule="auto"/>
      </w:pPr>
      <w:rPr>
        <w:b/>
        <w:bCs/>
        <w:color w:val="FFFFFF" w:themeColor="background1"/>
        <w14:textFill>
          <w14:solidFill>
            <w14:schemeClr w14:val="bg1"/>
          </w14:solidFill>
        </w14:textFill>
      </w:rPr>
      <w:tblPr/>
      <w:tcPr>
        <w:tcBorders>
          <w:top w:val="single" w:color="F9B074" w:themeColor="accent6" w:themeTint="BF" w:sz="8" w:space="0"/>
          <w:left w:val="single" w:color="F9B074" w:themeColor="accent6" w:themeTint="BF" w:sz="8" w:space="0"/>
          <w:bottom w:val="single" w:color="F9B074" w:themeColor="accent6" w:themeTint="BF" w:sz="8" w:space="0"/>
          <w:right w:val="single" w:color="F9B074" w:themeColor="accent6" w:themeTint="BF" w:sz="8" w:space="0"/>
          <w:insideH w:val="nil"/>
          <w:insideV w:val="nil"/>
        </w:tcBorders>
        <w:shd w:val="clear" w:color="auto" w:fill="F79646" w:themeFill="accent6"/>
      </w:tcPr>
    </w:tblStylePr>
    <w:tblStylePr w:type="lastRow">
      <w:pPr>
        <w:spacing w:before="0" w:after="0" w:line="240" w:lineRule="auto"/>
      </w:pPr>
      <w:rPr>
        <w:b/>
        <w:bCs/>
      </w:rPr>
      <w:tblPr/>
      <w:tcPr>
        <w:tcBorders>
          <w:top w:val="double" w:color="F9B074" w:themeColor="accent6" w:themeTint="BF" w:sz="6" w:space="0"/>
          <w:left w:val="single" w:color="F9B074" w:themeColor="accent6" w:themeTint="BF" w:sz="8" w:space="0"/>
          <w:bottom w:val="single" w:color="F9B074" w:themeColor="accent6" w:themeTint="BF" w:sz="8" w:space="0"/>
          <w:right w:val="single" w:color="F9B074" w:themeColor="accent6" w:themeTint="BF" w:sz="8" w:space="0"/>
          <w:insideH w:val="nil"/>
          <w:insideV w:val="nil"/>
        </w:tcBorders>
      </w:tcPr>
    </w:tblStylePr>
    <w:tblStylePr w:type="firstCol">
      <w:rPr>
        <w:b/>
        <w:bCs/>
      </w:rPr>
    </w:tblStylePr>
    <w:tblStylePr w:type="lastCol">
      <w:rPr>
        <w:b/>
        <w:bCs/>
      </w:rPr>
    </w:tblStylePr>
    <w:tblStylePr w:type="band1Vert">
      <w:tblPr/>
      <w:tcPr>
        <w:shd w:val="clear" w:color="auto" w:fill="FDE5D1" w:themeFill="accent6" w:themeFillTint="3F"/>
      </w:tcPr>
    </w:tblStylePr>
    <w:tblStylePr w:type="band1Horz">
      <w:tblPr/>
      <w:tcPr>
        <w:tcBorders>
          <w:insideH w:val="nil"/>
          <w:insideV w:val="nil"/>
        </w:tcBorders>
        <w:shd w:val="clear" w:color="auto" w:fill="FDE5D1" w:themeFill="accent6" w:themeFillTint="3F"/>
      </w:tcPr>
    </w:tblStylePr>
    <w:tblStylePr w:type="band2Horz">
      <w:tblPr/>
      <w:tcPr>
        <w:tcBorders>
          <w:insideH w:val="nil"/>
          <w:insideV w:val="nil"/>
        </w:tcBorders>
      </w:tcPr>
    </w:tblStylePr>
  </w:style>
  <w:style w:type="table" w:styleId="65">
    <w:name w:val="Medium Shading 2"/>
    <w:basedOn w:val="12"/>
    <w:uiPriority w:val="64"/>
    <w:pPr>
      <w:spacing w:after="0" w:line="240" w:lineRule="auto"/>
    </w:pPr>
    <w:tblPr>
      <w:tblBorders>
        <w:top w:val="single" w:color="auto" w:sz="18" w:space="0"/>
        <w:bottom w:val="single" w:color="auto" w:sz="18" w:space="0"/>
      </w:tblBorders>
    </w:tblPr>
    <w:tblStylePr w:type="firstRow">
      <w:pPr>
        <w:spacing w:before="0" w:after="0" w:line="240" w:lineRule="auto"/>
      </w:pPr>
      <w:rPr>
        <w:b/>
        <w:bCs/>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val="FFFFFF" w:themeColor="background1"/>
        <w14:textFill>
          <w14:solidFill>
            <w14:schemeClr w14:val="bg1"/>
          </w14:solidFill>
        </w14:textFill>
      </w:rPr>
      <w:tblPr/>
      <w:tcPr>
        <w:tcBorders>
          <w:top w:val="nil"/>
          <w:left w:val="nil"/>
          <w:bottom w:val="single" w:color="auto" w:sz="18" w:space="0"/>
          <w:right w:val="nil"/>
          <w:insideH w:val="nil"/>
          <w:insideV w:val="nil"/>
        </w:tcBorders>
        <w:shd w:val="clear" w:color="auto" w:fill="000000" w:themeFill="text1"/>
      </w:tcPr>
    </w:tblStylePr>
    <w:tblStylePr w:type="lastCol">
      <w:rPr>
        <w:b/>
        <w:bCs/>
        <w:color w:val="FFFFFF" w:themeColor="background1"/>
        <w14:textFill>
          <w14:solidFill>
            <w14:schemeClr w14:val="bg1"/>
          </w14:solidFill>
        </w14:textFill>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7D7D7" w:themeFill="background1" w:themeFillShade="D8"/>
      </w:tcPr>
    </w:tblStylePr>
    <w:tblStylePr w:type="band1Horz">
      <w:tblPr/>
      <w:tcPr>
        <w:shd w:val="clear" w:color="auto" w:fill="D7D7D7"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tcPr>
    </w:tblStylePr>
  </w:style>
  <w:style w:type="table" w:styleId="66">
    <w:name w:val="Medium Shading 2 Accent 1"/>
    <w:basedOn w:val="12"/>
    <w:uiPriority w:val="64"/>
    <w:pPr>
      <w:spacing w:after="0" w:line="240" w:lineRule="auto"/>
    </w:pPr>
    <w:tblPr>
      <w:tblBorders>
        <w:top w:val="single" w:color="auto" w:sz="18" w:space="0"/>
        <w:bottom w:val="single" w:color="auto" w:sz="18" w:space="0"/>
      </w:tblBorders>
    </w:tblPr>
    <w:tblStylePr w:type="firstRow">
      <w:pPr>
        <w:spacing w:before="0" w:after="0" w:line="240" w:lineRule="auto"/>
      </w:pPr>
      <w:rPr>
        <w:b/>
        <w:bCs/>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val="FFFFFF" w:themeColor="background1"/>
        <w14:textFill>
          <w14:solidFill>
            <w14:schemeClr w14:val="bg1"/>
          </w14:solidFill>
        </w14:textFill>
      </w:rPr>
      <w:tblPr/>
      <w:tcPr>
        <w:tcBorders>
          <w:top w:val="nil"/>
          <w:left w:val="nil"/>
          <w:bottom w:val="single" w:color="auto" w:sz="18" w:space="0"/>
          <w:right w:val="nil"/>
          <w:insideH w:val="nil"/>
          <w:insideV w:val="nil"/>
        </w:tcBorders>
        <w:shd w:val="clear" w:color="auto" w:fill="4F81BD" w:themeFill="accent1"/>
      </w:tcPr>
    </w:tblStylePr>
    <w:tblStylePr w:type="lastCol">
      <w:rPr>
        <w:b/>
        <w:bCs/>
        <w:color w:val="FFFFFF" w:themeColor="background1"/>
        <w14:textFill>
          <w14:solidFill>
            <w14:schemeClr w14:val="bg1"/>
          </w14:solidFill>
        </w14:textFill>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7D7D7" w:themeFill="background1" w:themeFillShade="D8"/>
      </w:tcPr>
    </w:tblStylePr>
    <w:tblStylePr w:type="band1Horz">
      <w:tblPr/>
      <w:tcPr>
        <w:shd w:val="clear" w:color="auto" w:fill="D7D7D7"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tcPr>
    </w:tblStylePr>
  </w:style>
  <w:style w:type="table" w:styleId="67">
    <w:name w:val="Medium Shading 2 Accent 2"/>
    <w:basedOn w:val="12"/>
    <w:uiPriority w:val="64"/>
    <w:pPr>
      <w:spacing w:after="0" w:line="240" w:lineRule="auto"/>
    </w:pPr>
    <w:tblPr>
      <w:tblBorders>
        <w:top w:val="single" w:color="auto" w:sz="18" w:space="0"/>
        <w:bottom w:val="single" w:color="auto" w:sz="18" w:space="0"/>
      </w:tblBorders>
    </w:tblPr>
    <w:tblStylePr w:type="firstRow">
      <w:pPr>
        <w:spacing w:before="0" w:after="0" w:line="240" w:lineRule="auto"/>
      </w:pPr>
      <w:rPr>
        <w:b/>
        <w:bCs/>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val="FFFFFF" w:themeColor="background1"/>
        <w14:textFill>
          <w14:solidFill>
            <w14:schemeClr w14:val="bg1"/>
          </w14:solidFill>
        </w14:textFill>
      </w:rPr>
      <w:tblPr/>
      <w:tcPr>
        <w:tcBorders>
          <w:top w:val="nil"/>
          <w:left w:val="nil"/>
          <w:bottom w:val="single" w:color="auto" w:sz="18" w:space="0"/>
          <w:right w:val="nil"/>
          <w:insideH w:val="nil"/>
          <w:insideV w:val="nil"/>
        </w:tcBorders>
        <w:shd w:val="clear" w:color="auto" w:fill="C0504D" w:themeFill="accent2"/>
      </w:tcPr>
    </w:tblStylePr>
    <w:tblStylePr w:type="lastCol">
      <w:rPr>
        <w:b/>
        <w:bCs/>
        <w:color w:val="FFFFFF" w:themeColor="background1"/>
        <w14:textFill>
          <w14:solidFill>
            <w14:schemeClr w14:val="bg1"/>
          </w14:solidFill>
        </w14:textFill>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7D7D7" w:themeFill="background1" w:themeFillShade="D8"/>
      </w:tcPr>
    </w:tblStylePr>
    <w:tblStylePr w:type="band1Horz">
      <w:tblPr/>
      <w:tcPr>
        <w:shd w:val="clear" w:color="auto" w:fill="D7D7D7"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tcPr>
    </w:tblStylePr>
  </w:style>
  <w:style w:type="table" w:styleId="68">
    <w:name w:val="Medium Shading 2 Accent 3"/>
    <w:basedOn w:val="12"/>
    <w:uiPriority w:val="64"/>
    <w:pPr>
      <w:spacing w:after="0" w:line="240" w:lineRule="auto"/>
    </w:pPr>
    <w:tblPr>
      <w:tblBorders>
        <w:top w:val="single" w:color="auto" w:sz="18" w:space="0"/>
        <w:bottom w:val="single" w:color="auto" w:sz="18" w:space="0"/>
      </w:tblBorders>
    </w:tblPr>
    <w:tblStylePr w:type="firstRow">
      <w:pPr>
        <w:spacing w:before="0" w:after="0" w:line="240" w:lineRule="auto"/>
      </w:pPr>
      <w:rPr>
        <w:b/>
        <w:bCs/>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val="FFFFFF" w:themeColor="background1"/>
        <w14:textFill>
          <w14:solidFill>
            <w14:schemeClr w14:val="bg1"/>
          </w14:solidFill>
        </w14:textFill>
      </w:rPr>
      <w:tblPr/>
      <w:tcPr>
        <w:tcBorders>
          <w:top w:val="nil"/>
          <w:left w:val="nil"/>
          <w:bottom w:val="single" w:color="auto" w:sz="18" w:space="0"/>
          <w:right w:val="nil"/>
          <w:insideH w:val="nil"/>
          <w:insideV w:val="nil"/>
        </w:tcBorders>
        <w:shd w:val="clear" w:color="auto" w:fill="9BBB59" w:themeFill="accent3"/>
      </w:tcPr>
    </w:tblStylePr>
    <w:tblStylePr w:type="lastCol">
      <w:rPr>
        <w:b/>
        <w:bCs/>
        <w:color w:val="FFFFFF" w:themeColor="background1"/>
        <w14:textFill>
          <w14:solidFill>
            <w14:schemeClr w14:val="bg1"/>
          </w14:solidFill>
        </w14:textFill>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7D7D7" w:themeFill="background1" w:themeFillShade="D8"/>
      </w:tcPr>
    </w:tblStylePr>
    <w:tblStylePr w:type="band1Horz">
      <w:tblPr/>
      <w:tcPr>
        <w:shd w:val="clear" w:color="auto" w:fill="D7D7D7"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tcPr>
    </w:tblStylePr>
  </w:style>
  <w:style w:type="table" w:styleId="69">
    <w:name w:val="Medium Shading 2 Accent 4"/>
    <w:basedOn w:val="12"/>
    <w:uiPriority w:val="64"/>
    <w:pPr>
      <w:spacing w:after="0" w:line="240" w:lineRule="auto"/>
    </w:pPr>
    <w:tblPr>
      <w:tblBorders>
        <w:top w:val="single" w:color="auto" w:sz="18" w:space="0"/>
        <w:bottom w:val="single" w:color="auto" w:sz="18" w:space="0"/>
      </w:tblBorders>
    </w:tblPr>
    <w:tblStylePr w:type="firstRow">
      <w:pPr>
        <w:spacing w:before="0" w:after="0" w:line="240" w:lineRule="auto"/>
      </w:pPr>
      <w:rPr>
        <w:b/>
        <w:bCs/>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val="FFFFFF" w:themeColor="background1"/>
        <w14:textFill>
          <w14:solidFill>
            <w14:schemeClr w14:val="bg1"/>
          </w14:solidFill>
        </w14:textFill>
      </w:rPr>
      <w:tblPr/>
      <w:tcPr>
        <w:tcBorders>
          <w:top w:val="nil"/>
          <w:left w:val="nil"/>
          <w:bottom w:val="single" w:color="auto" w:sz="18" w:space="0"/>
          <w:right w:val="nil"/>
          <w:insideH w:val="nil"/>
          <w:insideV w:val="nil"/>
        </w:tcBorders>
        <w:shd w:val="clear" w:color="auto" w:fill="8064A2" w:themeFill="accent4"/>
      </w:tcPr>
    </w:tblStylePr>
    <w:tblStylePr w:type="lastCol">
      <w:rPr>
        <w:b/>
        <w:bCs/>
        <w:color w:val="FFFFFF" w:themeColor="background1"/>
        <w14:textFill>
          <w14:solidFill>
            <w14:schemeClr w14:val="bg1"/>
          </w14:solidFill>
        </w14:textFill>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7D7D7" w:themeFill="background1" w:themeFillShade="D8"/>
      </w:tcPr>
    </w:tblStylePr>
    <w:tblStylePr w:type="band1Horz">
      <w:tblPr/>
      <w:tcPr>
        <w:shd w:val="clear" w:color="auto" w:fill="D7D7D7"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tcPr>
    </w:tblStylePr>
  </w:style>
  <w:style w:type="table" w:styleId="70">
    <w:name w:val="Medium Shading 2 Accent 5"/>
    <w:basedOn w:val="12"/>
    <w:uiPriority w:val="64"/>
    <w:pPr>
      <w:spacing w:after="0" w:line="240" w:lineRule="auto"/>
    </w:pPr>
    <w:tblPr>
      <w:tblBorders>
        <w:top w:val="single" w:color="auto" w:sz="18" w:space="0"/>
        <w:bottom w:val="single" w:color="auto" w:sz="18" w:space="0"/>
      </w:tblBorders>
    </w:tblPr>
    <w:tblStylePr w:type="firstRow">
      <w:pPr>
        <w:spacing w:before="0" w:after="0" w:line="240" w:lineRule="auto"/>
      </w:pPr>
      <w:rPr>
        <w:b/>
        <w:bCs/>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val="FFFFFF" w:themeColor="background1"/>
        <w14:textFill>
          <w14:solidFill>
            <w14:schemeClr w14:val="bg1"/>
          </w14:solidFill>
        </w14:textFill>
      </w:rPr>
      <w:tblPr/>
      <w:tcPr>
        <w:tcBorders>
          <w:top w:val="nil"/>
          <w:left w:val="nil"/>
          <w:bottom w:val="single" w:color="auto" w:sz="18" w:space="0"/>
          <w:right w:val="nil"/>
          <w:insideH w:val="nil"/>
          <w:insideV w:val="nil"/>
        </w:tcBorders>
        <w:shd w:val="clear" w:color="auto" w:fill="4BACC6" w:themeFill="accent5"/>
      </w:tcPr>
    </w:tblStylePr>
    <w:tblStylePr w:type="lastCol">
      <w:rPr>
        <w:b/>
        <w:bCs/>
        <w:color w:val="FFFFFF" w:themeColor="background1"/>
        <w14:textFill>
          <w14:solidFill>
            <w14:schemeClr w14:val="bg1"/>
          </w14:solidFill>
        </w14:textFill>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7D7D7" w:themeFill="background1" w:themeFillShade="D8"/>
      </w:tcPr>
    </w:tblStylePr>
    <w:tblStylePr w:type="band1Horz">
      <w:tblPr/>
      <w:tcPr>
        <w:shd w:val="clear" w:color="auto" w:fill="D7D7D7"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tcPr>
    </w:tblStylePr>
  </w:style>
  <w:style w:type="table" w:styleId="71">
    <w:name w:val="Medium Shading 2 Accent 6"/>
    <w:basedOn w:val="12"/>
    <w:uiPriority w:val="64"/>
    <w:pPr>
      <w:spacing w:after="0" w:line="240" w:lineRule="auto"/>
    </w:pPr>
    <w:tblPr>
      <w:tblBorders>
        <w:top w:val="single" w:color="auto" w:sz="18" w:space="0"/>
        <w:bottom w:val="single" w:color="auto" w:sz="18" w:space="0"/>
      </w:tblBorders>
    </w:tblPr>
    <w:tblStylePr w:type="firstRow">
      <w:pPr>
        <w:spacing w:before="0" w:after="0" w:line="240" w:lineRule="auto"/>
      </w:pPr>
      <w:rPr>
        <w:b/>
        <w:bCs/>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val="FFFFFF" w:themeColor="background1"/>
        <w14:textFill>
          <w14:solidFill>
            <w14:schemeClr w14:val="bg1"/>
          </w14:solidFill>
        </w14:textFill>
      </w:rPr>
      <w:tblPr/>
      <w:tcPr>
        <w:tcBorders>
          <w:top w:val="nil"/>
          <w:left w:val="nil"/>
          <w:bottom w:val="single" w:color="auto" w:sz="18" w:space="0"/>
          <w:right w:val="nil"/>
          <w:insideH w:val="nil"/>
          <w:insideV w:val="nil"/>
        </w:tcBorders>
        <w:shd w:val="clear" w:color="auto" w:fill="F79646" w:themeFill="accent6"/>
      </w:tcPr>
    </w:tblStylePr>
    <w:tblStylePr w:type="lastCol">
      <w:rPr>
        <w:b/>
        <w:bCs/>
        <w:color w:val="FFFFFF" w:themeColor="background1"/>
        <w14:textFill>
          <w14:solidFill>
            <w14:schemeClr w14:val="bg1"/>
          </w14:solidFill>
        </w14:textFill>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7D7D7" w:themeFill="background1" w:themeFillShade="D8"/>
      </w:tcPr>
    </w:tblStylePr>
    <w:tblStylePr w:type="band1Horz">
      <w:tblPr/>
      <w:tcPr>
        <w:shd w:val="clear" w:color="auto" w:fill="D7D7D7"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tcPr>
    </w:tblStylePr>
  </w:style>
  <w:style w:type="table" w:styleId="72">
    <w:name w:val="Medium List 1"/>
    <w:basedOn w:val="12"/>
    <w:uiPriority w:val="65"/>
    <w:pPr>
      <w:spacing w:after="0" w:line="240" w:lineRule="auto"/>
    </w:pPr>
    <w:rPr>
      <w:color w:val="000000" w:themeColor="text1"/>
      <w14:textFill>
        <w14:solidFill>
          <w14:schemeClr w14:val="tx1"/>
        </w14:solidFill>
      </w14:textFill>
    </w:rPr>
    <w:tblPr>
      <w:tblBorders>
        <w:top w:val="single" w:color="000000" w:themeColor="text1" w:sz="8" w:space="0"/>
        <w:bottom w:val="single" w:color="000000" w:themeColor="text1" w:sz="8" w:space="0"/>
      </w:tblBorders>
    </w:tblPr>
    <w:tblStylePr w:type="firstRow">
      <w:rPr>
        <w:rFonts w:asciiTheme="majorHAnsi" w:hAnsiTheme="majorHAnsi" w:eastAsiaTheme="majorEastAsia" w:cstheme="majorBidi"/>
      </w:rPr>
      <w:tblPr/>
      <w:tcPr>
        <w:tcBorders>
          <w:top w:val="nil"/>
          <w:bottom w:val="single" w:color="000000" w:themeColor="text1" w:sz="8" w:space="0"/>
        </w:tcBorders>
      </w:tcPr>
    </w:tblStylePr>
    <w:tblStylePr w:type="lastRow">
      <w:rPr>
        <w:b/>
        <w:bCs/>
        <w:color w:val="1F497D" w:themeColor="text2"/>
        <w14:textFill>
          <w14:solidFill>
            <w14:schemeClr w14:val="tx2"/>
          </w14:solidFill>
        </w14:textFill>
      </w:rPr>
      <w:tblPr/>
      <w:tcPr>
        <w:tcBorders>
          <w:top w:val="single" w:color="000000" w:themeColor="text1" w:sz="8" w:space="0"/>
          <w:bottom w:val="single" w:color="000000" w:themeColor="text1" w:sz="8" w:space="0"/>
        </w:tcBorders>
      </w:tcPr>
    </w:tblStylePr>
    <w:tblStylePr w:type="firstCol">
      <w:rPr>
        <w:b/>
        <w:bCs/>
      </w:rPr>
    </w:tblStylePr>
    <w:tblStylePr w:type="lastCol">
      <w:rPr>
        <w:b/>
        <w:bCs/>
      </w:rPr>
      <w:tblPr/>
      <w:tcPr>
        <w:tcBorders>
          <w:top w:val="single" w:color="000000" w:themeColor="text1" w:sz="8" w:space="0"/>
          <w:bottom w:val="single" w:color="000000" w:themeColor="text1" w:sz="8" w:space="0"/>
        </w:tcBorders>
      </w:tcPr>
    </w:tblStylePr>
    <w:tblStylePr w:type="band1Vert">
      <w:tblPr/>
      <w:tcPr>
        <w:shd w:val="clear" w:color="auto" w:fill="BFBFBF" w:themeFill="text1" w:themeFillTint="3F"/>
      </w:tcPr>
    </w:tblStylePr>
    <w:tblStylePr w:type="band1Horz">
      <w:tblPr/>
      <w:tcPr>
        <w:shd w:val="clear" w:color="auto" w:fill="BFBFBF" w:themeFill="text1" w:themeFillTint="3F"/>
      </w:tcPr>
    </w:tblStylePr>
  </w:style>
  <w:style w:type="table" w:styleId="73">
    <w:name w:val="Medium List 1 Accent 1"/>
    <w:basedOn w:val="12"/>
    <w:uiPriority w:val="65"/>
    <w:pPr>
      <w:spacing w:after="0" w:line="240" w:lineRule="auto"/>
    </w:pPr>
    <w:rPr>
      <w:color w:val="000000" w:themeColor="text1"/>
      <w14:textFill>
        <w14:solidFill>
          <w14:schemeClr w14:val="tx1"/>
        </w14:solidFill>
      </w14:textFill>
    </w:rPr>
    <w:tblPr>
      <w:tblBorders>
        <w:top w:val="single" w:color="4F81BD" w:themeColor="accent1" w:sz="8" w:space="0"/>
        <w:bottom w:val="single" w:color="4F81BD" w:themeColor="accent1" w:sz="8" w:space="0"/>
      </w:tblBorders>
    </w:tblPr>
    <w:tblStylePr w:type="firstRow">
      <w:rPr>
        <w:rFonts w:asciiTheme="majorHAnsi" w:hAnsiTheme="majorHAnsi" w:eastAsiaTheme="majorEastAsia" w:cstheme="majorBidi"/>
      </w:rPr>
      <w:tblPr/>
      <w:tcPr>
        <w:tcBorders>
          <w:top w:val="nil"/>
          <w:bottom w:val="single" w:color="4F81BD" w:themeColor="accent1" w:sz="8" w:space="0"/>
        </w:tcBorders>
      </w:tcPr>
    </w:tblStylePr>
    <w:tblStylePr w:type="lastRow">
      <w:rPr>
        <w:b/>
        <w:bCs/>
        <w:color w:val="1F497D" w:themeColor="text2"/>
        <w14:textFill>
          <w14:solidFill>
            <w14:schemeClr w14:val="tx2"/>
          </w14:solidFill>
        </w14:textFill>
      </w:rPr>
      <w:tblPr/>
      <w:tcPr>
        <w:tcBorders>
          <w:top w:val="single" w:color="4F81BD" w:themeColor="accent1" w:sz="8" w:space="0"/>
          <w:bottom w:val="single" w:color="4F81BD" w:themeColor="accent1" w:sz="8" w:space="0"/>
        </w:tcBorders>
      </w:tcPr>
    </w:tblStylePr>
    <w:tblStylePr w:type="firstCol">
      <w:rPr>
        <w:b/>
        <w:bCs/>
      </w:rPr>
    </w:tblStylePr>
    <w:tblStylePr w:type="lastCol">
      <w:rPr>
        <w:b/>
        <w:bCs/>
      </w:rPr>
      <w:tblPr/>
      <w:tcPr>
        <w:tcBorders>
          <w:top w:val="single" w:color="4F81BD" w:themeColor="accent1" w:sz="8" w:space="0"/>
          <w:bottom w:val="single" w:color="4F81BD" w:themeColor="accent1" w:sz="8" w:space="0"/>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74">
    <w:name w:val="Medium List 1 Accent 2"/>
    <w:basedOn w:val="12"/>
    <w:uiPriority w:val="65"/>
    <w:pPr>
      <w:spacing w:after="0" w:line="240" w:lineRule="auto"/>
    </w:pPr>
    <w:rPr>
      <w:color w:val="000000" w:themeColor="text1"/>
      <w14:textFill>
        <w14:solidFill>
          <w14:schemeClr w14:val="tx1"/>
        </w14:solidFill>
      </w14:textFill>
    </w:rPr>
    <w:tblPr>
      <w:tblBorders>
        <w:top w:val="single" w:color="C0504D" w:themeColor="accent2" w:sz="8" w:space="0"/>
        <w:bottom w:val="single" w:color="C0504D" w:themeColor="accent2" w:sz="8" w:space="0"/>
      </w:tblBorders>
    </w:tblPr>
    <w:tblStylePr w:type="firstRow">
      <w:rPr>
        <w:rFonts w:asciiTheme="majorHAnsi" w:hAnsiTheme="majorHAnsi" w:eastAsiaTheme="majorEastAsia" w:cstheme="majorBidi"/>
      </w:rPr>
      <w:tblPr/>
      <w:tcPr>
        <w:tcBorders>
          <w:top w:val="nil"/>
          <w:bottom w:val="single" w:color="C0504D" w:themeColor="accent2" w:sz="8" w:space="0"/>
        </w:tcBorders>
      </w:tcPr>
    </w:tblStylePr>
    <w:tblStylePr w:type="lastRow">
      <w:rPr>
        <w:b/>
        <w:bCs/>
        <w:color w:val="1F497D" w:themeColor="text2"/>
        <w14:textFill>
          <w14:solidFill>
            <w14:schemeClr w14:val="tx2"/>
          </w14:solidFill>
        </w14:textFill>
      </w:rPr>
      <w:tblPr/>
      <w:tcPr>
        <w:tcBorders>
          <w:top w:val="single" w:color="C0504D" w:themeColor="accent2" w:sz="8" w:space="0"/>
          <w:bottom w:val="single" w:color="C0504D" w:themeColor="accent2" w:sz="8" w:space="0"/>
        </w:tcBorders>
      </w:tcPr>
    </w:tblStylePr>
    <w:tblStylePr w:type="firstCol">
      <w:rPr>
        <w:b/>
        <w:bCs/>
      </w:rPr>
    </w:tblStylePr>
    <w:tblStylePr w:type="lastCol">
      <w:rPr>
        <w:b/>
        <w:bCs/>
      </w:rPr>
      <w:tblPr/>
      <w:tcPr>
        <w:tcBorders>
          <w:top w:val="single" w:color="C0504D" w:themeColor="accent2" w:sz="8" w:space="0"/>
          <w:bottom w:val="single" w:color="C0504D" w:themeColor="accent2" w:sz="8" w:space="0"/>
        </w:tcBorders>
      </w:tcPr>
    </w:tblStylePr>
    <w:tblStylePr w:type="band1Vert">
      <w:tblPr/>
      <w:tcPr>
        <w:shd w:val="clear" w:color="auto" w:fill="EFD3D3" w:themeFill="accent2" w:themeFillTint="3F"/>
      </w:tcPr>
    </w:tblStylePr>
    <w:tblStylePr w:type="band1Horz">
      <w:tblPr/>
      <w:tcPr>
        <w:shd w:val="clear" w:color="auto" w:fill="EFD3D3" w:themeFill="accent2" w:themeFillTint="3F"/>
      </w:tcPr>
    </w:tblStylePr>
  </w:style>
  <w:style w:type="table" w:styleId="75">
    <w:name w:val="Medium List 1 Accent 3"/>
    <w:basedOn w:val="12"/>
    <w:uiPriority w:val="65"/>
    <w:pPr>
      <w:spacing w:after="0" w:line="240" w:lineRule="auto"/>
    </w:pPr>
    <w:rPr>
      <w:color w:val="000000" w:themeColor="text1"/>
      <w14:textFill>
        <w14:solidFill>
          <w14:schemeClr w14:val="tx1"/>
        </w14:solidFill>
      </w14:textFill>
    </w:rPr>
    <w:tblPr>
      <w:tblBorders>
        <w:top w:val="single" w:color="9BBB59" w:themeColor="accent3" w:sz="8" w:space="0"/>
        <w:bottom w:val="single" w:color="9BBB59" w:themeColor="accent3" w:sz="8" w:space="0"/>
      </w:tblBorders>
    </w:tblPr>
    <w:tblStylePr w:type="firstRow">
      <w:rPr>
        <w:rFonts w:asciiTheme="majorHAnsi" w:hAnsiTheme="majorHAnsi" w:eastAsiaTheme="majorEastAsia" w:cstheme="majorBidi"/>
      </w:rPr>
      <w:tblPr/>
      <w:tcPr>
        <w:tcBorders>
          <w:top w:val="nil"/>
          <w:bottom w:val="single" w:color="9BBB59" w:themeColor="accent3" w:sz="8" w:space="0"/>
        </w:tcBorders>
      </w:tcPr>
    </w:tblStylePr>
    <w:tblStylePr w:type="lastRow">
      <w:rPr>
        <w:b/>
        <w:bCs/>
        <w:color w:val="1F497D" w:themeColor="text2"/>
        <w14:textFill>
          <w14:solidFill>
            <w14:schemeClr w14:val="tx2"/>
          </w14:solidFill>
        </w14:textFill>
      </w:rPr>
      <w:tblPr/>
      <w:tcPr>
        <w:tcBorders>
          <w:top w:val="single" w:color="9BBB59" w:themeColor="accent3" w:sz="8" w:space="0"/>
          <w:bottom w:val="single" w:color="9BBB59" w:themeColor="accent3" w:sz="8" w:space="0"/>
        </w:tcBorders>
      </w:tcPr>
    </w:tblStylePr>
    <w:tblStylePr w:type="firstCol">
      <w:rPr>
        <w:b/>
        <w:bCs/>
      </w:rPr>
    </w:tblStylePr>
    <w:tblStylePr w:type="lastCol">
      <w:rPr>
        <w:b/>
        <w:bCs/>
      </w:rPr>
      <w:tblPr/>
      <w:tcPr>
        <w:tcBorders>
          <w:top w:val="single" w:color="9BBB59" w:themeColor="accent3" w:sz="8" w:space="0"/>
          <w:bottom w:val="single" w:color="9BBB59" w:themeColor="accent3" w:sz="8" w:space="0"/>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76">
    <w:name w:val="Medium List 1 Accent 4"/>
    <w:basedOn w:val="12"/>
    <w:uiPriority w:val="65"/>
    <w:pPr>
      <w:spacing w:after="0" w:line="240" w:lineRule="auto"/>
    </w:pPr>
    <w:rPr>
      <w:color w:val="000000" w:themeColor="text1"/>
      <w14:textFill>
        <w14:solidFill>
          <w14:schemeClr w14:val="tx1"/>
        </w14:solidFill>
      </w14:textFill>
    </w:rPr>
    <w:tblPr>
      <w:tblBorders>
        <w:top w:val="single" w:color="8064A2" w:themeColor="accent4" w:sz="8" w:space="0"/>
        <w:bottom w:val="single" w:color="8064A2" w:themeColor="accent4" w:sz="8" w:space="0"/>
      </w:tblBorders>
    </w:tblPr>
    <w:tblStylePr w:type="firstRow">
      <w:rPr>
        <w:rFonts w:asciiTheme="majorHAnsi" w:hAnsiTheme="majorHAnsi" w:eastAsiaTheme="majorEastAsia" w:cstheme="majorBidi"/>
      </w:rPr>
      <w:tblPr/>
      <w:tcPr>
        <w:tcBorders>
          <w:top w:val="nil"/>
          <w:bottom w:val="single" w:color="8064A2" w:themeColor="accent4" w:sz="8" w:space="0"/>
        </w:tcBorders>
      </w:tcPr>
    </w:tblStylePr>
    <w:tblStylePr w:type="lastRow">
      <w:rPr>
        <w:b/>
        <w:bCs/>
        <w:color w:val="1F497D" w:themeColor="text2"/>
        <w14:textFill>
          <w14:solidFill>
            <w14:schemeClr w14:val="tx2"/>
          </w14:solidFill>
        </w14:textFill>
      </w:rPr>
      <w:tblPr/>
      <w:tcPr>
        <w:tcBorders>
          <w:top w:val="single" w:color="8064A2" w:themeColor="accent4" w:sz="8" w:space="0"/>
          <w:bottom w:val="single" w:color="8064A2" w:themeColor="accent4" w:sz="8" w:space="0"/>
        </w:tcBorders>
      </w:tcPr>
    </w:tblStylePr>
    <w:tblStylePr w:type="firstCol">
      <w:rPr>
        <w:b/>
        <w:bCs/>
      </w:rPr>
    </w:tblStylePr>
    <w:tblStylePr w:type="lastCol">
      <w:rPr>
        <w:b/>
        <w:bCs/>
      </w:rPr>
      <w:tblPr/>
      <w:tcPr>
        <w:tcBorders>
          <w:top w:val="single" w:color="8064A2" w:themeColor="accent4" w:sz="8" w:space="0"/>
          <w:bottom w:val="single" w:color="8064A2" w:themeColor="accent4" w:sz="8" w:space="0"/>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77">
    <w:name w:val="Medium List 1 Accent 5"/>
    <w:basedOn w:val="12"/>
    <w:uiPriority w:val="65"/>
    <w:pPr>
      <w:spacing w:after="0" w:line="240" w:lineRule="auto"/>
    </w:pPr>
    <w:rPr>
      <w:color w:val="000000" w:themeColor="text1"/>
      <w14:textFill>
        <w14:solidFill>
          <w14:schemeClr w14:val="tx1"/>
        </w14:solidFill>
      </w14:textFill>
    </w:rPr>
    <w:tblPr>
      <w:tblBorders>
        <w:top w:val="single" w:color="4BACC6" w:themeColor="accent5" w:sz="8" w:space="0"/>
        <w:bottom w:val="single" w:color="4BACC6" w:themeColor="accent5" w:sz="8" w:space="0"/>
      </w:tblBorders>
    </w:tblPr>
    <w:tblStylePr w:type="firstRow">
      <w:rPr>
        <w:rFonts w:asciiTheme="majorHAnsi" w:hAnsiTheme="majorHAnsi" w:eastAsiaTheme="majorEastAsia" w:cstheme="majorBidi"/>
      </w:rPr>
      <w:tblPr/>
      <w:tcPr>
        <w:tcBorders>
          <w:top w:val="nil"/>
          <w:bottom w:val="single" w:color="4BACC6" w:themeColor="accent5" w:sz="8" w:space="0"/>
        </w:tcBorders>
      </w:tcPr>
    </w:tblStylePr>
    <w:tblStylePr w:type="lastRow">
      <w:rPr>
        <w:b/>
        <w:bCs/>
        <w:color w:val="1F497D" w:themeColor="text2"/>
        <w14:textFill>
          <w14:solidFill>
            <w14:schemeClr w14:val="tx2"/>
          </w14:solidFill>
        </w14:textFill>
      </w:rPr>
      <w:tblPr/>
      <w:tcPr>
        <w:tcBorders>
          <w:top w:val="single" w:color="4BACC6" w:themeColor="accent5" w:sz="8" w:space="0"/>
          <w:bottom w:val="single" w:color="4BACC6" w:themeColor="accent5" w:sz="8" w:space="0"/>
        </w:tcBorders>
      </w:tcPr>
    </w:tblStylePr>
    <w:tblStylePr w:type="firstCol">
      <w:rPr>
        <w:b/>
        <w:bCs/>
      </w:rPr>
    </w:tblStylePr>
    <w:tblStylePr w:type="lastCol">
      <w:rPr>
        <w:b/>
        <w:bCs/>
      </w:rPr>
      <w:tblPr/>
      <w:tcPr>
        <w:tcBorders>
          <w:top w:val="single" w:color="4BACC6" w:themeColor="accent5" w:sz="8" w:space="0"/>
          <w:bottom w:val="single" w:color="4BACC6" w:themeColor="accent5" w:sz="8" w:space="0"/>
        </w:tcBorders>
      </w:tcPr>
    </w:tblStylePr>
    <w:tblStylePr w:type="band1Vert">
      <w:tblPr/>
      <w:tcPr>
        <w:shd w:val="clear" w:color="auto" w:fill="D2EAF0" w:themeFill="accent5" w:themeFillTint="3F"/>
      </w:tcPr>
    </w:tblStylePr>
    <w:tblStylePr w:type="band1Horz">
      <w:tblPr/>
      <w:tcPr>
        <w:shd w:val="clear" w:color="auto" w:fill="D2EAF0" w:themeFill="accent5" w:themeFillTint="3F"/>
      </w:tcPr>
    </w:tblStylePr>
  </w:style>
  <w:style w:type="table" w:styleId="78">
    <w:name w:val="Medium List 1 Accent 6"/>
    <w:basedOn w:val="12"/>
    <w:uiPriority w:val="65"/>
    <w:pPr>
      <w:spacing w:after="0" w:line="240" w:lineRule="auto"/>
    </w:pPr>
    <w:rPr>
      <w:color w:val="000000" w:themeColor="text1"/>
      <w14:textFill>
        <w14:solidFill>
          <w14:schemeClr w14:val="tx1"/>
        </w14:solidFill>
      </w14:textFill>
    </w:rPr>
    <w:tblPr>
      <w:tblBorders>
        <w:top w:val="single" w:color="F79646" w:themeColor="accent6" w:sz="8" w:space="0"/>
        <w:bottom w:val="single" w:color="F79646" w:themeColor="accent6" w:sz="8" w:space="0"/>
      </w:tblBorders>
    </w:tblPr>
    <w:tblStylePr w:type="firstRow">
      <w:rPr>
        <w:rFonts w:asciiTheme="majorHAnsi" w:hAnsiTheme="majorHAnsi" w:eastAsiaTheme="majorEastAsia" w:cstheme="majorBidi"/>
      </w:rPr>
      <w:tblPr/>
      <w:tcPr>
        <w:tcBorders>
          <w:top w:val="nil"/>
          <w:bottom w:val="single" w:color="F79646" w:themeColor="accent6" w:sz="8" w:space="0"/>
        </w:tcBorders>
      </w:tcPr>
    </w:tblStylePr>
    <w:tblStylePr w:type="lastRow">
      <w:rPr>
        <w:b/>
        <w:bCs/>
        <w:color w:val="1F497D" w:themeColor="text2"/>
        <w14:textFill>
          <w14:solidFill>
            <w14:schemeClr w14:val="tx2"/>
          </w14:solidFill>
        </w14:textFill>
      </w:rPr>
      <w:tblPr/>
      <w:tcPr>
        <w:tcBorders>
          <w:top w:val="single" w:color="F79646" w:themeColor="accent6" w:sz="8" w:space="0"/>
          <w:bottom w:val="single" w:color="F79646" w:themeColor="accent6" w:sz="8" w:space="0"/>
        </w:tcBorders>
      </w:tcPr>
    </w:tblStylePr>
    <w:tblStylePr w:type="firstCol">
      <w:rPr>
        <w:b/>
        <w:bCs/>
      </w:rPr>
    </w:tblStylePr>
    <w:tblStylePr w:type="lastCol">
      <w:rPr>
        <w:b/>
        <w:bCs/>
      </w:rPr>
      <w:tblPr/>
      <w:tcPr>
        <w:tcBorders>
          <w:top w:val="single" w:color="F79646" w:themeColor="accent6" w:sz="8" w:space="0"/>
          <w:bottom w:val="single" w:color="F79646" w:themeColor="accent6" w:sz="8" w:space="0"/>
        </w:tcBorders>
      </w:tcPr>
    </w:tblStylePr>
    <w:tblStylePr w:type="band1Vert">
      <w:tblPr/>
      <w:tcPr>
        <w:shd w:val="clear" w:color="auto" w:fill="FDE5D1" w:themeFill="accent6" w:themeFillTint="3F"/>
      </w:tcPr>
    </w:tblStylePr>
    <w:tblStylePr w:type="band1Horz">
      <w:tblPr/>
      <w:tcPr>
        <w:shd w:val="clear" w:color="auto" w:fill="FDE5D1" w:themeFill="accent6" w:themeFillTint="3F"/>
      </w:tcPr>
    </w:tblStylePr>
  </w:style>
  <w:style w:type="table" w:styleId="79">
    <w:name w:val="Medium List 2"/>
    <w:basedOn w:val="12"/>
    <w:uiPriority w:val="66"/>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000000" w:themeColor="text1" w:sz="8" w:space="0"/>
        <w:left w:val="single" w:color="000000" w:themeColor="text1" w:sz="8" w:space="0"/>
        <w:bottom w:val="single" w:color="000000" w:themeColor="text1" w:sz="8" w:space="0"/>
        <w:right w:val="single" w:color="000000" w:themeColor="text1" w:sz="8" w:space="0"/>
      </w:tblBorders>
    </w:tblPr>
    <w:tblStylePr w:type="firstRow">
      <w:rPr>
        <w:sz w:val="24"/>
        <w:szCs w:val="24"/>
      </w:rPr>
      <w:tblPr/>
      <w:tcPr>
        <w:tcBorders>
          <w:top w:val="nil"/>
          <w:left w:val="nil"/>
          <w:bottom w:val="single" w:color="000000" w:themeColor="text1" w:sz="24" w:space="0"/>
          <w:right w:val="nil"/>
          <w:insideH w:val="nil"/>
          <w:insideV w:val="nil"/>
        </w:tcBorders>
        <w:shd w:val="clear" w:color="auto" w:fill="FFFFFF" w:themeFill="background1"/>
      </w:tcPr>
    </w:tblStylePr>
    <w:tblStylePr w:type="lastRow">
      <w:tblPr/>
      <w:tcPr>
        <w:tcBorders>
          <w:top w:val="single" w:color="000000" w:themeColor="text1"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000000" w:themeColor="text1" w:sz="8" w:space="0"/>
          <w:insideH w:val="nil"/>
          <w:insideV w:val="nil"/>
        </w:tcBorders>
        <w:shd w:val="clear" w:color="auto" w:fill="FFFFFF" w:themeFill="background1"/>
      </w:tcPr>
    </w:tblStylePr>
    <w:tblStylePr w:type="lastCol">
      <w:tblPr/>
      <w:tcPr>
        <w:tcBorders>
          <w:top w:val="nil"/>
          <w:left w:val="single" w:color="000000" w:themeColor="text1"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BFBFBF" w:themeFill="text1" w:themeFillTint="3F"/>
      </w:tcPr>
    </w:tblStylePr>
    <w:tblStylePr w:type="band1Horz">
      <w:tblPr/>
      <w:tcPr>
        <w:tcBorders>
          <w:top w:val="nil"/>
          <w:bottom w:val="nil"/>
          <w:insideH w:val="nil"/>
          <w:insideV w:val="nil"/>
        </w:tcBorders>
        <w:shd w:val="clear" w:color="auto" w:fill="BFBFBF"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80">
    <w:name w:val="Medium List 2 Accent 1"/>
    <w:basedOn w:val="12"/>
    <w:uiPriority w:val="66"/>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4F81BD" w:themeColor="accent1" w:sz="8" w:space="0"/>
        <w:left w:val="single" w:color="4F81BD" w:themeColor="accent1" w:sz="8" w:space="0"/>
        <w:bottom w:val="single" w:color="4F81BD" w:themeColor="accent1" w:sz="8" w:space="0"/>
        <w:right w:val="single" w:color="4F81BD" w:themeColor="accent1" w:sz="8" w:space="0"/>
      </w:tblBorders>
    </w:tblPr>
    <w:tblStylePr w:type="firstRow">
      <w:rPr>
        <w:sz w:val="24"/>
        <w:szCs w:val="24"/>
      </w:rPr>
      <w:tblPr/>
      <w:tcPr>
        <w:tcBorders>
          <w:top w:val="nil"/>
          <w:left w:val="nil"/>
          <w:bottom w:val="single" w:color="4F81BD" w:themeColor="accent1" w:sz="24" w:space="0"/>
          <w:right w:val="nil"/>
          <w:insideH w:val="nil"/>
          <w:insideV w:val="nil"/>
        </w:tcBorders>
        <w:shd w:val="clear" w:color="auto" w:fill="FFFFFF" w:themeFill="background1"/>
      </w:tcPr>
    </w:tblStylePr>
    <w:tblStylePr w:type="lastRow">
      <w:tblPr/>
      <w:tcPr>
        <w:tcBorders>
          <w:top w:val="single" w:color="4F81BD" w:themeColor="accent1"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4F81BD" w:themeColor="accent1" w:sz="8" w:space="0"/>
          <w:insideH w:val="nil"/>
          <w:insideV w:val="nil"/>
        </w:tcBorders>
        <w:shd w:val="clear" w:color="auto" w:fill="FFFFFF" w:themeFill="background1"/>
      </w:tcPr>
    </w:tblStylePr>
    <w:tblStylePr w:type="lastCol">
      <w:tblPr/>
      <w:tcPr>
        <w:tcBorders>
          <w:top w:val="nil"/>
          <w:left w:val="single" w:color="4F81BD" w:themeColor="accent1"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81">
    <w:name w:val="Medium List 2 Accent 2"/>
    <w:basedOn w:val="12"/>
    <w:uiPriority w:val="66"/>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C0504D" w:themeColor="accent2" w:sz="8" w:space="0"/>
        <w:left w:val="single" w:color="C0504D" w:themeColor="accent2" w:sz="8" w:space="0"/>
        <w:bottom w:val="single" w:color="C0504D" w:themeColor="accent2" w:sz="8" w:space="0"/>
        <w:right w:val="single" w:color="C0504D" w:themeColor="accent2" w:sz="8" w:space="0"/>
      </w:tblBorders>
    </w:tblPr>
    <w:tblStylePr w:type="firstRow">
      <w:rPr>
        <w:sz w:val="24"/>
        <w:szCs w:val="24"/>
      </w:rPr>
      <w:tblPr/>
      <w:tcPr>
        <w:tcBorders>
          <w:top w:val="nil"/>
          <w:left w:val="nil"/>
          <w:bottom w:val="single" w:color="C0504D" w:themeColor="accent2" w:sz="24" w:space="0"/>
          <w:right w:val="nil"/>
          <w:insideH w:val="nil"/>
          <w:insideV w:val="nil"/>
        </w:tcBorders>
        <w:shd w:val="clear" w:color="auto" w:fill="FFFFFF" w:themeFill="background1"/>
      </w:tcPr>
    </w:tblStylePr>
    <w:tblStylePr w:type="lastRow">
      <w:tblPr/>
      <w:tcPr>
        <w:tcBorders>
          <w:top w:val="single" w:color="C0504D" w:themeColor="accent2"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C0504D" w:themeColor="accent2" w:sz="8" w:space="0"/>
          <w:insideH w:val="nil"/>
          <w:insideV w:val="nil"/>
        </w:tcBorders>
        <w:shd w:val="clear" w:color="auto" w:fill="FFFFFF" w:themeFill="background1"/>
      </w:tcPr>
    </w:tblStylePr>
    <w:tblStylePr w:type="lastCol">
      <w:tblPr/>
      <w:tcPr>
        <w:tcBorders>
          <w:top w:val="nil"/>
          <w:left w:val="single" w:color="C0504D" w:themeColor="accent2"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3" w:themeFill="accent2" w:themeFillTint="3F"/>
      </w:tcPr>
    </w:tblStylePr>
    <w:tblStylePr w:type="band1Horz">
      <w:tblPr/>
      <w:tcPr>
        <w:tcBorders>
          <w:top w:val="nil"/>
          <w:bottom w:val="nil"/>
          <w:insideH w:val="nil"/>
          <w:insideV w:val="nil"/>
        </w:tcBorders>
        <w:shd w:val="clear" w:color="auto" w:fill="EFD3D3"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82">
    <w:name w:val="Medium List 2 Accent 3"/>
    <w:basedOn w:val="12"/>
    <w:uiPriority w:val="66"/>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9BBB59" w:themeColor="accent3" w:sz="8" w:space="0"/>
        <w:left w:val="single" w:color="9BBB59" w:themeColor="accent3" w:sz="8" w:space="0"/>
        <w:bottom w:val="single" w:color="9BBB59" w:themeColor="accent3" w:sz="8" w:space="0"/>
        <w:right w:val="single" w:color="9BBB59" w:themeColor="accent3" w:sz="8" w:space="0"/>
      </w:tblBorders>
    </w:tblPr>
    <w:tblStylePr w:type="firstRow">
      <w:rPr>
        <w:sz w:val="24"/>
        <w:szCs w:val="24"/>
      </w:rPr>
      <w:tblPr/>
      <w:tcPr>
        <w:tcBorders>
          <w:top w:val="nil"/>
          <w:left w:val="nil"/>
          <w:bottom w:val="single" w:color="9BBB59" w:themeColor="accent3" w:sz="24" w:space="0"/>
          <w:right w:val="nil"/>
          <w:insideH w:val="nil"/>
          <w:insideV w:val="nil"/>
        </w:tcBorders>
        <w:shd w:val="clear" w:color="auto" w:fill="FFFFFF" w:themeFill="background1"/>
      </w:tcPr>
    </w:tblStylePr>
    <w:tblStylePr w:type="lastRow">
      <w:tblPr/>
      <w:tcPr>
        <w:tcBorders>
          <w:top w:val="single" w:color="9BBB59" w:themeColor="accent3"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9BBB59" w:themeColor="accent3" w:sz="8" w:space="0"/>
          <w:insideH w:val="nil"/>
          <w:insideV w:val="nil"/>
        </w:tcBorders>
        <w:shd w:val="clear" w:color="auto" w:fill="FFFFFF" w:themeFill="background1"/>
      </w:tcPr>
    </w:tblStylePr>
    <w:tblStylePr w:type="lastCol">
      <w:tblPr/>
      <w:tcPr>
        <w:tcBorders>
          <w:top w:val="nil"/>
          <w:left w:val="single" w:color="9BBB59" w:themeColor="accent3"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83">
    <w:name w:val="Medium List 2 Accent 4"/>
    <w:basedOn w:val="12"/>
    <w:uiPriority w:val="66"/>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8064A2" w:themeColor="accent4" w:sz="8" w:space="0"/>
        <w:left w:val="single" w:color="8064A2" w:themeColor="accent4" w:sz="8" w:space="0"/>
        <w:bottom w:val="single" w:color="8064A2" w:themeColor="accent4" w:sz="8" w:space="0"/>
        <w:right w:val="single" w:color="8064A2" w:themeColor="accent4" w:sz="8" w:space="0"/>
      </w:tblBorders>
    </w:tblPr>
    <w:tblStylePr w:type="firstRow">
      <w:rPr>
        <w:sz w:val="24"/>
        <w:szCs w:val="24"/>
      </w:rPr>
      <w:tblPr/>
      <w:tcPr>
        <w:tcBorders>
          <w:top w:val="nil"/>
          <w:left w:val="nil"/>
          <w:bottom w:val="single" w:color="8064A2" w:themeColor="accent4" w:sz="24" w:space="0"/>
          <w:right w:val="nil"/>
          <w:insideH w:val="nil"/>
          <w:insideV w:val="nil"/>
        </w:tcBorders>
        <w:shd w:val="clear" w:color="auto" w:fill="FFFFFF" w:themeFill="background1"/>
      </w:tcPr>
    </w:tblStylePr>
    <w:tblStylePr w:type="lastRow">
      <w:tblPr/>
      <w:tcPr>
        <w:tcBorders>
          <w:top w:val="single" w:color="8064A2" w:themeColor="accent4"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8064A2" w:themeColor="accent4" w:sz="8" w:space="0"/>
          <w:insideH w:val="nil"/>
          <w:insideV w:val="nil"/>
        </w:tcBorders>
        <w:shd w:val="clear" w:color="auto" w:fill="FFFFFF" w:themeFill="background1"/>
      </w:tcPr>
    </w:tblStylePr>
    <w:tblStylePr w:type="lastCol">
      <w:tblPr/>
      <w:tcPr>
        <w:tcBorders>
          <w:top w:val="nil"/>
          <w:left w:val="single" w:color="8064A2" w:themeColor="accent4"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84">
    <w:name w:val="Medium List 2 Accent 5"/>
    <w:basedOn w:val="12"/>
    <w:uiPriority w:val="66"/>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4BACC6" w:themeColor="accent5" w:sz="8" w:space="0"/>
        <w:left w:val="single" w:color="4BACC6" w:themeColor="accent5" w:sz="8" w:space="0"/>
        <w:bottom w:val="single" w:color="4BACC6" w:themeColor="accent5" w:sz="8" w:space="0"/>
        <w:right w:val="single" w:color="4BACC6" w:themeColor="accent5" w:sz="8" w:space="0"/>
      </w:tblBorders>
    </w:tblPr>
    <w:tblStylePr w:type="firstRow">
      <w:rPr>
        <w:sz w:val="24"/>
        <w:szCs w:val="24"/>
      </w:rPr>
      <w:tblPr/>
      <w:tcPr>
        <w:tcBorders>
          <w:top w:val="nil"/>
          <w:left w:val="nil"/>
          <w:bottom w:val="single" w:color="4BACC6" w:themeColor="accent5" w:sz="24" w:space="0"/>
          <w:right w:val="nil"/>
          <w:insideH w:val="nil"/>
          <w:insideV w:val="nil"/>
        </w:tcBorders>
        <w:shd w:val="clear" w:color="auto" w:fill="FFFFFF" w:themeFill="background1"/>
      </w:tcPr>
    </w:tblStylePr>
    <w:tblStylePr w:type="lastRow">
      <w:tblPr/>
      <w:tcPr>
        <w:tcBorders>
          <w:top w:val="single" w:color="4BACC6" w:themeColor="accent5"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4BACC6" w:themeColor="accent5" w:sz="8" w:space="0"/>
          <w:insideH w:val="nil"/>
          <w:insideV w:val="nil"/>
        </w:tcBorders>
        <w:shd w:val="clear" w:color="auto" w:fill="FFFFFF" w:themeFill="background1"/>
      </w:tcPr>
    </w:tblStylePr>
    <w:tblStylePr w:type="lastCol">
      <w:tblPr/>
      <w:tcPr>
        <w:tcBorders>
          <w:top w:val="nil"/>
          <w:left w:val="single" w:color="4BACC6" w:themeColor="accent5"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0" w:themeFill="accent5" w:themeFillTint="3F"/>
      </w:tcPr>
    </w:tblStylePr>
    <w:tblStylePr w:type="band1Horz">
      <w:tblPr/>
      <w:tcPr>
        <w:tcBorders>
          <w:top w:val="nil"/>
          <w:bottom w:val="nil"/>
          <w:insideH w:val="nil"/>
          <w:insideV w:val="nil"/>
        </w:tcBorders>
        <w:shd w:val="clear" w:color="auto" w:fill="D2EAF0"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85">
    <w:name w:val="Medium List 2 Accent 6"/>
    <w:basedOn w:val="12"/>
    <w:uiPriority w:val="66"/>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F79646" w:themeColor="accent6" w:sz="8" w:space="0"/>
        <w:left w:val="single" w:color="F79646" w:themeColor="accent6" w:sz="8" w:space="0"/>
        <w:bottom w:val="single" w:color="F79646" w:themeColor="accent6" w:sz="8" w:space="0"/>
        <w:right w:val="single" w:color="F79646" w:themeColor="accent6" w:sz="8" w:space="0"/>
      </w:tblBorders>
    </w:tblPr>
    <w:tblStylePr w:type="firstRow">
      <w:rPr>
        <w:sz w:val="24"/>
        <w:szCs w:val="24"/>
      </w:rPr>
      <w:tblPr/>
      <w:tcPr>
        <w:tcBorders>
          <w:top w:val="nil"/>
          <w:left w:val="nil"/>
          <w:bottom w:val="single" w:color="F79646" w:themeColor="accent6" w:sz="24" w:space="0"/>
          <w:right w:val="nil"/>
          <w:insideH w:val="nil"/>
          <w:insideV w:val="nil"/>
        </w:tcBorders>
        <w:shd w:val="clear" w:color="auto" w:fill="FFFFFF" w:themeFill="background1"/>
      </w:tcPr>
    </w:tblStylePr>
    <w:tblStylePr w:type="lastRow">
      <w:tblPr/>
      <w:tcPr>
        <w:tcBorders>
          <w:top w:val="single" w:color="F79646" w:themeColor="accent6"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F79646" w:themeColor="accent6" w:sz="8" w:space="0"/>
          <w:insideH w:val="nil"/>
          <w:insideV w:val="nil"/>
        </w:tcBorders>
        <w:shd w:val="clear" w:color="auto" w:fill="FFFFFF" w:themeFill="background1"/>
      </w:tcPr>
    </w:tblStylePr>
    <w:tblStylePr w:type="lastCol">
      <w:tblPr/>
      <w:tcPr>
        <w:tcBorders>
          <w:top w:val="nil"/>
          <w:left w:val="single" w:color="F79646" w:themeColor="accent6"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5D1" w:themeFill="accent6" w:themeFillTint="3F"/>
      </w:tcPr>
    </w:tblStylePr>
    <w:tblStylePr w:type="band1Horz">
      <w:tblPr/>
      <w:tcPr>
        <w:tcBorders>
          <w:top w:val="nil"/>
          <w:bottom w:val="nil"/>
          <w:insideH w:val="nil"/>
          <w:insideV w:val="nil"/>
        </w:tcBorders>
        <w:shd w:val="clear" w:color="auto" w:fill="FDE5D1"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86">
    <w:name w:val="Medium Grid 1"/>
    <w:basedOn w:val="12"/>
    <w:uiPriority w:val="67"/>
    <w:pPr>
      <w:spacing w:after="0" w:line="240" w:lineRule="auto"/>
    </w:pPr>
    <w:tblPr>
      <w:tblBorders>
        <w:top w:val="single" w:color="3F3F3F" w:themeColor="text1" w:themeTint="BF" w:sz="8" w:space="0"/>
        <w:left w:val="single" w:color="3F3F3F" w:themeColor="text1" w:themeTint="BF" w:sz="8" w:space="0"/>
        <w:bottom w:val="single" w:color="3F3F3F" w:themeColor="text1" w:themeTint="BF" w:sz="8" w:space="0"/>
        <w:right w:val="single" w:color="3F3F3F" w:themeColor="text1" w:themeTint="BF" w:sz="8" w:space="0"/>
        <w:insideH w:val="single" w:color="3F3F3F" w:themeColor="text1" w:themeTint="BF" w:sz="8" w:space="0"/>
        <w:insideV w:val="single" w:color="3F3F3F" w:themeColor="text1" w:themeTint="BF" w:sz="8" w:space="0"/>
      </w:tblBorders>
    </w:tblPr>
    <w:tcPr>
      <w:shd w:val="clear" w:color="auto" w:fill="BFBFBF" w:themeFill="text1" w:themeFillTint="3F"/>
    </w:tcPr>
    <w:tblStylePr w:type="firstRow">
      <w:rPr>
        <w:b/>
        <w:bCs/>
      </w:rPr>
    </w:tblStylePr>
    <w:tblStylePr w:type="lastRow">
      <w:rPr>
        <w:b/>
        <w:bCs/>
      </w:rPr>
      <w:tblPr/>
      <w:tcPr>
        <w:tcBorders>
          <w:top w:val="single" w:color="3F3F3F" w:themeColor="text1" w:themeTint="BF" w:sz="18" w:space="0"/>
        </w:tcBorders>
      </w:tcPr>
    </w:tblStylePr>
    <w:tblStylePr w:type="firstCol">
      <w:rPr>
        <w:b/>
        <w:bCs/>
      </w:rPr>
    </w:tblStylePr>
    <w:tblStylePr w:type="lastCol">
      <w:rPr>
        <w:b/>
        <w:bCs/>
      </w:rPr>
    </w:tblStylePr>
    <w:tblStylePr w:type="band1Vert">
      <w:tblPr/>
      <w:tcPr>
        <w:shd w:val="clear" w:color="auto" w:fill="7F7F7F" w:themeFill="text1" w:themeFillTint="7F"/>
      </w:tcPr>
    </w:tblStylePr>
    <w:tblStylePr w:type="band1Horz">
      <w:tblPr/>
      <w:tcPr>
        <w:shd w:val="clear" w:color="auto" w:fill="7F7F7F" w:themeFill="text1" w:themeFillTint="7F"/>
      </w:tcPr>
    </w:tblStylePr>
  </w:style>
  <w:style w:type="table" w:styleId="87">
    <w:name w:val="Medium Grid 1 Accent 1"/>
    <w:basedOn w:val="12"/>
    <w:uiPriority w:val="67"/>
    <w:pPr>
      <w:spacing w:after="0" w:line="240" w:lineRule="auto"/>
    </w:pPr>
    <w:tblPr>
      <w:tblBorders>
        <w:top w:val="single" w:color="7BA0CD" w:themeColor="accent1" w:themeTint="BF" w:sz="8" w:space="0"/>
        <w:left w:val="single" w:color="7BA0CD" w:themeColor="accent1" w:themeTint="BF" w:sz="8" w:space="0"/>
        <w:bottom w:val="single" w:color="7BA0CD" w:themeColor="accent1" w:themeTint="BF" w:sz="8" w:space="0"/>
        <w:right w:val="single" w:color="7BA0CD" w:themeColor="accent1" w:themeTint="BF" w:sz="8" w:space="0"/>
        <w:insideH w:val="single" w:color="7BA0CD" w:themeColor="accent1" w:themeTint="BF" w:sz="8" w:space="0"/>
        <w:insideV w:val="single" w:color="7BA0CD" w:themeColor="accent1" w:themeTint="BF" w:sz="8" w:space="0"/>
      </w:tblBorders>
    </w:tblPr>
    <w:tcPr>
      <w:shd w:val="clear" w:color="auto" w:fill="D3DFEE" w:themeFill="accent1" w:themeFillTint="3F"/>
    </w:tcPr>
    <w:tblStylePr w:type="firstRow">
      <w:rPr>
        <w:b/>
        <w:bCs/>
      </w:rPr>
    </w:tblStylePr>
    <w:tblStylePr w:type="lastRow">
      <w:rPr>
        <w:b/>
        <w:bCs/>
      </w:rPr>
      <w:tblPr/>
      <w:tcPr>
        <w:tcBorders>
          <w:top w:val="single" w:color="7BA0CD" w:themeColor="accent1" w:themeTint="BF" w:sz="18" w:space="0"/>
        </w:tcBorders>
      </w:tcPr>
    </w:tblStylePr>
    <w:tblStylePr w:type="firstCol">
      <w:rPr>
        <w:b/>
        <w:bCs/>
      </w:rPr>
    </w:tblStylePr>
    <w:tblStylePr w:type="lastCol">
      <w:rPr>
        <w:b/>
        <w:bCs/>
      </w:rPr>
    </w:tblStylePr>
    <w:tblStylePr w:type="band1Vert">
      <w:tblPr/>
      <w:tcPr>
        <w:shd w:val="clear" w:color="auto" w:fill="A7C0DE" w:themeFill="accent1" w:themeFillTint="7F"/>
      </w:tcPr>
    </w:tblStylePr>
    <w:tblStylePr w:type="band1Horz">
      <w:tblPr/>
      <w:tcPr>
        <w:shd w:val="clear" w:color="auto" w:fill="A7C0DE" w:themeFill="accent1" w:themeFillTint="7F"/>
      </w:tcPr>
    </w:tblStylePr>
  </w:style>
  <w:style w:type="table" w:styleId="88">
    <w:name w:val="Medium Grid 1 Accent 2"/>
    <w:basedOn w:val="12"/>
    <w:uiPriority w:val="67"/>
    <w:pPr>
      <w:spacing w:after="0" w:line="240" w:lineRule="auto"/>
    </w:pPr>
    <w:tblPr>
      <w:tblBorders>
        <w:top w:val="single" w:color="CF7B79" w:themeColor="accent2" w:themeTint="BF" w:sz="8" w:space="0"/>
        <w:left w:val="single" w:color="CF7B79" w:themeColor="accent2" w:themeTint="BF" w:sz="8" w:space="0"/>
        <w:bottom w:val="single" w:color="CF7B79" w:themeColor="accent2" w:themeTint="BF" w:sz="8" w:space="0"/>
        <w:right w:val="single" w:color="CF7B79" w:themeColor="accent2" w:themeTint="BF" w:sz="8" w:space="0"/>
        <w:insideH w:val="single" w:color="CF7B79" w:themeColor="accent2" w:themeTint="BF" w:sz="8" w:space="0"/>
        <w:insideV w:val="single" w:color="CF7B79" w:themeColor="accent2" w:themeTint="BF" w:sz="8" w:space="0"/>
      </w:tblBorders>
    </w:tblPr>
    <w:tcPr>
      <w:shd w:val="clear" w:color="auto" w:fill="EFD3D3" w:themeFill="accent2" w:themeFillTint="3F"/>
    </w:tcPr>
    <w:tblStylePr w:type="firstRow">
      <w:rPr>
        <w:b/>
        <w:bCs/>
      </w:rPr>
    </w:tblStylePr>
    <w:tblStylePr w:type="lastRow">
      <w:rPr>
        <w:b/>
        <w:bCs/>
      </w:rPr>
      <w:tblPr/>
      <w:tcPr>
        <w:tcBorders>
          <w:top w:val="single" w:color="CF7B79" w:themeColor="accent2" w:themeTint="BF" w:sz="18" w:space="0"/>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89">
    <w:name w:val="Medium Grid 1 Accent 3"/>
    <w:basedOn w:val="12"/>
    <w:uiPriority w:val="67"/>
    <w:pPr>
      <w:spacing w:after="0" w:line="240" w:lineRule="auto"/>
    </w:pPr>
    <w:tblPr>
      <w:tblBorders>
        <w:top w:val="single" w:color="B4CC82" w:themeColor="accent3" w:themeTint="BF" w:sz="8" w:space="0"/>
        <w:left w:val="single" w:color="B4CC82" w:themeColor="accent3" w:themeTint="BF" w:sz="8" w:space="0"/>
        <w:bottom w:val="single" w:color="B4CC82" w:themeColor="accent3" w:themeTint="BF" w:sz="8" w:space="0"/>
        <w:right w:val="single" w:color="B4CC82" w:themeColor="accent3" w:themeTint="BF" w:sz="8" w:space="0"/>
        <w:insideH w:val="single" w:color="B4CC82" w:themeColor="accent3" w:themeTint="BF" w:sz="8" w:space="0"/>
        <w:insideV w:val="single" w:color="B4CC82" w:themeColor="accent3" w:themeTint="BF" w:sz="8" w:space="0"/>
      </w:tblBorders>
    </w:tblPr>
    <w:tcPr>
      <w:shd w:val="clear" w:color="auto" w:fill="E6EED5" w:themeFill="accent3" w:themeFillTint="3F"/>
    </w:tcPr>
    <w:tblStylePr w:type="firstRow">
      <w:rPr>
        <w:b/>
        <w:bCs/>
      </w:rPr>
    </w:tblStylePr>
    <w:tblStylePr w:type="lastRow">
      <w:rPr>
        <w:b/>
        <w:bCs/>
      </w:rPr>
      <w:tblPr/>
      <w:tcPr>
        <w:tcBorders>
          <w:top w:val="single" w:color="B4CC82" w:themeColor="accent3" w:themeTint="BF" w:sz="18" w:space="0"/>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90">
    <w:name w:val="Medium Grid 1 Accent 4"/>
    <w:basedOn w:val="12"/>
    <w:uiPriority w:val="67"/>
    <w:pPr>
      <w:spacing w:after="0" w:line="240" w:lineRule="auto"/>
    </w:pPr>
    <w:tblPr>
      <w:tblBorders>
        <w:top w:val="single" w:color="9F8AB9" w:themeColor="accent4" w:themeTint="BF" w:sz="8" w:space="0"/>
        <w:left w:val="single" w:color="9F8AB9" w:themeColor="accent4" w:themeTint="BF" w:sz="8" w:space="0"/>
        <w:bottom w:val="single" w:color="9F8AB9" w:themeColor="accent4" w:themeTint="BF" w:sz="8" w:space="0"/>
        <w:right w:val="single" w:color="9F8AB9" w:themeColor="accent4" w:themeTint="BF" w:sz="8" w:space="0"/>
        <w:insideH w:val="single" w:color="9F8AB9" w:themeColor="accent4" w:themeTint="BF" w:sz="8" w:space="0"/>
        <w:insideV w:val="single" w:color="9F8AB9" w:themeColor="accent4" w:themeTint="BF" w:sz="8" w:space="0"/>
      </w:tblBorders>
    </w:tblPr>
    <w:tcPr>
      <w:shd w:val="clear" w:color="auto" w:fill="DFD8E8" w:themeFill="accent4" w:themeFillTint="3F"/>
    </w:tcPr>
    <w:tblStylePr w:type="firstRow">
      <w:rPr>
        <w:b/>
        <w:bCs/>
      </w:rPr>
    </w:tblStylePr>
    <w:tblStylePr w:type="lastRow">
      <w:rPr>
        <w:b/>
        <w:bCs/>
      </w:rPr>
      <w:tblPr/>
      <w:tcPr>
        <w:tcBorders>
          <w:top w:val="single" w:color="9F8AB9" w:themeColor="accent4" w:themeTint="BF" w:sz="18" w:space="0"/>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91">
    <w:name w:val="Medium Grid 1 Accent 5"/>
    <w:basedOn w:val="12"/>
    <w:uiPriority w:val="67"/>
    <w:pPr>
      <w:spacing w:after="0" w:line="240" w:lineRule="auto"/>
    </w:pPr>
    <w:tblPr>
      <w:tblBorders>
        <w:top w:val="single" w:color="78C0D4" w:themeColor="accent5" w:themeTint="BF" w:sz="8" w:space="0"/>
        <w:left w:val="single" w:color="78C0D4" w:themeColor="accent5" w:themeTint="BF" w:sz="8" w:space="0"/>
        <w:bottom w:val="single" w:color="78C0D4" w:themeColor="accent5" w:themeTint="BF" w:sz="8" w:space="0"/>
        <w:right w:val="single" w:color="78C0D4" w:themeColor="accent5" w:themeTint="BF" w:sz="8" w:space="0"/>
        <w:insideH w:val="single" w:color="78C0D4" w:themeColor="accent5" w:themeTint="BF" w:sz="8" w:space="0"/>
        <w:insideV w:val="single" w:color="78C0D4" w:themeColor="accent5" w:themeTint="BF" w:sz="8" w:space="0"/>
      </w:tblBorders>
    </w:tblPr>
    <w:tcPr>
      <w:shd w:val="clear" w:color="auto" w:fill="D2EAF0" w:themeFill="accent5" w:themeFillTint="3F"/>
    </w:tcPr>
    <w:tblStylePr w:type="firstRow">
      <w:rPr>
        <w:b/>
        <w:bCs/>
      </w:rPr>
    </w:tblStylePr>
    <w:tblStylePr w:type="lastRow">
      <w:rPr>
        <w:b/>
        <w:bCs/>
      </w:rPr>
      <w:tblPr/>
      <w:tcPr>
        <w:tcBorders>
          <w:top w:val="single" w:color="78C0D4" w:themeColor="accent5" w:themeTint="BF" w:sz="18" w:space="0"/>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92">
    <w:name w:val="Medium Grid 1 Accent 6"/>
    <w:basedOn w:val="12"/>
    <w:uiPriority w:val="67"/>
    <w:pPr>
      <w:spacing w:after="0" w:line="240" w:lineRule="auto"/>
    </w:pPr>
    <w:tblPr>
      <w:tblBorders>
        <w:top w:val="single" w:color="F9B074" w:themeColor="accent6" w:themeTint="BF" w:sz="8" w:space="0"/>
        <w:left w:val="single" w:color="F9B074" w:themeColor="accent6" w:themeTint="BF" w:sz="8" w:space="0"/>
        <w:bottom w:val="single" w:color="F9B074" w:themeColor="accent6" w:themeTint="BF" w:sz="8" w:space="0"/>
        <w:right w:val="single" w:color="F9B074" w:themeColor="accent6" w:themeTint="BF" w:sz="8" w:space="0"/>
        <w:insideH w:val="single" w:color="F9B074" w:themeColor="accent6" w:themeTint="BF" w:sz="8" w:space="0"/>
        <w:insideV w:val="single" w:color="F9B074" w:themeColor="accent6" w:themeTint="BF" w:sz="8" w:space="0"/>
      </w:tblBorders>
    </w:tblPr>
    <w:tcPr>
      <w:shd w:val="clear" w:color="auto" w:fill="FDE5D1" w:themeFill="accent6" w:themeFillTint="3F"/>
    </w:tcPr>
    <w:tblStylePr w:type="firstRow">
      <w:rPr>
        <w:b/>
        <w:bCs/>
      </w:rPr>
    </w:tblStylePr>
    <w:tblStylePr w:type="lastRow">
      <w:rPr>
        <w:b/>
        <w:bCs/>
      </w:rPr>
      <w:tblPr/>
      <w:tcPr>
        <w:tcBorders>
          <w:top w:val="single" w:color="F9B074" w:themeColor="accent6" w:themeTint="BF" w:sz="18" w:space="0"/>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93">
    <w:name w:val="Medium Grid 2"/>
    <w:basedOn w:val="12"/>
    <w:uiPriority w:val="68"/>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000000" w:themeColor="text1" w:sz="8" w:space="0"/>
        <w:left w:val="single" w:color="000000" w:themeColor="text1" w:sz="8" w:space="0"/>
        <w:bottom w:val="single" w:color="000000" w:themeColor="text1" w:sz="8" w:space="0"/>
        <w:right w:val="single" w:color="000000" w:themeColor="text1" w:sz="8" w:space="0"/>
        <w:insideH w:val="single" w:color="000000" w:themeColor="text1" w:sz="8" w:space="0"/>
        <w:insideV w:val="single" w:color="000000" w:themeColor="text1" w:sz="8" w:space="0"/>
      </w:tblBorders>
    </w:tblPr>
    <w:tcPr>
      <w:shd w:val="clear" w:color="auto" w:fill="BFBFBF" w:themeFill="text1" w:themeFillTint="3F"/>
    </w:tcPr>
    <w:tblStylePr w:type="firstRow">
      <w:rPr>
        <w:b/>
        <w:bCs/>
        <w:color w:val="000000" w:themeColor="text1"/>
        <w14:textFill>
          <w14:solidFill>
            <w14:schemeClr w14:val="tx1"/>
          </w14:solidFill>
        </w14:textFill>
      </w:rPr>
      <w:tblPr/>
      <w:tcPr>
        <w:shd w:val="clear" w:color="auto" w:fill="E5E5E5" w:themeFill="text1" w:themeFillTint="19"/>
      </w:tcPr>
    </w:tblStylePr>
    <w:tblStylePr w:type="lastRow">
      <w:rPr>
        <w:b/>
        <w:bCs/>
        <w:color w:val="000000" w:themeColor="text1"/>
        <w14:textFill>
          <w14:solidFill>
            <w14:schemeClr w14:val="tx1"/>
          </w14:solidFill>
        </w14:textFill>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val="000000" w:themeColor="text1"/>
        <w14:textFill>
          <w14:solidFill>
            <w14:schemeClr w14:val="tx1"/>
          </w14:solidFill>
        </w14:textFill>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14:textFill>
          <w14:solidFill>
            <w14:schemeClr w14:val="tx1"/>
          </w14:solidFill>
        </w14:textFill>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7F7F7F" w:themeFill="text1" w:themeFillTint="7F"/>
      </w:tcPr>
    </w:tblStylePr>
    <w:tblStylePr w:type="band1Horz">
      <w:tblPr/>
      <w:tcPr>
        <w:tcBorders>
          <w:insideH w:val="single" w:sz="6" w:space="0"/>
          <w:insideV w:val="single" w:sz="6" w:space="0"/>
        </w:tcBorders>
        <w:shd w:val="clear" w:color="auto" w:fill="7F7F7F" w:themeFill="text1" w:themeFillTint="7F"/>
      </w:tcPr>
    </w:tblStylePr>
    <w:tblStylePr w:type="nwCell">
      <w:tblPr/>
      <w:tcPr>
        <w:shd w:val="clear" w:color="auto" w:fill="FFFFFF" w:themeFill="background1"/>
      </w:tcPr>
    </w:tblStylePr>
  </w:style>
  <w:style w:type="table" w:styleId="94">
    <w:name w:val="Medium Grid 2 Accent 1"/>
    <w:basedOn w:val="12"/>
    <w:uiPriority w:val="68"/>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4F81BD" w:themeColor="accent1" w:sz="8" w:space="0"/>
        <w:left w:val="single" w:color="4F81BD" w:themeColor="accent1" w:sz="8" w:space="0"/>
        <w:bottom w:val="single" w:color="4F81BD" w:themeColor="accent1" w:sz="8" w:space="0"/>
        <w:right w:val="single" w:color="4F81BD" w:themeColor="accent1" w:sz="8" w:space="0"/>
        <w:insideH w:val="single" w:color="4F81BD" w:themeColor="accent1" w:sz="8" w:space="0"/>
        <w:insideV w:val="single" w:color="4F81BD" w:themeColor="accent1" w:sz="8" w:space="0"/>
      </w:tblBorders>
    </w:tblPr>
    <w:tcPr>
      <w:shd w:val="clear" w:color="auto" w:fill="D3DFEE" w:themeFill="accent1" w:themeFillTint="3F"/>
    </w:tcPr>
    <w:tblStylePr w:type="firstRow">
      <w:rPr>
        <w:b/>
        <w:bCs/>
        <w:color w:val="000000" w:themeColor="text1"/>
        <w14:textFill>
          <w14:solidFill>
            <w14:schemeClr w14:val="tx1"/>
          </w14:solidFill>
        </w14:textFill>
      </w:rPr>
      <w:tblPr/>
      <w:tcPr>
        <w:shd w:val="clear" w:color="auto" w:fill="EDF2F8" w:themeFill="accent1" w:themeFillTint="19"/>
      </w:tcPr>
    </w:tblStylePr>
    <w:tblStylePr w:type="lastRow">
      <w:rPr>
        <w:b/>
        <w:bCs/>
        <w:color w:val="000000" w:themeColor="text1"/>
        <w14:textFill>
          <w14:solidFill>
            <w14:schemeClr w14:val="tx1"/>
          </w14:solidFill>
        </w14:textFill>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val="000000" w:themeColor="text1"/>
        <w14:textFill>
          <w14:solidFill>
            <w14:schemeClr w14:val="tx1"/>
          </w14:solidFill>
        </w14:textFill>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14:textFill>
          <w14:solidFill>
            <w14:schemeClr w14:val="tx1"/>
          </w14:solidFill>
        </w14:textFill>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C0DE" w:themeFill="accent1" w:themeFillTint="7F"/>
      </w:tcPr>
    </w:tblStylePr>
    <w:tblStylePr w:type="band1Horz">
      <w:tblPr/>
      <w:tcPr>
        <w:tcBorders>
          <w:insideH w:val="single" w:sz="6" w:space="0"/>
          <w:insideV w:val="single" w:sz="6" w:space="0"/>
        </w:tcBorders>
        <w:shd w:val="clear" w:color="auto" w:fill="A7C0DE" w:themeFill="accent1" w:themeFillTint="7F"/>
      </w:tcPr>
    </w:tblStylePr>
    <w:tblStylePr w:type="nwCell">
      <w:tblPr/>
      <w:tcPr>
        <w:shd w:val="clear" w:color="auto" w:fill="FFFFFF" w:themeFill="background1"/>
      </w:tcPr>
    </w:tblStylePr>
  </w:style>
  <w:style w:type="table" w:styleId="95">
    <w:name w:val="Medium Grid 2 Accent 2"/>
    <w:basedOn w:val="12"/>
    <w:qFormat/>
    <w:uiPriority w:val="68"/>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C0504D" w:themeColor="accent2" w:sz="8" w:space="0"/>
        <w:left w:val="single" w:color="C0504D" w:themeColor="accent2" w:sz="8" w:space="0"/>
        <w:bottom w:val="single" w:color="C0504D" w:themeColor="accent2" w:sz="8" w:space="0"/>
        <w:right w:val="single" w:color="C0504D" w:themeColor="accent2" w:sz="8" w:space="0"/>
        <w:insideH w:val="single" w:color="C0504D" w:themeColor="accent2" w:sz="8" w:space="0"/>
        <w:insideV w:val="single" w:color="C0504D" w:themeColor="accent2" w:sz="8" w:space="0"/>
      </w:tblBorders>
    </w:tblPr>
    <w:tcPr>
      <w:shd w:val="clear" w:color="auto" w:fill="EFD3D3" w:themeFill="accent2" w:themeFillTint="3F"/>
    </w:tcPr>
    <w:tblStylePr w:type="firstRow">
      <w:rPr>
        <w:b/>
        <w:bCs/>
        <w:color w:val="000000" w:themeColor="text1"/>
        <w14:textFill>
          <w14:solidFill>
            <w14:schemeClr w14:val="tx1"/>
          </w14:solidFill>
        </w14:textFill>
      </w:rPr>
      <w:tblPr/>
      <w:tcPr>
        <w:shd w:val="clear" w:color="auto" w:fill="F8EDED" w:themeFill="accent2" w:themeFillTint="19"/>
      </w:tcPr>
    </w:tblStylePr>
    <w:tblStylePr w:type="lastRow">
      <w:rPr>
        <w:b/>
        <w:bCs/>
        <w:color w:val="000000" w:themeColor="text1"/>
        <w14:textFill>
          <w14:solidFill>
            <w14:schemeClr w14:val="tx1"/>
          </w14:solidFill>
        </w14:textFill>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val="000000" w:themeColor="text1"/>
        <w14:textFill>
          <w14:solidFill>
            <w14:schemeClr w14:val="tx1"/>
          </w14:solidFill>
        </w14:textFill>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14:textFill>
          <w14:solidFill>
            <w14:schemeClr w14:val="tx1"/>
          </w14:solidFill>
        </w14:textFill>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insideV w:val="single" w:sz="6" w:space="0"/>
        </w:tcBorders>
        <w:shd w:val="clear" w:color="auto" w:fill="DFA7A6" w:themeFill="accent2" w:themeFillTint="7F"/>
      </w:tcPr>
    </w:tblStylePr>
    <w:tblStylePr w:type="nwCell">
      <w:tblPr/>
      <w:tcPr>
        <w:shd w:val="clear" w:color="auto" w:fill="FFFFFF" w:themeFill="background1"/>
      </w:tcPr>
    </w:tblStylePr>
  </w:style>
  <w:style w:type="table" w:styleId="96">
    <w:name w:val="Medium Grid 2 Accent 3"/>
    <w:basedOn w:val="12"/>
    <w:qFormat/>
    <w:uiPriority w:val="68"/>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9BBB59" w:themeColor="accent3" w:sz="8" w:space="0"/>
        <w:left w:val="single" w:color="9BBB59" w:themeColor="accent3" w:sz="8" w:space="0"/>
        <w:bottom w:val="single" w:color="9BBB59" w:themeColor="accent3" w:sz="8" w:space="0"/>
        <w:right w:val="single" w:color="9BBB59" w:themeColor="accent3" w:sz="8" w:space="0"/>
        <w:insideH w:val="single" w:color="9BBB59" w:themeColor="accent3" w:sz="8" w:space="0"/>
        <w:insideV w:val="single" w:color="9BBB59" w:themeColor="accent3" w:sz="8" w:space="0"/>
      </w:tblBorders>
    </w:tblPr>
    <w:tcPr>
      <w:shd w:val="clear" w:color="auto" w:fill="E6EED5" w:themeFill="accent3" w:themeFillTint="3F"/>
    </w:tcPr>
    <w:tblStylePr w:type="firstRow">
      <w:rPr>
        <w:b/>
        <w:bCs/>
        <w:color w:val="000000" w:themeColor="text1"/>
        <w14:textFill>
          <w14:solidFill>
            <w14:schemeClr w14:val="tx1"/>
          </w14:solidFill>
        </w14:textFill>
      </w:rPr>
      <w:tblPr/>
      <w:tcPr>
        <w:shd w:val="clear" w:color="auto" w:fill="F5F8EE" w:themeFill="accent3" w:themeFillTint="19"/>
      </w:tcPr>
    </w:tblStylePr>
    <w:tblStylePr w:type="lastRow">
      <w:rPr>
        <w:b/>
        <w:bCs/>
        <w:color w:val="000000" w:themeColor="text1"/>
        <w14:textFill>
          <w14:solidFill>
            <w14:schemeClr w14:val="tx1"/>
          </w14:solidFill>
        </w14:textFill>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val="000000" w:themeColor="text1"/>
        <w14:textFill>
          <w14:solidFill>
            <w14:schemeClr w14:val="tx1"/>
          </w14:solidFill>
        </w14:textFill>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14:textFill>
          <w14:solidFill>
            <w14:schemeClr w14:val="tx1"/>
          </w14:solidFill>
        </w14:textFill>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insideV w:val="single" w:sz="6" w:space="0"/>
        </w:tcBorders>
        <w:shd w:val="clear" w:color="auto" w:fill="CDDDAC" w:themeFill="accent3" w:themeFillTint="7F"/>
      </w:tcPr>
    </w:tblStylePr>
    <w:tblStylePr w:type="nwCell">
      <w:tblPr/>
      <w:tcPr>
        <w:shd w:val="clear" w:color="auto" w:fill="FFFFFF" w:themeFill="background1"/>
      </w:tcPr>
    </w:tblStylePr>
  </w:style>
  <w:style w:type="table" w:styleId="97">
    <w:name w:val="Medium Grid 2 Accent 4"/>
    <w:basedOn w:val="12"/>
    <w:uiPriority w:val="68"/>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8064A2" w:themeColor="accent4" w:sz="8" w:space="0"/>
        <w:left w:val="single" w:color="8064A2" w:themeColor="accent4" w:sz="8" w:space="0"/>
        <w:bottom w:val="single" w:color="8064A2" w:themeColor="accent4" w:sz="8" w:space="0"/>
        <w:right w:val="single" w:color="8064A2" w:themeColor="accent4" w:sz="8" w:space="0"/>
        <w:insideH w:val="single" w:color="8064A2" w:themeColor="accent4" w:sz="8" w:space="0"/>
        <w:insideV w:val="single" w:color="8064A2" w:themeColor="accent4" w:sz="8" w:space="0"/>
      </w:tblBorders>
    </w:tblPr>
    <w:tcPr>
      <w:shd w:val="clear" w:color="auto" w:fill="DFD8E8" w:themeFill="accent4" w:themeFillTint="3F"/>
    </w:tcPr>
    <w:tblStylePr w:type="firstRow">
      <w:rPr>
        <w:b/>
        <w:bCs/>
        <w:color w:val="000000" w:themeColor="text1"/>
        <w14:textFill>
          <w14:solidFill>
            <w14:schemeClr w14:val="tx1"/>
          </w14:solidFill>
        </w14:textFill>
      </w:rPr>
      <w:tblPr/>
      <w:tcPr>
        <w:shd w:val="clear" w:color="auto" w:fill="F2EFF5" w:themeFill="accent4" w:themeFillTint="19"/>
      </w:tcPr>
    </w:tblStylePr>
    <w:tblStylePr w:type="lastRow">
      <w:rPr>
        <w:b/>
        <w:bCs/>
        <w:color w:val="000000" w:themeColor="text1"/>
        <w14:textFill>
          <w14:solidFill>
            <w14:schemeClr w14:val="tx1"/>
          </w14:solidFill>
        </w14:textFill>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val="000000" w:themeColor="text1"/>
        <w14:textFill>
          <w14:solidFill>
            <w14:schemeClr w14:val="tx1"/>
          </w14:solidFill>
        </w14:textFill>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14:textFill>
          <w14:solidFill>
            <w14:schemeClr w14:val="tx1"/>
          </w14:solidFill>
        </w14:textFill>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insideV w:val="single" w:sz="6" w:space="0"/>
        </w:tcBorders>
        <w:shd w:val="clear" w:color="auto" w:fill="BFB1D0" w:themeFill="accent4" w:themeFillTint="7F"/>
      </w:tcPr>
    </w:tblStylePr>
    <w:tblStylePr w:type="nwCell">
      <w:tblPr/>
      <w:tcPr>
        <w:shd w:val="clear" w:color="auto" w:fill="FFFFFF" w:themeFill="background1"/>
      </w:tcPr>
    </w:tblStylePr>
  </w:style>
  <w:style w:type="table" w:styleId="98">
    <w:name w:val="Medium Grid 2 Accent 5"/>
    <w:basedOn w:val="12"/>
    <w:uiPriority w:val="68"/>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4BACC6" w:themeColor="accent5" w:sz="8" w:space="0"/>
        <w:left w:val="single" w:color="4BACC6" w:themeColor="accent5" w:sz="8" w:space="0"/>
        <w:bottom w:val="single" w:color="4BACC6" w:themeColor="accent5" w:sz="8" w:space="0"/>
        <w:right w:val="single" w:color="4BACC6" w:themeColor="accent5" w:sz="8" w:space="0"/>
        <w:insideH w:val="single" w:color="4BACC6" w:themeColor="accent5" w:sz="8" w:space="0"/>
        <w:insideV w:val="single" w:color="4BACC6" w:themeColor="accent5" w:sz="8" w:space="0"/>
      </w:tblBorders>
    </w:tblPr>
    <w:tcPr>
      <w:shd w:val="clear" w:color="auto" w:fill="D2EAF0" w:themeFill="accent5" w:themeFillTint="3F"/>
    </w:tcPr>
    <w:tblStylePr w:type="firstRow">
      <w:rPr>
        <w:b/>
        <w:bCs/>
        <w:color w:val="000000" w:themeColor="text1"/>
        <w14:textFill>
          <w14:solidFill>
            <w14:schemeClr w14:val="tx1"/>
          </w14:solidFill>
        </w14:textFill>
      </w:rPr>
      <w:tblPr/>
      <w:tcPr>
        <w:shd w:val="clear" w:color="auto" w:fill="EDF6F9" w:themeFill="accent5" w:themeFillTint="19"/>
      </w:tcPr>
    </w:tblStylePr>
    <w:tblStylePr w:type="lastRow">
      <w:rPr>
        <w:b/>
        <w:bCs/>
        <w:color w:val="000000" w:themeColor="text1"/>
        <w14:textFill>
          <w14:solidFill>
            <w14:schemeClr w14:val="tx1"/>
          </w14:solidFill>
        </w14:textFill>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val="000000" w:themeColor="text1"/>
        <w14:textFill>
          <w14:solidFill>
            <w14:schemeClr w14:val="tx1"/>
          </w14:solidFill>
        </w14:textFill>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14:textFill>
          <w14:solidFill>
            <w14:schemeClr w14:val="tx1"/>
          </w14:solidFill>
        </w14:textFill>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insideV w:val="single" w:sz="6" w:space="0"/>
        </w:tcBorders>
        <w:shd w:val="clear" w:color="auto" w:fill="A5D5E2" w:themeFill="accent5" w:themeFillTint="7F"/>
      </w:tcPr>
    </w:tblStylePr>
    <w:tblStylePr w:type="nwCell">
      <w:tblPr/>
      <w:tcPr>
        <w:shd w:val="clear" w:color="auto" w:fill="FFFFFF" w:themeFill="background1"/>
      </w:tcPr>
    </w:tblStylePr>
  </w:style>
  <w:style w:type="table" w:styleId="99">
    <w:name w:val="Medium Grid 2 Accent 6"/>
    <w:basedOn w:val="12"/>
    <w:uiPriority w:val="68"/>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F79646" w:themeColor="accent6" w:sz="8" w:space="0"/>
        <w:left w:val="single" w:color="F79646" w:themeColor="accent6" w:sz="8" w:space="0"/>
        <w:bottom w:val="single" w:color="F79646" w:themeColor="accent6" w:sz="8" w:space="0"/>
        <w:right w:val="single" w:color="F79646" w:themeColor="accent6" w:sz="8" w:space="0"/>
        <w:insideH w:val="single" w:color="F79646" w:themeColor="accent6" w:sz="8" w:space="0"/>
        <w:insideV w:val="single" w:color="F79646" w:themeColor="accent6" w:sz="8" w:space="0"/>
      </w:tblBorders>
    </w:tblPr>
    <w:tcPr>
      <w:shd w:val="clear" w:color="auto" w:fill="FDE5D1" w:themeFill="accent6" w:themeFillTint="3F"/>
    </w:tcPr>
    <w:tblStylePr w:type="firstRow">
      <w:rPr>
        <w:b/>
        <w:bCs/>
        <w:color w:val="000000" w:themeColor="text1"/>
        <w14:textFill>
          <w14:solidFill>
            <w14:schemeClr w14:val="tx1"/>
          </w14:solidFill>
        </w14:textFill>
      </w:rPr>
      <w:tblPr/>
      <w:tcPr>
        <w:shd w:val="clear" w:color="auto" w:fill="FEF4EC" w:themeFill="accent6" w:themeFillTint="19"/>
      </w:tcPr>
    </w:tblStylePr>
    <w:tblStylePr w:type="lastRow">
      <w:rPr>
        <w:b/>
        <w:bCs/>
        <w:color w:val="000000" w:themeColor="text1"/>
        <w14:textFill>
          <w14:solidFill>
            <w14:schemeClr w14:val="tx1"/>
          </w14:solidFill>
        </w14:textFill>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val="000000" w:themeColor="text1"/>
        <w14:textFill>
          <w14:solidFill>
            <w14:schemeClr w14:val="tx1"/>
          </w14:solidFill>
        </w14:textFill>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14:textFill>
          <w14:solidFill>
            <w14:schemeClr w14:val="tx1"/>
          </w14:solidFill>
        </w14:textFill>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insideV w:val="single" w:sz="6" w:space="0"/>
        </w:tcBorders>
        <w:shd w:val="clear" w:color="auto" w:fill="FBCAA2" w:themeFill="accent6" w:themeFillTint="7F"/>
      </w:tcPr>
    </w:tblStylePr>
    <w:tblStylePr w:type="nwCell">
      <w:tblPr/>
      <w:tcPr>
        <w:shd w:val="clear" w:color="auto" w:fill="FFFFFF" w:themeFill="background1"/>
      </w:tcPr>
    </w:tblStylePr>
  </w:style>
  <w:style w:type="table" w:styleId="100">
    <w:name w:val="Medium Grid 3"/>
    <w:basedOn w:val="12"/>
    <w:uiPriority w:val="69"/>
    <w:pPr>
      <w:spacing w:after="0" w:line="240" w:lineRule="auto"/>
    </w:pPr>
    <w:tblPr>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Pr>
    <w:tcPr>
      <w:shd w:val="clear" w:color="auto" w:fill="BFBFBF" w:themeFill="text1" w:themeFillTint="3F"/>
    </w:tcPr>
    <w:tblStylePr w:type="firstRow">
      <w:rPr>
        <w:b/>
        <w:bCs/>
        <w:i w:val="0"/>
        <w:iCs w:val="0"/>
        <w:color w:val="FFFFFF" w:themeColor="background1"/>
        <w14:textFill>
          <w14:solidFill>
            <w14:schemeClr w14:val="bg1"/>
          </w14:solidFill>
        </w14:textFill>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sz="8" w:space="0"/>
        </w:tcBorders>
        <w:shd w:val="clear" w:color="auto" w:fill="000000" w:themeFill="text1"/>
      </w:tcPr>
    </w:tblStylePr>
    <w:tblStylePr w:type="lastRow">
      <w:rPr>
        <w:b/>
        <w:bCs/>
        <w:i w:val="0"/>
        <w:iCs w:val="0"/>
        <w:color w:val="FFFFFF" w:themeColor="background1"/>
        <w14:textFill>
          <w14:solidFill>
            <w14:schemeClr w14:val="bg1"/>
          </w14:solidFill>
        </w14:textFill>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sz="8" w:space="0"/>
        </w:tcBorders>
        <w:shd w:val="clear" w:color="auto" w:fill="000000" w:themeFill="text1"/>
      </w:tcPr>
    </w:tblStylePr>
    <w:tblStylePr w:type="firstCol">
      <w:rPr>
        <w:b/>
        <w:bCs/>
        <w:i w:val="0"/>
        <w:iCs w:val="0"/>
        <w:color w:val="FFFFFF" w:themeColor="background1"/>
        <w14:textFill>
          <w14:solidFill>
            <w14:schemeClr w14:val="bg1"/>
          </w14:solidFill>
        </w14:textFill>
      </w:rPr>
      <w:tblPr/>
      <w:tcPr>
        <w:tcBorders>
          <w:left w:val="single" w:color="FFFFFF" w:themeColor="background1" w:sz="8" w:space="0"/>
          <w:right w:val="single" w:color="FFFFFF" w:themeColor="background1" w:sz="24" w:space="0"/>
          <w:insideH w:val="nil"/>
          <w:insideV w:val="nil"/>
        </w:tcBorders>
        <w:shd w:val="clear" w:color="auto" w:fill="000000" w:themeFill="text1"/>
      </w:tcPr>
    </w:tblStylePr>
    <w:tblStylePr w:type="lastCol">
      <w:rPr>
        <w:b/>
        <w:bCs/>
        <w:i w:val="0"/>
        <w:iCs w:val="0"/>
        <w:color w:val="FFFFFF" w:themeColor="background1"/>
        <w14:textFill>
          <w14:solidFill>
            <w14:schemeClr w14:val="bg1"/>
          </w14:solidFill>
        </w14:textFill>
      </w:rPr>
      <w:tblPr/>
      <w:tcPr>
        <w:tcBorders>
          <w:top w:val="nil"/>
          <w:left w:val="single" w:color="FFFFFF" w:themeColor="background1" w:sz="24" w:space="0"/>
          <w:bottom w:val="nil"/>
          <w:right w:val="nil"/>
          <w:insideH w:val="nil"/>
          <w:insideV w:val="nil"/>
        </w:tcBorders>
        <w:shd w:val="clear" w:color="auto" w:fill="000000" w:themeFill="text1"/>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7F7F7F" w:themeFill="text1"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sz="8" w:space="0"/>
          <w:insideV w:val="single" w:sz="8" w:space="0"/>
        </w:tcBorders>
        <w:shd w:val="clear" w:color="auto" w:fill="7F7F7F" w:themeFill="text1" w:themeFillTint="7F"/>
      </w:tcPr>
    </w:tblStylePr>
  </w:style>
  <w:style w:type="table" w:styleId="101">
    <w:name w:val="Medium Grid 3 Accent 1"/>
    <w:basedOn w:val="12"/>
    <w:uiPriority w:val="69"/>
    <w:pPr>
      <w:spacing w:after="0" w:line="240" w:lineRule="auto"/>
    </w:pPr>
    <w:tblPr>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Pr>
    <w:tcPr>
      <w:shd w:val="clear" w:color="auto" w:fill="D3DFEE" w:themeFill="accent1" w:themeFillTint="3F"/>
    </w:tcPr>
    <w:tblStylePr w:type="firstRow">
      <w:rPr>
        <w:b/>
        <w:bCs/>
        <w:i w:val="0"/>
        <w:iCs w:val="0"/>
        <w:color w:val="FFFFFF" w:themeColor="background1"/>
        <w14:textFill>
          <w14:solidFill>
            <w14:schemeClr w14:val="bg1"/>
          </w14:solidFill>
        </w14:textFill>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sz="8" w:space="0"/>
        </w:tcBorders>
        <w:shd w:val="clear" w:color="auto" w:fill="4F81BD" w:themeFill="accent1"/>
      </w:tcPr>
    </w:tblStylePr>
    <w:tblStylePr w:type="lastRow">
      <w:rPr>
        <w:b/>
        <w:bCs/>
        <w:i w:val="0"/>
        <w:iCs w:val="0"/>
        <w:color w:val="FFFFFF" w:themeColor="background1"/>
        <w14:textFill>
          <w14:solidFill>
            <w14:schemeClr w14:val="bg1"/>
          </w14:solidFill>
        </w14:textFill>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sz="8" w:space="0"/>
        </w:tcBorders>
        <w:shd w:val="clear" w:color="auto" w:fill="4F81BD" w:themeFill="accent1"/>
      </w:tcPr>
    </w:tblStylePr>
    <w:tblStylePr w:type="firstCol">
      <w:rPr>
        <w:b/>
        <w:bCs/>
        <w:i w:val="0"/>
        <w:iCs w:val="0"/>
        <w:color w:val="FFFFFF" w:themeColor="background1"/>
        <w14:textFill>
          <w14:solidFill>
            <w14:schemeClr w14:val="bg1"/>
          </w14:solidFill>
        </w14:textFill>
      </w:rPr>
      <w:tblPr/>
      <w:tcPr>
        <w:tcBorders>
          <w:left w:val="single" w:color="FFFFFF" w:themeColor="background1" w:sz="8" w:space="0"/>
          <w:right w:val="single" w:color="FFFFFF" w:themeColor="background1" w:sz="24" w:space="0"/>
          <w:insideH w:val="nil"/>
          <w:insideV w:val="nil"/>
        </w:tcBorders>
        <w:shd w:val="clear" w:color="auto" w:fill="4F81BD" w:themeFill="accent1"/>
      </w:tcPr>
    </w:tblStylePr>
    <w:tblStylePr w:type="lastCol">
      <w:rPr>
        <w:b/>
        <w:bCs/>
        <w:i w:val="0"/>
        <w:iCs w:val="0"/>
        <w:color w:val="FFFFFF" w:themeColor="background1"/>
        <w14:textFill>
          <w14:solidFill>
            <w14:schemeClr w14:val="bg1"/>
          </w14:solidFill>
        </w14:textFill>
      </w:rPr>
      <w:tblPr/>
      <w:tcPr>
        <w:tcBorders>
          <w:top w:val="nil"/>
          <w:left w:val="single" w:color="FFFFFF" w:themeColor="background1" w:sz="24" w:space="0"/>
          <w:bottom w:val="nil"/>
          <w:right w:val="nil"/>
          <w:insideH w:val="nil"/>
          <w:insideV w:val="nil"/>
        </w:tcBorders>
        <w:shd w:val="clear" w:color="auto" w:fill="4F81BD" w:themeFill="accent1"/>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A7C0DE" w:themeFill="accent1"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sz="8" w:space="0"/>
          <w:insideV w:val="single" w:sz="8" w:space="0"/>
        </w:tcBorders>
        <w:shd w:val="clear" w:color="auto" w:fill="A7C0DE" w:themeFill="accent1" w:themeFillTint="7F"/>
      </w:tcPr>
    </w:tblStylePr>
  </w:style>
  <w:style w:type="table" w:styleId="102">
    <w:name w:val="Medium Grid 3 Accent 2"/>
    <w:basedOn w:val="12"/>
    <w:uiPriority w:val="69"/>
    <w:pPr>
      <w:spacing w:after="0" w:line="240" w:lineRule="auto"/>
    </w:pPr>
    <w:tblPr>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Pr>
    <w:tcPr>
      <w:shd w:val="clear" w:color="auto" w:fill="EFD3D3" w:themeFill="accent2" w:themeFillTint="3F"/>
    </w:tcPr>
    <w:tblStylePr w:type="firstRow">
      <w:rPr>
        <w:b/>
        <w:bCs/>
        <w:i w:val="0"/>
        <w:iCs w:val="0"/>
        <w:color w:val="FFFFFF" w:themeColor="background1"/>
        <w14:textFill>
          <w14:solidFill>
            <w14:schemeClr w14:val="bg1"/>
          </w14:solidFill>
        </w14:textFill>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sz="8" w:space="0"/>
        </w:tcBorders>
        <w:shd w:val="clear" w:color="auto" w:fill="C0504D" w:themeFill="accent2"/>
      </w:tcPr>
    </w:tblStylePr>
    <w:tblStylePr w:type="lastRow">
      <w:rPr>
        <w:b/>
        <w:bCs/>
        <w:i w:val="0"/>
        <w:iCs w:val="0"/>
        <w:color w:val="FFFFFF" w:themeColor="background1"/>
        <w14:textFill>
          <w14:solidFill>
            <w14:schemeClr w14:val="bg1"/>
          </w14:solidFill>
        </w14:textFill>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sz="8" w:space="0"/>
        </w:tcBorders>
        <w:shd w:val="clear" w:color="auto" w:fill="C0504D" w:themeFill="accent2"/>
      </w:tcPr>
    </w:tblStylePr>
    <w:tblStylePr w:type="firstCol">
      <w:rPr>
        <w:b/>
        <w:bCs/>
        <w:i w:val="0"/>
        <w:iCs w:val="0"/>
        <w:color w:val="FFFFFF" w:themeColor="background1"/>
        <w14:textFill>
          <w14:solidFill>
            <w14:schemeClr w14:val="bg1"/>
          </w14:solidFill>
        </w14:textFill>
      </w:rPr>
      <w:tblPr/>
      <w:tcPr>
        <w:tcBorders>
          <w:left w:val="single" w:color="FFFFFF" w:themeColor="background1" w:sz="8" w:space="0"/>
          <w:right w:val="single" w:color="FFFFFF" w:themeColor="background1" w:sz="24" w:space="0"/>
          <w:insideH w:val="nil"/>
          <w:insideV w:val="nil"/>
        </w:tcBorders>
        <w:shd w:val="clear" w:color="auto" w:fill="C0504D" w:themeFill="accent2"/>
      </w:tcPr>
    </w:tblStylePr>
    <w:tblStylePr w:type="lastCol">
      <w:rPr>
        <w:b/>
        <w:bCs/>
        <w:i w:val="0"/>
        <w:iCs w:val="0"/>
        <w:color w:val="FFFFFF" w:themeColor="background1"/>
        <w14:textFill>
          <w14:solidFill>
            <w14:schemeClr w14:val="bg1"/>
          </w14:solidFill>
        </w14:textFill>
      </w:rPr>
      <w:tblPr/>
      <w:tcPr>
        <w:tcBorders>
          <w:top w:val="nil"/>
          <w:left w:val="single" w:color="FFFFFF" w:themeColor="background1" w:sz="24" w:space="0"/>
          <w:bottom w:val="nil"/>
          <w:right w:val="nil"/>
          <w:insideH w:val="nil"/>
          <w:insideV w:val="nil"/>
        </w:tcBorders>
        <w:shd w:val="clear" w:color="auto" w:fill="C0504D" w:themeFill="accent2"/>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DFA7A6" w:themeFill="accent2"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sz="8" w:space="0"/>
          <w:insideV w:val="single" w:sz="8" w:space="0"/>
        </w:tcBorders>
        <w:shd w:val="clear" w:color="auto" w:fill="DFA7A6" w:themeFill="accent2" w:themeFillTint="7F"/>
      </w:tcPr>
    </w:tblStylePr>
  </w:style>
  <w:style w:type="table" w:styleId="103">
    <w:name w:val="Medium Grid 3 Accent 3"/>
    <w:basedOn w:val="12"/>
    <w:uiPriority w:val="69"/>
    <w:pPr>
      <w:spacing w:after="0" w:line="240" w:lineRule="auto"/>
    </w:pPr>
    <w:tblPr>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Pr>
    <w:tcPr>
      <w:shd w:val="clear" w:color="auto" w:fill="E6EED5" w:themeFill="accent3" w:themeFillTint="3F"/>
    </w:tcPr>
    <w:tblStylePr w:type="firstRow">
      <w:rPr>
        <w:b/>
        <w:bCs/>
        <w:i w:val="0"/>
        <w:iCs w:val="0"/>
        <w:color w:val="FFFFFF" w:themeColor="background1"/>
        <w14:textFill>
          <w14:solidFill>
            <w14:schemeClr w14:val="bg1"/>
          </w14:solidFill>
        </w14:textFill>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sz="8" w:space="0"/>
        </w:tcBorders>
        <w:shd w:val="clear" w:color="auto" w:fill="9BBB59" w:themeFill="accent3"/>
      </w:tcPr>
    </w:tblStylePr>
    <w:tblStylePr w:type="lastRow">
      <w:rPr>
        <w:b/>
        <w:bCs/>
        <w:i w:val="0"/>
        <w:iCs w:val="0"/>
        <w:color w:val="FFFFFF" w:themeColor="background1"/>
        <w14:textFill>
          <w14:solidFill>
            <w14:schemeClr w14:val="bg1"/>
          </w14:solidFill>
        </w14:textFill>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sz="8" w:space="0"/>
        </w:tcBorders>
        <w:shd w:val="clear" w:color="auto" w:fill="9BBB59" w:themeFill="accent3"/>
      </w:tcPr>
    </w:tblStylePr>
    <w:tblStylePr w:type="firstCol">
      <w:rPr>
        <w:b/>
        <w:bCs/>
        <w:i w:val="0"/>
        <w:iCs w:val="0"/>
        <w:color w:val="FFFFFF" w:themeColor="background1"/>
        <w14:textFill>
          <w14:solidFill>
            <w14:schemeClr w14:val="bg1"/>
          </w14:solidFill>
        </w14:textFill>
      </w:rPr>
      <w:tblPr/>
      <w:tcPr>
        <w:tcBorders>
          <w:left w:val="single" w:color="FFFFFF" w:themeColor="background1" w:sz="8" w:space="0"/>
          <w:right w:val="single" w:color="FFFFFF" w:themeColor="background1" w:sz="24" w:space="0"/>
          <w:insideH w:val="nil"/>
          <w:insideV w:val="nil"/>
        </w:tcBorders>
        <w:shd w:val="clear" w:color="auto" w:fill="9BBB59" w:themeFill="accent3"/>
      </w:tcPr>
    </w:tblStylePr>
    <w:tblStylePr w:type="lastCol">
      <w:rPr>
        <w:b/>
        <w:bCs/>
        <w:i w:val="0"/>
        <w:iCs w:val="0"/>
        <w:color w:val="FFFFFF" w:themeColor="background1"/>
        <w14:textFill>
          <w14:solidFill>
            <w14:schemeClr w14:val="bg1"/>
          </w14:solidFill>
        </w14:textFill>
      </w:rPr>
      <w:tblPr/>
      <w:tcPr>
        <w:tcBorders>
          <w:top w:val="nil"/>
          <w:left w:val="single" w:color="FFFFFF" w:themeColor="background1" w:sz="24" w:space="0"/>
          <w:bottom w:val="nil"/>
          <w:right w:val="nil"/>
          <w:insideH w:val="nil"/>
          <w:insideV w:val="nil"/>
        </w:tcBorders>
        <w:shd w:val="clear" w:color="auto" w:fill="9BBB59" w:themeFill="accent3"/>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CDDDAC" w:themeFill="accent3"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sz="8" w:space="0"/>
          <w:insideV w:val="single" w:sz="8" w:space="0"/>
        </w:tcBorders>
        <w:shd w:val="clear" w:color="auto" w:fill="CDDDAC" w:themeFill="accent3" w:themeFillTint="7F"/>
      </w:tcPr>
    </w:tblStylePr>
  </w:style>
  <w:style w:type="table" w:styleId="104">
    <w:name w:val="Medium Grid 3 Accent 4"/>
    <w:basedOn w:val="12"/>
    <w:uiPriority w:val="69"/>
    <w:pPr>
      <w:spacing w:after="0" w:line="240" w:lineRule="auto"/>
    </w:pPr>
    <w:tblPr>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Pr>
    <w:tcPr>
      <w:shd w:val="clear" w:color="auto" w:fill="DFD8E8" w:themeFill="accent4" w:themeFillTint="3F"/>
    </w:tcPr>
    <w:tblStylePr w:type="firstRow">
      <w:rPr>
        <w:b/>
        <w:bCs/>
        <w:i w:val="0"/>
        <w:iCs w:val="0"/>
        <w:color w:val="FFFFFF" w:themeColor="background1"/>
        <w14:textFill>
          <w14:solidFill>
            <w14:schemeClr w14:val="bg1"/>
          </w14:solidFill>
        </w14:textFill>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sz="8" w:space="0"/>
        </w:tcBorders>
        <w:shd w:val="clear" w:color="auto" w:fill="8064A2" w:themeFill="accent4"/>
      </w:tcPr>
    </w:tblStylePr>
    <w:tblStylePr w:type="lastRow">
      <w:rPr>
        <w:b/>
        <w:bCs/>
        <w:i w:val="0"/>
        <w:iCs w:val="0"/>
        <w:color w:val="FFFFFF" w:themeColor="background1"/>
        <w14:textFill>
          <w14:solidFill>
            <w14:schemeClr w14:val="bg1"/>
          </w14:solidFill>
        </w14:textFill>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sz="8" w:space="0"/>
        </w:tcBorders>
        <w:shd w:val="clear" w:color="auto" w:fill="8064A2" w:themeFill="accent4"/>
      </w:tcPr>
    </w:tblStylePr>
    <w:tblStylePr w:type="firstCol">
      <w:rPr>
        <w:b/>
        <w:bCs/>
        <w:i w:val="0"/>
        <w:iCs w:val="0"/>
        <w:color w:val="FFFFFF" w:themeColor="background1"/>
        <w14:textFill>
          <w14:solidFill>
            <w14:schemeClr w14:val="bg1"/>
          </w14:solidFill>
        </w14:textFill>
      </w:rPr>
      <w:tblPr/>
      <w:tcPr>
        <w:tcBorders>
          <w:left w:val="single" w:color="FFFFFF" w:themeColor="background1" w:sz="8" w:space="0"/>
          <w:right w:val="single" w:color="FFFFFF" w:themeColor="background1" w:sz="24" w:space="0"/>
          <w:insideH w:val="nil"/>
          <w:insideV w:val="nil"/>
        </w:tcBorders>
        <w:shd w:val="clear" w:color="auto" w:fill="8064A2" w:themeFill="accent4"/>
      </w:tcPr>
    </w:tblStylePr>
    <w:tblStylePr w:type="lastCol">
      <w:rPr>
        <w:b/>
        <w:bCs/>
        <w:i w:val="0"/>
        <w:iCs w:val="0"/>
        <w:color w:val="FFFFFF" w:themeColor="background1"/>
        <w14:textFill>
          <w14:solidFill>
            <w14:schemeClr w14:val="bg1"/>
          </w14:solidFill>
        </w14:textFill>
      </w:rPr>
      <w:tblPr/>
      <w:tcPr>
        <w:tcBorders>
          <w:top w:val="nil"/>
          <w:left w:val="single" w:color="FFFFFF" w:themeColor="background1" w:sz="24" w:space="0"/>
          <w:bottom w:val="nil"/>
          <w:right w:val="nil"/>
          <w:insideH w:val="nil"/>
          <w:insideV w:val="nil"/>
        </w:tcBorders>
        <w:shd w:val="clear" w:color="auto" w:fill="8064A2" w:themeFill="accent4"/>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BFB1D0" w:themeFill="accent4"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sz="8" w:space="0"/>
          <w:insideV w:val="single" w:sz="8" w:space="0"/>
        </w:tcBorders>
        <w:shd w:val="clear" w:color="auto" w:fill="BFB1D0" w:themeFill="accent4" w:themeFillTint="7F"/>
      </w:tcPr>
    </w:tblStylePr>
  </w:style>
  <w:style w:type="table" w:styleId="105">
    <w:name w:val="Medium Grid 3 Accent 5"/>
    <w:basedOn w:val="12"/>
    <w:uiPriority w:val="69"/>
    <w:pPr>
      <w:spacing w:after="0" w:line="240" w:lineRule="auto"/>
    </w:pPr>
    <w:tblPr>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Pr>
    <w:tcPr>
      <w:shd w:val="clear" w:color="auto" w:fill="D2EAF0" w:themeFill="accent5" w:themeFillTint="3F"/>
    </w:tcPr>
    <w:tblStylePr w:type="firstRow">
      <w:rPr>
        <w:b/>
        <w:bCs/>
        <w:i w:val="0"/>
        <w:iCs w:val="0"/>
        <w:color w:val="FFFFFF" w:themeColor="background1"/>
        <w14:textFill>
          <w14:solidFill>
            <w14:schemeClr w14:val="bg1"/>
          </w14:solidFill>
        </w14:textFill>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sz="8" w:space="0"/>
        </w:tcBorders>
        <w:shd w:val="clear" w:color="auto" w:fill="4BACC6" w:themeFill="accent5"/>
      </w:tcPr>
    </w:tblStylePr>
    <w:tblStylePr w:type="lastRow">
      <w:rPr>
        <w:b/>
        <w:bCs/>
        <w:i w:val="0"/>
        <w:iCs w:val="0"/>
        <w:color w:val="FFFFFF" w:themeColor="background1"/>
        <w14:textFill>
          <w14:solidFill>
            <w14:schemeClr w14:val="bg1"/>
          </w14:solidFill>
        </w14:textFill>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sz="8" w:space="0"/>
        </w:tcBorders>
        <w:shd w:val="clear" w:color="auto" w:fill="4BACC6" w:themeFill="accent5"/>
      </w:tcPr>
    </w:tblStylePr>
    <w:tblStylePr w:type="firstCol">
      <w:rPr>
        <w:b/>
        <w:bCs/>
        <w:i w:val="0"/>
        <w:iCs w:val="0"/>
        <w:color w:val="FFFFFF" w:themeColor="background1"/>
        <w14:textFill>
          <w14:solidFill>
            <w14:schemeClr w14:val="bg1"/>
          </w14:solidFill>
        </w14:textFill>
      </w:rPr>
      <w:tblPr/>
      <w:tcPr>
        <w:tcBorders>
          <w:left w:val="single" w:color="FFFFFF" w:themeColor="background1" w:sz="8" w:space="0"/>
          <w:right w:val="single" w:color="FFFFFF" w:themeColor="background1" w:sz="24" w:space="0"/>
          <w:insideH w:val="nil"/>
          <w:insideV w:val="nil"/>
        </w:tcBorders>
        <w:shd w:val="clear" w:color="auto" w:fill="4BACC6" w:themeFill="accent5"/>
      </w:tcPr>
    </w:tblStylePr>
    <w:tblStylePr w:type="lastCol">
      <w:rPr>
        <w:b/>
        <w:bCs/>
        <w:i w:val="0"/>
        <w:iCs w:val="0"/>
        <w:color w:val="FFFFFF" w:themeColor="background1"/>
        <w14:textFill>
          <w14:solidFill>
            <w14:schemeClr w14:val="bg1"/>
          </w14:solidFill>
        </w14:textFill>
      </w:rPr>
      <w:tblPr/>
      <w:tcPr>
        <w:tcBorders>
          <w:top w:val="nil"/>
          <w:left w:val="single" w:color="FFFFFF" w:themeColor="background1" w:sz="24" w:space="0"/>
          <w:bottom w:val="nil"/>
          <w:right w:val="nil"/>
          <w:insideH w:val="nil"/>
          <w:insideV w:val="nil"/>
        </w:tcBorders>
        <w:shd w:val="clear" w:color="auto" w:fill="4BACC6" w:themeFill="accent5"/>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A5D5E2" w:themeFill="accent5"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sz="8" w:space="0"/>
          <w:insideV w:val="single" w:sz="8" w:space="0"/>
        </w:tcBorders>
        <w:shd w:val="clear" w:color="auto" w:fill="A5D5E2" w:themeFill="accent5" w:themeFillTint="7F"/>
      </w:tcPr>
    </w:tblStylePr>
  </w:style>
  <w:style w:type="table" w:styleId="106">
    <w:name w:val="Medium Grid 3 Accent 6"/>
    <w:basedOn w:val="12"/>
    <w:uiPriority w:val="69"/>
    <w:pPr>
      <w:spacing w:after="0" w:line="240" w:lineRule="auto"/>
    </w:pPr>
    <w:tblPr>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Pr>
    <w:tcPr>
      <w:shd w:val="clear" w:color="auto" w:fill="FDE5D1" w:themeFill="accent6" w:themeFillTint="3F"/>
    </w:tcPr>
    <w:tblStylePr w:type="firstRow">
      <w:rPr>
        <w:b/>
        <w:bCs/>
        <w:i w:val="0"/>
        <w:iCs w:val="0"/>
        <w:color w:val="FFFFFF" w:themeColor="background1"/>
        <w14:textFill>
          <w14:solidFill>
            <w14:schemeClr w14:val="bg1"/>
          </w14:solidFill>
        </w14:textFill>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sz="8" w:space="0"/>
        </w:tcBorders>
        <w:shd w:val="clear" w:color="auto" w:fill="F79646" w:themeFill="accent6"/>
      </w:tcPr>
    </w:tblStylePr>
    <w:tblStylePr w:type="lastRow">
      <w:rPr>
        <w:b/>
        <w:bCs/>
        <w:i w:val="0"/>
        <w:iCs w:val="0"/>
        <w:color w:val="FFFFFF" w:themeColor="background1"/>
        <w14:textFill>
          <w14:solidFill>
            <w14:schemeClr w14:val="bg1"/>
          </w14:solidFill>
        </w14:textFill>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sz="8" w:space="0"/>
        </w:tcBorders>
        <w:shd w:val="clear" w:color="auto" w:fill="F79646" w:themeFill="accent6"/>
      </w:tcPr>
    </w:tblStylePr>
    <w:tblStylePr w:type="firstCol">
      <w:rPr>
        <w:b/>
        <w:bCs/>
        <w:i w:val="0"/>
        <w:iCs w:val="0"/>
        <w:color w:val="FFFFFF" w:themeColor="background1"/>
        <w14:textFill>
          <w14:solidFill>
            <w14:schemeClr w14:val="bg1"/>
          </w14:solidFill>
        </w14:textFill>
      </w:rPr>
      <w:tblPr/>
      <w:tcPr>
        <w:tcBorders>
          <w:left w:val="single" w:color="FFFFFF" w:themeColor="background1" w:sz="8" w:space="0"/>
          <w:right w:val="single" w:color="FFFFFF" w:themeColor="background1" w:sz="24" w:space="0"/>
          <w:insideH w:val="nil"/>
          <w:insideV w:val="nil"/>
        </w:tcBorders>
        <w:shd w:val="clear" w:color="auto" w:fill="F79646" w:themeFill="accent6"/>
      </w:tcPr>
    </w:tblStylePr>
    <w:tblStylePr w:type="lastCol">
      <w:rPr>
        <w:b/>
        <w:bCs/>
        <w:i w:val="0"/>
        <w:iCs w:val="0"/>
        <w:color w:val="FFFFFF" w:themeColor="background1"/>
        <w14:textFill>
          <w14:solidFill>
            <w14:schemeClr w14:val="bg1"/>
          </w14:solidFill>
        </w14:textFill>
      </w:rPr>
      <w:tblPr/>
      <w:tcPr>
        <w:tcBorders>
          <w:top w:val="nil"/>
          <w:left w:val="single" w:color="FFFFFF" w:themeColor="background1" w:sz="24" w:space="0"/>
          <w:bottom w:val="nil"/>
          <w:right w:val="nil"/>
          <w:insideH w:val="nil"/>
          <w:insideV w:val="nil"/>
        </w:tcBorders>
        <w:shd w:val="clear" w:color="auto" w:fill="F79646" w:themeFill="accent6"/>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FBCAA2" w:themeFill="accent6"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sz="8" w:space="0"/>
          <w:insideV w:val="single" w:sz="8" w:space="0"/>
        </w:tcBorders>
        <w:shd w:val="clear" w:color="auto" w:fill="FBCAA2" w:themeFill="accent6" w:themeFillTint="7F"/>
      </w:tcPr>
    </w:tblStylePr>
  </w:style>
  <w:style w:type="table" w:styleId="107">
    <w:name w:val="Dark List"/>
    <w:basedOn w:val="12"/>
    <w:uiPriority w:val="70"/>
    <w:pPr>
      <w:spacing w:after="0" w:line="240" w:lineRule="auto"/>
    </w:pPr>
    <w:rPr>
      <w:color w:val="FFFFFF" w:themeColor="background1"/>
      <w14:textFill>
        <w14:solidFill>
          <w14:schemeClr w14:val="bg1"/>
        </w14:solidFill>
      </w14:textFill>
    </w:rPr>
    <w:tblPr>
      <w:tblStyleRowBandSize w:val="1"/>
      <w:tblStyleColBandSize w:val="1"/>
    </w:tblPr>
    <w:tcPr>
      <w:shd w:val="clear" w:color="auto" w:fill="000000" w:themeFill="text1"/>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color="FFFFFF" w:themeColor="background1" w:sz="18" w:space="0"/>
          <w:insideH w:val="nil"/>
          <w:insideV w:val="nil"/>
        </w:tcBorders>
        <w:shd w:val="clear" w:color="auto" w:fill="000000" w:themeFill="text1" w:themeFillShade="BF"/>
      </w:tcPr>
    </w:tblStylePr>
    <w:tblStylePr w:type="lastCol">
      <w:tblPr/>
      <w:tcPr>
        <w:tcBorders>
          <w:top w:val="nil"/>
          <w:left w:val="single" w:color="FFFFFF" w:themeColor="background1" w:sz="18" w:space="0"/>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108">
    <w:name w:val="Dark List Accent 1"/>
    <w:basedOn w:val="12"/>
    <w:uiPriority w:val="70"/>
    <w:pPr>
      <w:spacing w:after="0" w:line="240" w:lineRule="auto"/>
    </w:pPr>
    <w:rPr>
      <w:color w:val="FFFFFF" w:themeColor="background1"/>
      <w14:textFill>
        <w14:solidFill>
          <w14:schemeClr w14:val="bg1"/>
        </w14:solidFill>
      </w14:textFill>
    </w:rPr>
    <w:tblPr>
      <w:tblStyleRowBandSize w:val="1"/>
      <w:tblStyleColBandSize w:val="1"/>
    </w:tblPr>
    <w:tcPr>
      <w:shd w:val="clear" w:color="auto" w:fill="4F81BD" w:themeFill="accent1"/>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243F61" w:themeFill="accent1" w:themeFillShade="7F"/>
      </w:tcPr>
    </w:tblStylePr>
    <w:tblStylePr w:type="firstCol">
      <w:tblPr/>
      <w:tcPr>
        <w:tcBorders>
          <w:top w:val="nil"/>
          <w:left w:val="nil"/>
          <w:bottom w:val="nil"/>
          <w:right w:val="single" w:color="FFFFFF" w:themeColor="background1" w:sz="18" w:space="0"/>
          <w:insideH w:val="nil"/>
          <w:insideV w:val="nil"/>
        </w:tcBorders>
        <w:shd w:val="clear" w:color="auto" w:fill="366091" w:themeFill="accent1" w:themeFillShade="BF"/>
      </w:tcPr>
    </w:tblStylePr>
    <w:tblStylePr w:type="lastCol">
      <w:tblPr/>
      <w:tcPr>
        <w:tcBorders>
          <w:top w:val="nil"/>
          <w:left w:val="single" w:color="FFFFFF" w:themeColor="background1" w:sz="18" w:space="0"/>
          <w:bottom w:val="nil"/>
          <w:right w:val="nil"/>
          <w:insideH w:val="nil"/>
          <w:insideV w:val="nil"/>
        </w:tcBorders>
        <w:shd w:val="clear" w:color="auto" w:fill="366091" w:themeFill="accent1" w:themeFillShade="BF"/>
      </w:tcPr>
    </w:tblStylePr>
    <w:tblStylePr w:type="band1Vert">
      <w:tblPr/>
      <w:tcPr>
        <w:tcBorders>
          <w:top w:val="nil"/>
          <w:left w:val="nil"/>
          <w:bottom w:val="nil"/>
          <w:right w:val="nil"/>
          <w:insideH w:val="nil"/>
          <w:insideV w:val="nil"/>
        </w:tcBorders>
        <w:shd w:val="clear" w:color="auto" w:fill="366091" w:themeFill="accent1" w:themeFillShade="BF"/>
      </w:tcPr>
    </w:tblStylePr>
    <w:tblStylePr w:type="band1Horz">
      <w:tblPr/>
      <w:tcPr>
        <w:tcBorders>
          <w:top w:val="nil"/>
          <w:left w:val="nil"/>
          <w:bottom w:val="nil"/>
          <w:right w:val="nil"/>
          <w:insideH w:val="nil"/>
          <w:insideV w:val="nil"/>
        </w:tcBorders>
        <w:shd w:val="clear" w:color="auto" w:fill="366091" w:themeFill="accent1" w:themeFillShade="BF"/>
      </w:tcPr>
    </w:tblStylePr>
  </w:style>
  <w:style w:type="table" w:styleId="109">
    <w:name w:val="Dark List Accent 2"/>
    <w:basedOn w:val="12"/>
    <w:uiPriority w:val="70"/>
    <w:pPr>
      <w:spacing w:after="0" w:line="240" w:lineRule="auto"/>
    </w:pPr>
    <w:rPr>
      <w:color w:val="FFFFFF" w:themeColor="background1"/>
      <w14:textFill>
        <w14:solidFill>
          <w14:schemeClr w14:val="bg1"/>
        </w14:solidFill>
      </w14:textFill>
    </w:rPr>
    <w:tblPr>
      <w:tblStyleRowBandSize w:val="1"/>
      <w:tblStyleColBandSize w:val="1"/>
    </w:tblPr>
    <w:tcPr>
      <w:shd w:val="clear" w:color="auto" w:fill="C0504D" w:themeFill="accent2"/>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color="FFFFFF" w:themeColor="background1" w:sz="18" w:space="0"/>
          <w:insideH w:val="nil"/>
          <w:insideV w:val="nil"/>
        </w:tcBorders>
        <w:shd w:val="clear" w:color="auto" w:fill="943734" w:themeFill="accent2" w:themeFillShade="BF"/>
      </w:tcPr>
    </w:tblStylePr>
    <w:tblStylePr w:type="lastCol">
      <w:tblPr/>
      <w:tcPr>
        <w:tcBorders>
          <w:top w:val="nil"/>
          <w:left w:val="single" w:color="FFFFFF" w:themeColor="background1" w:sz="18" w:space="0"/>
          <w:bottom w:val="nil"/>
          <w:right w:val="nil"/>
          <w:insideH w:val="nil"/>
          <w:insideV w:val="nil"/>
        </w:tcBorders>
        <w:shd w:val="clear" w:color="auto" w:fill="943734" w:themeFill="accent2" w:themeFillShade="BF"/>
      </w:tcPr>
    </w:tblStylePr>
    <w:tblStylePr w:type="band1Vert">
      <w:tblPr/>
      <w:tcPr>
        <w:tcBorders>
          <w:top w:val="nil"/>
          <w:left w:val="nil"/>
          <w:bottom w:val="nil"/>
          <w:right w:val="nil"/>
          <w:insideH w:val="nil"/>
          <w:insideV w:val="nil"/>
        </w:tcBorders>
        <w:shd w:val="clear" w:color="auto" w:fill="943734" w:themeFill="accent2" w:themeFillShade="BF"/>
      </w:tcPr>
    </w:tblStylePr>
    <w:tblStylePr w:type="band1Horz">
      <w:tblPr/>
      <w:tcPr>
        <w:tcBorders>
          <w:top w:val="nil"/>
          <w:left w:val="nil"/>
          <w:bottom w:val="nil"/>
          <w:right w:val="nil"/>
          <w:insideH w:val="nil"/>
          <w:insideV w:val="nil"/>
        </w:tcBorders>
        <w:shd w:val="clear" w:color="auto" w:fill="943734" w:themeFill="accent2" w:themeFillShade="BF"/>
      </w:tcPr>
    </w:tblStylePr>
  </w:style>
  <w:style w:type="table" w:styleId="110">
    <w:name w:val="Dark List Accent 3"/>
    <w:basedOn w:val="12"/>
    <w:uiPriority w:val="70"/>
    <w:pPr>
      <w:spacing w:after="0" w:line="240" w:lineRule="auto"/>
    </w:pPr>
    <w:rPr>
      <w:color w:val="FFFFFF" w:themeColor="background1"/>
      <w14:textFill>
        <w14:solidFill>
          <w14:schemeClr w14:val="bg1"/>
        </w14:solidFill>
      </w14:textFill>
    </w:rPr>
    <w:tblPr>
      <w:tblStyleRowBandSize w:val="1"/>
      <w:tblStyleColBandSize w:val="1"/>
    </w:tblPr>
    <w:tcPr>
      <w:shd w:val="clear" w:color="auto" w:fill="9BBB59" w:themeFill="accent3"/>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4E6127" w:themeFill="accent3" w:themeFillShade="7F"/>
      </w:tcPr>
    </w:tblStylePr>
    <w:tblStylePr w:type="firstCol">
      <w:tblPr/>
      <w:tcPr>
        <w:tcBorders>
          <w:top w:val="nil"/>
          <w:left w:val="nil"/>
          <w:bottom w:val="nil"/>
          <w:right w:val="single" w:color="FFFFFF" w:themeColor="background1" w:sz="18" w:space="0"/>
          <w:insideH w:val="nil"/>
          <w:insideV w:val="nil"/>
        </w:tcBorders>
        <w:shd w:val="clear" w:color="auto" w:fill="76923C" w:themeFill="accent3" w:themeFillShade="BF"/>
      </w:tcPr>
    </w:tblStylePr>
    <w:tblStylePr w:type="lastCol">
      <w:tblPr/>
      <w:tcPr>
        <w:tcBorders>
          <w:top w:val="nil"/>
          <w:left w:val="single" w:color="FFFFFF" w:themeColor="background1" w:sz="18" w:space="0"/>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111">
    <w:name w:val="Dark List Accent 4"/>
    <w:basedOn w:val="12"/>
    <w:uiPriority w:val="70"/>
    <w:pPr>
      <w:spacing w:after="0" w:line="240" w:lineRule="auto"/>
    </w:pPr>
    <w:rPr>
      <w:color w:val="FFFFFF" w:themeColor="background1"/>
      <w14:textFill>
        <w14:solidFill>
          <w14:schemeClr w14:val="bg1"/>
        </w14:solidFill>
      </w14:textFill>
    </w:rPr>
    <w:tblPr>
      <w:tblStyleRowBandSize w:val="1"/>
      <w:tblStyleColBandSize w:val="1"/>
    </w:tblPr>
    <w:tcPr>
      <w:shd w:val="clear" w:color="auto" w:fill="8064A2" w:themeFill="accent4"/>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3F3051" w:themeFill="accent4" w:themeFillShade="7F"/>
      </w:tcPr>
    </w:tblStylePr>
    <w:tblStylePr w:type="firstCol">
      <w:tblPr/>
      <w:tcPr>
        <w:tcBorders>
          <w:top w:val="nil"/>
          <w:left w:val="nil"/>
          <w:bottom w:val="nil"/>
          <w:right w:val="single" w:color="FFFFFF" w:themeColor="background1" w:sz="18" w:space="0"/>
          <w:insideH w:val="nil"/>
          <w:insideV w:val="nil"/>
        </w:tcBorders>
        <w:shd w:val="clear" w:color="auto" w:fill="5F497A" w:themeFill="accent4" w:themeFillShade="BF"/>
      </w:tcPr>
    </w:tblStylePr>
    <w:tblStylePr w:type="lastCol">
      <w:tblPr/>
      <w:tcPr>
        <w:tcBorders>
          <w:top w:val="nil"/>
          <w:left w:val="single" w:color="FFFFFF" w:themeColor="background1" w:sz="18" w:space="0"/>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112">
    <w:name w:val="Dark List Accent 5"/>
    <w:basedOn w:val="12"/>
    <w:uiPriority w:val="70"/>
    <w:pPr>
      <w:spacing w:after="0" w:line="240" w:lineRule="auto"/>
    </w:pPr>
    <w:rPr>
      <w:color w:val="FFFFFF" w:themeColor="background1"/>
      <w14:textFill>
        <w14:solidFill>
          <w14:schemeClr w14:val="bg1"/>
        </w14:solidFill>
      </w14:textFill>
    </w:rPr>
    <w:tblPr>
      <w:tblStyleRowBandSize w:val="1"/>
      <w:tblStyleColBandSize w:val="1"/>
    </w:tblPr>
    <w:tcPr>
      <w:shd w:val="clear" w:color="auto" w:fill="4BACC6" w:themeFill="accent5"/>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color="FFFFFF" w:themeColor="background1" w:sz="18" w:space="0"/>
          <w:insideH w:val="nil"/>
          <w:insideV w:val="nil"/>
        </w:tcBorders>
        <w:shd w:val="clear" w:color="auto" w:fill="31849B" w:themeFill="accent5" w:themeFillShade="BF"/>
      </w:tcPr>
    </w:tblStylePr>
    <w:tblStylePr w:type="lastCol">
      <w:tblPr/>
      <w:tcPr>
        <w:tcBorders>
          <w:top w:val="nil"/>
          <w:left w:val="single" w:color="FFFFFF" w:themeColor="background1" w:sz="18" w:space="0"/>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113">
    <w:name w:val="Dark List Accent 6"/>
    <w:basedOn w:val="12"/>
    <w:uiPriority w:val="70"/>
    <w:pPr>
      <w:spacing w:after="0" w:line="240" w:lineRule="auto"/>
    </w:pPr>
    <w:rPr>
      <w:color w:val="FFFFFF" w:themeColor="background1"/>
      <w14:textFill>
        <w14:solidFill>
          <w14:schemeClr w14:val="bg1"/>
        </w14:solidFill>
      </w14:textFill>
    </w:rPr>
    <w:tblPr>
      <w:tblStyleRowBandSize w:val="1"/>
      <w:tblStyleColBandSize w:val="1"/>
    </w:tblPr>
    <w:tcPr>
      <w:shd w:val="clear" w:color="auto" w:fill="F79646" w:themeFill="accent6"/>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color="FFFFFF" w:themeColor="background1" w:sz="18" w:space="0"/>
          <w:insideH w:val="nil"/>
          <w:insideV w:val="nil"/>
        </w:tcBorders>
        <w:shd w:val="clear" w:color="auto" w:fill="E36C09" w:themeFill="accent6" w:themeFillShade="BF"/>
      </w:tcPr>
    </w:tblStylePr>
    <w:tblStylePr w:type="lastCol">
      <w:tblPr/>
      <w:tcPr>
        <w:tcBorders>
          <w:top w:val="nil"/>
          <w:left w:val="single" w:color="FFFFFF" w:themeColor="background1" w:sz="18" w:space="0"/>
          <w:bottom w:val="nil"/>
          <w:right w:val="nil"/>
          <w:insideH w:val="nil"/>
          <w:insideV w:val="nil"/>
        </w:tcBorders>
        <w:shd w:val="clear" w:color="auto" w:fill="E36C09" w:themeFill="accent6" w:themeFillShade="BF"/>
      </w:tcPr>
    </w:tblStylePr>
    <w:tblStylePr w:type="band1Vert">
      <w:tblPr/>
      <w:tcPr>
        <w:tcBorders>
          <w:top w:val="nil"/>
          <w:left w:val="nil"/>
          <w:bottom w:val="nil"/>
          <w:right w:val="nil"/>
          <w:insideH w:val="nil"/>
          <w:insideV w:val="nil"/>
        </w:tcBorders>
        <w:shd w:val="clear" w:color="auto" w:fill="E36C09" w:themeFill="accent6" w:themeFillShade="BF"/>
      </w:tcPr>
    </w:tblStylePr>
    <w:tblStylePr w:type="band1Horz">
      <w:tblPr/>
      <w:tcPr>
        <w:tcBorders>
          <w:top w:val="nil"/>
          <w:left w:val="nil"/>
          <w:bottom w:val="nil"/>
          <w:right w:val="nil"/>
          <w:insideH w:val="nil"/>
          <w:insideV w:val="nil"/>
        </w:tcBorders>
        <w:shd w:val="clear" w:color="auto" w:fill="E36C09" w:themeFill="accent6" w:themeFillShade="BF"/>
      </w:tcPr>
    </w:tblStylePr>
  </w:style>
  <w:style w:type="table" w:styleId="114">
    <w:name w:val="Colorful Shading"/>
    <w:basedOn w:val="12"/>
    <w:uiPriority w:val="71"/>
    <w:pPr>
      <w:spacing w:after="0" w:line="240" w:lineRule="auto"/>
    </w:pPr>
    <w:rPr>
      <w:color w:val="000000" w:themeColor="text1"/>
      <w14:textFill>
        <w14:solidFill>
          <w14:schemeClr w14:val="tx1"/>
        </w14:solidFill>
      </w14:textFill>
    </w:rPr>
    <w:tblPr>
      <w:tblBorders>
        <w:top w:val="single" w:color="C0504D" w:themeColor="accent2" w:sz="24" w:space="0"/>
        <w:left w:val="single" w:color="000000" w:themeColor="text1" w:sz="4" w:space="0"/>
        <w:bottom w:val="single" w:color="000000" w:themeColor="text1" w:sz="4" w:space="0"/>
        <w:right w:val="single" w:color="000000" w:themeColor="text1" w:sz="4" w:space="0"/>
        <w:insideH w:val="single" w:color="FFFFFF" w:themeColor="background1" w:sz="4" w:space="0"/>
        <w:insideV w:val="single" w:color="FFFFFF" w:themeColor="background1" w:sz="4" w:space="0"/>
      </w:tblBorders>
    </w:tblPr>
    <w:tcPr>
      <w:shd w:val="clear" w:color="auto" w:fill="E5E5E5" w:themeFill="text1" w:themeFillTint="19"/>
    </w:tcPr>
    <w:tblStylePr w:type="firstRow">
      <w:rPr>
        <w:b/>
        <w:bCs/>
      </w:rPr>
      <w:tblPr/>
      <w:tcPr>
        <w:tcBorders>
          <w:top w:val="nil"/>
          <w:left w:val="nil"/>
          <w:bottom w:val="single" w:color="C0504D" w:themeColor="accent2" w:sz="24" w:space="0"/>
          <w:right w:val="nil"/>
          <w:insideH w:val="nil"/>
          <w:insideV w:val="nil"/>
        </w:tcBorders>
        <w:shd w:val="clear" w:color="auto" w:fill="FFFFFF" w:themeFill="background1"/>
      </w:tcPr>
    </w:tblStylePr>
    <w:tblStylePr w:type="lastRow">
      <w:rPr>
        <w:b/>
        <w:bCs/>
        <w:color w:val="FFFFFF" w:themeColor="background1"/>
        <w14:textFill>
          <w14:solidFill>
            <w14:schemeClr w14:val="bg1"/>
          </w14:solidFill>
        </w14:textFill>
      </w:rPr>
      <w:tblPr/>
      <w:tcPr>
        <w:tcBorders>
          <w:top w:val="single" w:color="FFFFFF" w:themeColor="background1" w:sz="6" w:space="0"/>
        </w:tcBorders>
        <w:shd w:val="clear" w:color="auto" w:fill="000000" w:themeFill="text1" w:themeFillShade="99"/>
      </w:tcPr>
    </w:tblStylePr>
    <w:tblStylePr w:type="firstCol">
      <w:rPr>
        <w:color w:val="FFFFFF" w:themeColor="background1"/>
        <w14:textFill>
          <w14:solidFill>
            <w14:schemeClr w14:val="bg1"/>
          </w14:solidFill>
        </w14:textFill>
      </w:rPr>
      <w:tblPr/>
      <w:tcPr>
        <w:tcBorders>
          <w:top w:val="nil"/>
          <w:left w:val="nil"/>
          <w:bottom w:val="nil"/>
          <w:right w:val="nil"/>
          <w:insideH w:val="single" w:sz="4" w:space="0"/>
          <w:insideV w:val="nil"/>
        </w:tcBorders>
        <w:shd w:val="clear" w:color="auto" w:fill="000000" w:themeFill="text1" w:themeFillShade="99"/>
      </w:tcPr>
    </w:tblStylePr>
    <w:tblStylePr w:type="lastCol">
      <w:rPr>
        <w:color w:val="FFFFFF" w:themeColor="background1"/>
        <w14:textFill>
          <w14:solidFill>
            <w14:schemeClr w14:val="bg1"/>
          </w14:solidFill>
        </w14:textFill>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7F7F7F" w:themeFill="text1" w:themeFillTint="7F"/>
      </w:tcPr>
    </w:tblStylePr>
    <w:tblStylePr w:type="neCell">
      <w:rPr>
        <w:color w:val="000000" w:themeColor="text1"/>
        <w14:textFill>
          <w14:solidFill>
            <w14:schemeClr w14:val="tx1"/>
          </w14:solidFill>
        </w14:textFill>
      </w:rPr>
    </w:tblStylePr>
    <w:tblStylePr w:type="nwCell">
      <w:rPr>
        <w:color w:val="000000" w:themeColor="text1"/>
        <w14:textFill>
          <w14:solidFill>
            <w14:schemeClr w14:val="tx1"/>
          </w14:solidFill>
        </w14:textFill>
      </w:rPr>
    </w:tblStylePr>
  </w:style>
  <w:style w:type="table" w:styleId="115">
    <w:name w:val="Colorful Shading Accent 1"/>
    <w:basedOn w:val="12"/>
    <w:uiPriority w:val="71"/>
    <w:pPr>
      <w:spacing w:after="0" w:line="240" w:lineRule="auto"/>
    </w:pPr>
    <w:rPr>
      <w:color w:val="000000" w:themeColor="text1"/>
      <w14:textFill>
        <w14:solidFill>
          <w14:schemeClr w14:val="tx1"/>
        </w14:solidFill>
      </w14:textFill>
    </w:rPr>
    <w:tblPr>
      <w:tblBorders>
        <w:top w:val="single" w:color="C0504D" w:themeColor="accent2" w:sz="24" w:space="0"/>
        <w:left w:val="single" w:color="4F81BD" w:themeColor="accent1" w:sz="4" w:space="0"/>
        <w:bottom w:val="single" w:color="4F81BD" w:themeColor="accent1" w:sz="4" w:space="0"/>
        <w:right w:val="single" w:color="4F81BD" w:themeColor="accent1" w:sz="4" w:space="0"/>
        <w:insideH w:val="single" w:color="FFFFFF" w:themeColor="background1" w:sz="4" w:space="0"/>
        <w:insideV w:val="single" w:color="FFFFFF" w:themeColor="background1" w:sz="4" w:space="0"/>
      </w:tblBorders>
    </w:tblPr>
    <w:tcPr>
      <w:shd w:val="clear" w:color="auto" w:fill="EDF2F8" w:themeFill="accent1" w:themeFillTint="19"/>
    </w:tcPr>
    <w:tblStylePr w:type="firstRow">
      <w:rPr>
        <w:b/>
        <w:bCs/>
      </w:rPr>
      <w:tblPr/>
      <w:tcPr>
        <w:tcBorders>
          <w:top w:val="nil"/>
          <w:left w:val="nil"/>
          <w:bottom w:val="single" w:color="C0504D" w:themeColor="accent2" w:sz="24" w:space="0"/>
          <w:right w:val="nil"/>
          <w:insideH w:val="nil"/>
          <w:insideV w:val="nil"/>
        </w:tcBorders>
        <w:shd w:val="clear" w:color="auto" w:fill="FFFFFF" w:themeFill="background1"/>
      </w:tcPr>
    </w:tblStylePr>
    <w:tblStylePr w:type="lastRow">
      <w:rPr>
        <w:b/>
        <w:bCs/>
        <w:color w:val="FFFFFF" w:themeColor="background1"/>
        <w14:textFill>
          <w14:solidFill>
            <w14:schemeClr w14:val="bg1"/>
          </w14:solidFill>
        </w14:textFill>
      </w:rPr>
      <w:tblPr/>
      <w:tcPr>
        <w:tcBorders>
          <w:top w:val="single" w:color="FFFFFF" w:themeColor="background1" w:sz="6" w:space="0"/>
        </w:tcBorders>
        <w:shd w:val="clear" w:color="auto" w:fill="2B4D74" w:themeFill="accent1" w:themeFillShade="99"/>
      </w:tcPr>
    </w:tblStylePr>
    <w:tblStylePr w:type="firstCol">
      <w:rPr>
        <w:color w:val="FFFFFF" w:themeColor="background1"/>
        <w14:textFill>
          <w14:solidFill>
            <w14:schemeClr w14:val="bg1"/>
          </w14:solidFill>
        </w14:textFill>
      </w:rPr>
      <w:tblPr/>
      <w:tcPr>
        <w:tcBorders>
          <w:top w:val="nil"/>
          <w:left w:val="nil"/>
          <w:bottom w:val="nil"/>
          <w:right w:val="nil"/>
          <w:insideH w:val="single" w:sz="4" w:space="0"/>
          <w:insideV w:val="nil"/>
        </w:tcBorders>
        <w:shd w:val="clear" w:color="auto" w:fill="2B4D74" w:themeFill="accent1" w:themeFillShade="99"/>
      </w:tcPr>
    </w:tblStylePr>
    <w:tblStylePr w:type="lastCol">
      <w:rPr>
        <w:color w:val="FFFFFF" w:themeColor="background1"/>
        <w14:textFill>
          <w14:solidFill>
            <w14:schemeClr w14:val="bg1"/>
          </w14:solidFill>
        </w14:textFill>
      </w:rPr>
      <w:tblPr/>
      <w:tcPr>
        <w:tcBorders>
          <w:top w:val="nil"/>
          <w:left w:val="nil"/>
          <w:bottom w:val="nil"/>
          <w:right w:val="nil"/>
          <w:insideH w:val="nil"/>
          <w:insideV w:val="nil"/>
        </w:tcBorders>
        <w:shd w:val="clear" w:color="auto" w:fill="2B4D74" w:themeFill="accent1" w:themeFillShade="99"/>
      </w:tcPr>
    </w:tblStylePr>
    <w:tblStylePr w:type="band1Vert">
      <w:tblPr/>
      <w:tcPr>
        <w:shd w:val="clear" w:color="auto" w:fill="B8CCE4" w:themeFill="accent1" w:themeFillTint="66"/>
      </w:tcPr>
    </w:tblStylePr>
    <w:tblStylePr w:type="band1Horz">
      <w:tblPr/>
      <w:tcPr>
        <w:shd w:val="clear" w:color="auto" w:fill="A7C0DE" w:themeFill="accent1" w:themeFillTint="7F"/>
      </w:tcPr>
    </w:tblStylePr>
    <w:tblStylePr w:type="neCell">
      <w:rPr>
        <w:color w:val="000000" w:themeColor="text1"/>
        <w14:textFill>
          <w14:solidFill>
            <w14:schemeClr w14:val="tx1"/>
          </w14:solidFill>
        </w14:textFill>
      </w:rPr>
    </w:tblStylePr>
    <w:tblStylePr w:type="nwCell">
      <w:rPr>
        <w:color w:val="000000" w:themeColor="text1"/>
        <w14:textFill>
          <w14:solidFill>
            <w14:schemeClr w14:val="tx1"/>
          </w14:solidFill>
        </w14:textFill>
      </w:rPr>
    </w:tblStylePr>
  </w:style>
  <w:style w:type="table" w:styleId="116">
    <w:name w:val="Colorful Shading Accent 2"/>
    <w:basedOn w:val="12"/>
    <w:uiPriority w:val="71"/>
    <w:pPr>
      <w:spacing w:after="0" w:line="240" w:lineRule="auto"/>
    </w:pPr>
    <w:rPr>
      <w:color w:val="000000" w:themeColor="text1"/>
      <w14:textFill>
        <w14:solidFill>
          <w14:schemeClr w14:val="tx1"/>
        </w14:solidFill>
      </w14:textFill>
    </w:rPr>
    <w:tblPr>
      <w:tblBorders>
        <w:top w:val="single" w:color="C0504D" w:themeColor="accent2" w:sz="24" w:space="0"/>
        <w:left w:val="single" w:color="C0504D" w:themeColor="accent2" w:sz="4" w:space="0"/>
        <w:bottom w:val="single" w:color="C0504D" w:themeColor="accent2" w:sz="4" w:space="0"/>
        <w:right w:val="single" w:color="C0504D" w:themeColor="accent2" w:sz="4" w:space="0"/>
        <w:insideH w:val="single" w:color="FFFFFF" w:themeColor="background1" w:sz="4" w:space="0"/>
        <w:insideV w:val="single" w:color="FFFFFF" w:themeColor="background1" w:sz="4" w:space="0"/>
      </w:tblBorders>
    </w:tblPr>
    <w:tcPr>
      <w:shd w:val="clear" w:color="auto" w:fill="F8EDED" w:themeFill="accent2" w:themeFillTint="19"/>
    </w:tcPr>
    <w:tblStylePr w:type="firstRow">
      <w:rPr>
        <w:b/>
        <w:bCs/>
      </w:rPr>
      <w:tblPr/>
      <w:tcPr>
        <w:tcBorders>
          <w:top w:val="nil"/>
          <w:left w:val="nil"/>
          <w:bottom w:val="single" w:color="C0504D" w:themeColor="accent2" w:sz="24" w:space="0"/>
          <w:right w:val="nil"/>
          <w:insideH w:val="nil"/>
          <w:insideV w:val="nil"/>
        </w:tcBorders>
        <w:shd w:val="clear" w:color="auto" w:fill="FFFFFF" w:themeFill="background1"/>
      </w:tcPr>
    </w:tblStylePr>
    <w:tblStylePr w:type="lastRow">
      <w:rPr>
        <w:b/>
        <w:bCs/>
        <w:color w:val="FFFFFF" w:themeColor="background1"/>
        <w14:textFill>
          <w14:solidFill>
            <w14:schemeClr w14:val="bg1"/>
          </w14:solidFill>
        </w14:textFill>
      </w:rPr>
      <w:tblPr/>
      <w:tcPr>
        <w:tcBorders>
          <w:top w:val="single" w:color="FFFFFF" w:themeColor="background1" w:sz="6" w:space="0"/>
        </w:tcBorders>
        <w:shd w:val="clear" w:color="auto" w:fill="772C2A" w:themeFill="accent2" w:themeFillShade="99"/>
      </w:tcPr>
    </w:tblStylePr>
    <w:tblStylePr w:type="firstCol">
      <w:rPr>
        <w:color w:val="FFFFFF" w:themeColor="background1"/>
        <w14:textFill>
          <w14:solidFill>
            <w14:schemeClr w14:val="bg1"/>
          </w14:solidFill>
        </w14:textFill>
      </w:rPr>
      <w:tblPr/>
      <w:tcPr>
        <w:tcBorders>
          <w:top w:val="nil"/>
          <w:left w:val="nil"/>
          <w:bottom w:val="nil"/>
          <w:right w:val="nil"/>
          <w:insideH w:val="single" w:sz="4" w:space="0"/>
          <w:insideV w:val="nil"/>
        </w:tcBorders>
        <w:shd w:val="clear" w:color="auto" w:fill="772C2A" w:themeFill="accent2" w:themeFillShade="99"/>
      </w:tcPr>
    </w:tblStylePr>
    <w:tblStylePr w:type="lastCol">
      <w:rPr>
        <w:color w:val="FFFFFF" w:themeColor="background1"/>
        <w14:textFill>
          <w14:solidFill>
            <w14:schemeClr w14:val="bg1"/>
          </w14:solidFill>
        </w14:textFill>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14:textFill>
          <w14:solidFill>
            <w14:schemeClr w14:val="tx1"/>
          </w14:solidFill>
        </w14:textFill>
      </w:rPr>
    </w:tblStylePr>
    <w:tblStylePr w:type="nwCell">
      <w:rPr>
        <w:color w:val="000000" w:themeColor="text1"/>
        <w14:textFill>
          <w14:solidFill>
            <w14:schemeClr w14:val="tx1"/>
          </w14:solidFill>
        </w14:textFill>
      </w:rPr>
    </w:tblStylePr>
  </w:style>
  <w:style w:type="table" w:styleId="117">
    <w:name w:val="Colorful Shading Accent 3"/>
    <w:basedOn w:val="12"/>
    <w:uiPriority w:val="71"/>
    <w:pPr>
      <w:spacing w:after="0" w:line="240" w:lineRule="auto"/>
    </w:pPr>
    <w:rPr>
      <w:color w:val="000000" w:themeColor="text1"/>
      <w14:textFill>
        <w14:solidFill>
          <w14:schemeClr w14:val="tx1"/>
        </w14:solidFill>
      </w14:textFill>
    </w:rPr>
    <w:tblPr>
      <w:tblBorders>
        <w:top w:val="single" w:color="8064A2" w:themeColor="accent4" w:sz="24" w:space="0"/>
        <w:left w:val="single" w:color="9BBB59" w:themeColor="accent3" w:sz="4" w:space="0"/>
        <w:bottom w:val="single" w:color="9BBB59" w:themeColor="accent3" w:sz="4" w:space="0"/>
        <w:right w:val="single" w:color="9BBB59" w:themeColor="accent3" w:sz="4" w:space="0"/>
        <w:insideH w:val="single" w:color="FFFFFF" w:themeColor="background1" w:sz="4" w:space="0"/>
        <w:insideV w:val="single" w:color="FFFFFF" w:themeColor="background1" w:sz="4" w:space="0"/>
      </w:tblBorders>
    </w:tblPr>
    <w:tcPr>
      <w:shd w:val="clear" w:color="auto" w:fill="F5F8EE" w:themeFill="accent3" w:themeFillTint="19"/>
    </w:tcPr>
    <w:tblStylePr w:type="firstRow">
      <w:rPr>
        <w:b/>
        <w:bCs/>
      </w:rPr>
      <w:tblPr/>
      <w:tcPr>
        <w:tcBorders>
          <w:top w:val="nil"/>
          <w:left w:val="nil"/>
          <w:bottom w:val="single" w:color="8064A2" w:themeColor="accent4" w:sz="24" w:space="0"/>
          <w:right w:val="nil"/>
          <w:insideH w:val="nil"/>
          <w:insideV w:val="nil"/>
        </w:tcBorders>
        <w:shd w:val="clear" w:color="auto" w:fill="FFFFFF" w:themeFill="background1"/>
      </w:tcPr>
    </w:tblStylePr>
    <w:tblStylePr w:type="lastRow">
      <w:rPr>
        <w:b/>
        <w:bCs/>
        <w:color w:val="FFFFFF" w:themeColor="background1"/>
        <w14:textFill>
          <w14:solidFill>
            <w14:schemeClr w14:val="bg1"/>
          </w14:solidFill>
        </w14:textFill>
      </w:rPr>
      <w:tblPr/>
      <w:tcPr>
        <w:tcBorders>
          <w:top w:val="single" w:color="FFFFFF" w:themeColor="background1" w:sz="6" w:space="0"/>
        </w:tcBorders>
        <w:shd w:val="clear" w:color="auto" w:fill="5E7530" w:themeFill="accent3" w:themeFillShade="99"/>
      </w:tcPr>
    </w:tblStylePr>
    <w:tblStylePr w:type="firstCol">
      <w:rPr>
        <w:color w:val="FFFFFF" w:themeColor="background1"/>
        <w14:textFill>
          <w14:solidFill>
            <w14:schemeClr w14:val="bg1"/>
          </w14:solidFill>
        </w14:textFill>
      </w:rPr>
      <w:tblPr/>
      <w:tcPr>
        <w:tcBorders>
          <w:top w:val="nil"/>
          <w:left w:val="nil"/>
          <w:bottom w:val="nil"/>
          <w:right w:val="nil"/>
          <w:insideH w:val="single" w:sz="4" w:space="0"/>
          <w:insideV w:val="nil"/>
        </w:tcBorders>
        <w:shd w:val="clear" w:color="auto" w:fill="5E7530" w:themeFill="accent3" w:themeFillShade="99"/>
      </w:tcPr>
    </w:tblStylePr>
    <w:tblStylePr w:type="lastCol">
      <w:rPr>
        <w:color w:val="FFFFFF" w:themeColor="background1"/>
        <w14:textFill>
          <w14:solidFill>
            <w14:schemeClr w14:val="bg1"/>
          </w14:solidFill>
        </w14:textFill>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118">
    <w:name w:val="Colorful Shading Accent 4"/>
    <w:basedOn w:val="12"/>
    <w:uiPriority w:val="71"/>
    <w:pPr>
      <w:spacing w:after="0" w:line="240" w:lineRule="auto"/>
    </w:pPr>
    <w:rPr>
      <w:color w:val="000000" w:themeColor="text1"/>
      <w14:textFill>
        <w14:solidFill>
          <w14:schemeClr w14:val="tx1"/>
        </w14:solidFill>
      </w14:textFill>
    </w:rPr>
    <w:tblPr>
      <w:tblBorders>
        <w:top w:val="single" w:color="9BBB59" w:themeColor="accent3" w:sz="24" w:space="0"/>
        <w:left w:val="single" w:color="8064A2" w:themeColor="accent4" w:sz="4" w:space="0"/>
        <w:bottom w:val="single" w:color="8064A2" w:themeColor="accent4" w:sz="4" w:space="0"/>
        <w:right w:val="single" w:color="8064A2" w:themeColor="accent4" w:sz="4" w:space="0"/>
        <w:insideH w:val="single" w:color="FFFFFF" w:themeColor="background1" w:sz="4" w:space="0"/>
        <w:insideV w:val="single" w:color="FFFFFF" w:themeColor="background1" w:sz="4" w:space="0"/>
      </w:tblBorders>
    </w:tblPr>
    <w:tcPr>
      <w:shd w:val="clear" w:color="auto" w:fill="F2EFF5" w:themeFill="accent4" w:themeFillTint="19"/>
    </w:tcPr>
    <w:tblStylePr w:type="firstRow">
      <w:rPr>
        <w:b/>
        <w:bCs/>
      </w:rPr>
      <w:tblPr/>
      <w:tcPr>
        <w:tcBorders>
          <w:top w:val="nil"/>
          <w:left w:val="nil"/>
          <w:bottom w:val="single" w:color="9BBB59" w:themeColor="accent3" w:sz="24" w:space="0"/>
          <w:right w:val="nil"/>
          <w:insideH w:val="nil"/>
          <w:insideV w:val="nil"/>
        </w:tcBorders>
        <w:shd w:val="clear" w:color="auto" w:fill="FFFFFF" w:themeFill="background1"/>
      </w:tcPr>
    </w:tblStylePr>
    <w:tblStylePr w:type="lastRow">
      <w:rPr>
        <w:b/>
        <w:bCs/>
        <w:color w:val="FFFFFF" w:themeColor="background1"/>
        <w14:textFill>
          <w14:solidFill>
            <w14:schemeClr w14:val="bg1"/>
          </w14:solidFill>
        </w14:textFill>
      </w:rPr>
      <w:tblPr/>
      <w:tcPr>
        <w:tcBorders>
          <w:top w:val="single" w:color="FFFFFF" w:themeColor="background1" w:sz="6" w:space="0"/>
        </w:tcBorders>
        <w:shd w:val="clear" w:color="auto" w:fill="4C3A62" w:themeFill="accent4" w:themeFillShade="99"/>
      </w:tcPr>
    </w:tblStylePr>
    <w:tblStylePr w:type="firstCol">
      <w:rPr>
        <w:color w:val="FFFFFF" w:themeColor="background1"/>
        <w14:textFill>
          <w14:solidFill>
            <w14:schemeClr w14:val="bg1"/>
          </w14:solidFill>
        </w14:textFill>
      </w:rPr>
      <w:tblPr/>
      <w:tcPr>
        <w:tcBorders>
          <w:top w:val="nil"/>
          <w:left w:val="nil"/>
          <w:bottom w:val="nil"/>
          <w:right w:val="nil"/>
          <w:insideH w:val="single" w:sz="4" w:space="0"/>
          <w:insideV w:val="nil"/>
        </w:tcBorders>
        <w:shd w:val="clear" w:color="auto" w:fill="4C3A62" w:themeFill="accent4" w:themeFillShade="99"/>
      </w:tcPr>
    </w:tblStylePr>
    <w:tblStylePr w:type="lastCol">
      <w:rPr>
        <w:color w:val="FFFFFF" w:themeColor="background1"/>
        <w14:textFill>
          <w14:solidFill>
            <w14:schemeClr w14:val="bg1"/>
          </w14:solidFill>
        </w14:textFill>
      </w:rPr>
      <w:tblPr/>
      <w:tcPr>
        <w:tcBorders>
          <w:top w:val="nil"/>
          <w:left w:val="nil"/>
          <w:bottom w:val="nil"/>
          <w:right w:val="nil"/>
          <w:insideH w:val="nil"/>
          <w:insideV w:val="nil"/>
        </w:tcBorders>
        <w:shd w:val="clear" w:color="auto" w:fill="4C3A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14:textFill>
          <w14:solidFill>
            <w14:schemeClr w14:val="tx1"/>
          </w14:solidFill>
        </w14:textFill>
      </w:rPr>
    </w:tblStylePr>
    <w:tblStylePr w:type="nwCell">
      <w:rPr>
        <w:color w:val="000000" w:themeColor="text1"/>
        <w14:textFill>
          <w14:solidFill>
            <w14:schemeClr w14:val="tx1"/>
          </w14:solidFill>
        </w14:textFill>
      </w:rPr>
    </w:tblStylePr>
  </w:style>
  <w:style w:type="table" w:styleId="119">
    <w:name w:val="Colorful Shading Accent 5"/>
    <w:basedOn w:val="12"/>
    <w:uiPriority w:val="71"/>
    <w:pPr>
      <w:spacing w:after="0" w:line="240" w:lineRule="auto"/>
    </w:pPr>
    <w:rPr>
      <w:color w:val="000000" w:themeColor="text1"/>
      <w14:textFill>
        <w14:solidFill>
          <w14:schemeClr w14:val="tx1"/>
        </w14:solidFill>
      </w14:textFill>
    </w:rPr>
    <w:tblPr>
      <w:tblBorders>
        <w:top w:val="single" w:color="F79646" w:themeColor="accent6" w:sz="24" w:space="0"/>
        <w:left w:val="single" w:color="4BACC6" w:themeColor="accent5" w:sz="4" w:space="0"/>
        <w:bottom w:val="single" w:color="4BACC6" w:themeColor="accent5" w:sz="4" w:space="0"/>
        <w:right w:val="single" w:color="4BACC6" w:themeColor="accent5" w:sz="4" w:space="0"/>
        <w:insideH w:val="single" w:color="FFFFFF" w:themeColor="background1" w:sz="4" w:space="0"/>
        <w:insideV w:val="single" w:color="FFFFFF" w:themeColor="background1" w:sz="4" w:space="0"/>
      </w:tblBorders>
    </w:tblPr>
    <w:tcPr>
      <w:shd w:val="clear" w:color="auto" w:fill="EDF6F9" w:themeFill="accent5" w:themeFillTint="19"/>
    </w:tcPr>
    <w:tblStylePr w:type="firstRow">
      <w:rPr>
        <w:b/>
        <w:bCs/>
      </w:rPr>
      <w:tblPr/>
      <w:tcPr>
        <w:tcBorders>
          <w:top w:val="nil"/>
          <w:left w:val="nil"/>
          <w:bottom w:val="single" w:color="F79646" w:themeColor="accent6" w:sz="24" w:space="0"/>
          <w:right w:val="nil"/>
          <w:insideH w:val="nil"/>
          <w:insideV w:val="nil"/>
        </w:tcBorders>
        <w:shd w:val="clear" w:color="auto" w:fill="FFFFFF" w:themeFill="background1"/>
      </w:tcPr>
    </w:tblStylePr>
    <w:tblStylePr w:type="lastRow">
      <w:rPr>
        <w:b/>
        <w:bCs/>
        <w:color w:val="FFFFFF" w:themeColor="background1"/>
        <w14:textFill>
          <w14:solidFill>
            <w14:schemeClr w14:val="bg1"/>
          </w14:solidFill>
        </w14:textFill>
      </w:rPr>
      <w:tblPr/>
      <w:tcPr>
        <w:tcBorders>
          <w:top w:val="single" w:color="FFFFFF" w:themeColor="background1" w:sz="6" w:space="0"/>
        </w:tcBorders>
        <w:shd w:val="clear" w:color="auto" w:fill="276A7C" w:themeFill="accent5" w:themeFillShade="99"/>
      </w:tcPr>
    </w:tblStylePr>
    <w:tblStylePr w:type="firstCol">
      <w:rPr>
        <w:color w:val="FFFFFF" w:themeColor="background1"/>
        <w14:textFill>
          <w14:solidFill>
            <w14:schemeClr w14:val="bg1"/>
          </w14:solidFill>
        </w14:textFill>
      </w:rPr>
      <w:tblPr/>
      <w:tcPr>
        <w:tcBorders>
          <w:top w:val="nil"/>
          <w:left w:val="nil"/>
          <w:bottom w:val="nil"/>
          <w:right w:val="nil"/>
          <w:insideH w:val="single" w:sz="4" w:space="0"/>
          <w:insideV w:val="nil"/>
        </w:tcBorders>
        <w:shd w:val="clear" w:color="auto" w:fill="276A7C" w:themeFill="accent5" w:themeFillShade="99"/>
      </w:tcPr>
    </w:tblStylePr>
    <w:tblStylePr w:type="lastCol">
      <w:rPr>
        <w:color w:val="FFFFFF" w:themeColor="background1"/>
        <w14:textFill>
          <w14:solidFill>
            <w14:schemeClr w14:val="bg1"/>
          </w14:solidFill>
        </w14:textFill>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14:textFill>
          <w14:solidFill>
            <w14:schemeClr w14:val="tx1"/>
          </w14:solidFill>
        </w14:textFill>
      </w:rPr>
    </w:tblStylePr>
    <w:tblStylePr w:type="nwCell">
      <w:rPr>
        <w:color w:val="000000" w:themeColor="text1"/>
        <w14:textFill>
          <w14:solidFill>
            <w14:schemeClr w14:val="tx1"/>
          </w14:solidFill>
        </w14:textFill>
      </w:rPr>
    </w:tblStylePr>
  </w:style>
  <w:style w:type="table" w:styleId="120">
    <w:name w:val="Colorful Shading Accent 6"/>
    <w:basedOn w:val="12"/>
    <w:uiPriority w:val="71"/>
    <w:pPr>
      <w:spacing w:after="0" w:line="240" w:lineRule="auto"/>
    </w:pPr>
    <w:rPr>
      <w:color w:val="000000" w:themeColor="text1"/>
      <w14:textFill>
        <w14:solidFill>
          <w14:schemeClr w14:val="tx1"/>
        </w14:solidFill>
      </w14:textFill>
    </w:rPr>
    <w:tblPr>
      <w:tblBorders>
        <w:top w:val="single" w:color="4BACC6" w:themeColor="accent5" w:sz="24" w:space="0"/>
        <w:left w:val="single" w:color="F79646" w:themeColor="accent6" w:sz="4" w:space="0"/>
        <w:bottom w:val="single" w:color="F79646" w:themeColor="accent6" w:sz="4" w:space="0"/>
        <w:right w:val="single" w:color="F79646" w:themeColor="accent6" w:sz="4" w:space="0"/>
        <w:insideH w:val="single" w:color="FFFFFF" w:themeColor="background1" w:sz="4" w:space="0"/>
        <w:insideV w:val="single" w:color="FFFFFF" w:themeColor="background1" w:sz="4" w:space="0"/>
      </w:tblBorders>
    </w:tblPr>
    <w:tcPr>
      <w:shd w:val="clear" w:color="auto" w:fill="FEF4EC" w:themeFill="accent6" w:themeFillTint="19"/>
    </w:tcPr>
    <w:tblStylePr w:type="firstRow">
      <w:rPr>
        <w:b/>
        <w:bCs/>
      </w:rPr>
      <w:tblPr/>
      <w:tcPr>
        <w:tcBorders>
          <w:top w:val="nil"/>
          <w:left w:val="nil"/>
          <w:bottom w:val="single" w:color="4BACC6" w:themeColor="accent5" w:sz="24" w:space="0"/>
          <w:right w:val="nil"/>
          <w:insideH w:val="nil"/>
          <w:insideV w:val="nil"/>
        </w:tcBorders>
        <w:shd w:val="clear" w:color="auto" w:fill="FFFFFF" w:themeFill="background1"/>
      </w:tcPr>
    </w:tblStylePr>
    <w:tblStylePr w:type="lastRow">
      <w:rPr>
        <w:b/>
        <w:bCs/>
        <w:color w:val="FFFFFF" w:themeColor="background1"/>
        <w14:textFill>
          <w14:solidFill>
            <w14:schemeClr w14:val="bg1"/>
          </w14:solidFill>
        </w14:textFill>
      </w:rPr>
      <w:tblPr/>
      <w:tcPr>
        <w:tcBorders>
          <w:top w:val="single" w:color="FFFFFF" w:themeColor="background1" w:sz="6" w:space="0"/>
        </w:tcBorders>
        <w:shd w:val="clear" w:color="auto" w:fill="B65607" w:themeFill="accent6" w:themeFillShade="99"/>
      </w:tcPr>
    </w:tblStylePr>
    <w:tblStylePr w:type="firstCol">
      <w:rPr>
        <w:color w:val="FFFFFF" w:themeColor="background1"/>
        <w14:textFill>
          <w14:solidFill>
            <w14:schemeClr w14:val="bg1"/>
          </w14:solidFill>
        </w14:textFill>
      </w:rPr>
      <w:tblPr/>
      <w:tcPr>
        <w:tcBorders>
          <w:top w:val="nil"/>
          <w:left w:val="nil"/>
          <w:bottom w:val="nil"/>
          <w:right w:val="nil"/>
          <w:insideH w:val="single" w:sz="4" w:space="0"/>
          <w:insideV w:val="nil"/>
        </w:tcBorders>
        <w:shd w:val="clear" w:color="auto" w:fill="B65607" w:themeFill="accent6" w:themeFillShade="99"/>
      </w:tcPr>
    </w:tblStylePr>
    <w:tblStylePr w:type="lastCol">
      <w:rPr>
        <w:color w:val="FFFFFF" w:themeColor="background1"/>
        <w14:textFill>
          <w14:solidFill>
            <w14:schemeClr w14:val="bg1"/>
          </w14:solidFill>
        </w14:textFill>
      </w:rPr>
      <w:tblPr/>
      <w:tcPr>
        <w:tcBorders>
          <w:top w:val="nil"/>
          <w:left w:val="nil"/>
          <w:bottom w:val="nil"/>
          <w:right w:val="nil"/>
          <w:insideH w:val="nil"/>
          <w:insideV w:val="nil"/>
        </w:tcBorders>
        <w:shd w:val="clear" w:color="auto" w:fill="B65607"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14:textFill>
          <w14:solidFill>
            <w14:schemeClr w14:val="tx1"/>
          </w14:solidFill>
        </w14:textFill>
      </w:rPr>
    </w:tblStylePr>
    <w:tblStylePr w:type="nwCell">
      <w:rPr>
        <w:color w:val="000000" w:themeColor="text1"/>
        <w14:textFill>
          <w14:solidFill>
            <w14:schemeClr w14:val="tx1"/>
          </w14:solidFill>
        </w14:textFill>
      </w:rPr>
    </w:tblStylePr>
  </w:style>
  <w:style w:type="table" w:styleId="121">
    <w:name w:val="Colorful List"/>
    <w:basedOn w:val="12"/>
    <w:uiPriority w:val="72"/>
    <w:pPr>
      <w:spacing w:after="0" w:line="240" w:lineRule="auto"/>
    </w:pPr>
    <w:rPr>
      <w:color w:val="000000" w:themeColor="text1"/>
      <w14:textFill>
        <w14:solidFill>
          <w14:schemeClr w14:val="tx1"/>
        </w14:solidFill>
      </w14:textFill>
    </w:rPr>
    <w:tblPr>
      <w:tblStyleRowBandSize w:val="1"/>
      <w:tblStyleColBandSize w:val="1"/>
    </w:tblPr>
    <w:tcPr>
      <w:shd w:val="clear" w:color="auto" w:fill="E5E5E5" w:themeFill="text1" w:themeFillTint="19"/>
    </w:tcPr>
    <w:tblStylePr w:type="firstRow">
      <w:rPr>
        <w:b/>
        <w:bCs/>
        <w:color w:val="FFFFFF" w:themeColor="background1"/>
        <w14:textFill>
          <w14:solidFill>
            <w14:schemeClr w14:val="bg1"/>
          </w14:solidFill>
        </w14:textFill>
      </w:rPr>
      <w:tblPr/>
      <w:tcPr>
        <w:tcBorders>
          <w:bottom w:val="single" w:color="FFFFFF" w:themeColor="background1" w:sz="12" w:space="0"/>
        </w:tcBorders>
        <w:shd w:val="clear" w:color="auto" w:fill="9E3A38" w:themeFill="accent2" w:themeFillShade="CC"/>
      </w:tcPr>
    </w:tblStylePr>
    <w:tblStylePr w:type="lastRow">
      <w:rPr>
        <w:b/>
        <w:bCs/>
        <w:color w:val="9F3B38" w:themeColor="accent2" w:themeShade="CC"/>
      </w:rPr>
      <w:tblPr/>
      <w:tcPr>
        <w:tcBorders>
          <w:top w:val="single" w:color="000000" w:themeColor="text1" w:sz="12" w:space="0"/>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BFBFBF" w:themeFill="text1" w:themeFillTint="3F"/>
      </w:tcPr>
    </w:tblStylePr>
    <w:tblStylePr w:type="band1Horz">
      <w:tblPr/>
      <w:tcPr>
        <w:shd w:val="clear" w:color="auto" w:fill="CCCCCC" w:themeFill="text1" w:themeFillTint="33"/>
      </w:tcPr>
    </w:tblStylePr>
  </w:style>
  <w:style w:type="table" w:styleId="122">
    <w:name w:val="Colorful List Accent 1"/>
    <w:basedOn w:val="12"/>
    <w:uiPriority w:val="72"/>
    <w:pPr>
      <w:spacing w:after="0" w:line="240" w:lineRule="auto"/>
    </w:pPr>
    <w:rPr>
      <w:color w:val="000000" w:themeColor="text1"/>
      <w14:textFill>
        <w14:solidFill>
          <w14:schemeClr w14:val="tx1"/>
        </w14:solidFill>
      </w14:textFill>
    </w:rPr>
    <w:tblPr>
      <w:tblStyleRowBandSize w:val="1"/>
      <w:tblStyleColBandSize w:val="1"/>
    </w:tblPr>
    <w:tcPr>
      <w:shd w:val="clear" w:color="auto" w:fill="EDF2F8" w:themeFill="accent1" w:themeFillTint="19"/>
    </w:tcPr>
    <w:tblStylePr w:type="firstRow">
      <w:rPr>
        <w:b/>
        <w:bCs/>
        <w:color w:val="FFFFFF" w:themeColor="background1"/>
        <w14:textFill>
          <w14:solidFill>
            <w14:schemeClr w14:val="bg1"/>
          </w14:solidFill>
        </w14:textFill>
      </w:rPr>
      <w:tblPr/>
      <w:tcPr>
        <w:tcBorders>
          <w:bottom w:val="single" w:color="FFFFFF" w:themeColor="background1" w:sz="12" w:space="0"/>
        </w:tcBorders>
        <w:shd w:val="clear" w:color="auto" w:fill="9E3A38" w:themeFill="accent2" w:themeFillShade="CC"/>
      </w:tcPr>
    </w:tblStylePr>
    <w:tblStylePr w:type="lastRow">
      <w:rPr>
        <w:b/>
        <w:bCs/>
        <w:color w:val="9F3B38" w:themeColor="accent2" w:themeShade="CC"/>
      </w:rPr>
      <w:tblPr/>
      <w:tcPr>
        <w:tcBorders>
          <w:top w:val="single" w:color="000000" w:themeColor="text1" w:sz="12" w:space="0"/>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123">
    <w:name w:val="Colorful List Accent 2"/>
    <w:basedOn w:val="12"/>
    <w:uiPriority w:val="72"/>
    <w:pPr>
      <w:spacing w:after="0" w:line="240" w:lineRule="auto"/>
    </w:pPr>
    <w:rPr>
      <w:color w:val="000000" w:themeColor="text1"/>
      <w14:textFill>
        <w14:solidFill>
          <w14:schemeClr w14:val="tx1"/>
        </w14:solidFill>
      </w14:textFill>
    </w:rPr>
    <w:tblPr>
      <w:tblStyleRowBandSize w:val="1"/>
      <w:tblStyleColBandSize w:val="1"/>
    </w:tblPr>
    <w:tcPr>
      <w:shd w:val="clear" w:color="auto" w:fill="F8EDED" w:themeFill="accent2" w:themeFillTint="19"/>
    </w:tcPr>
    <w:tblStylePr w:type="firstRow">
      <w:rPr>
        <w:b/>
        <w:bCs/>
        <w:color w:val="FFFFFF" w:themeColor="background1"/>
        <w14:textFill>
          <w14:solidFill>
            <w14:schemeClr w14:val="bg1"/>
          </w14:solidFill>
        </w14:textFill>
      </w:rPr>
      <w:tblPr/>
      <w:tcPr>
        <w:tcBorders>
          <w:bottom w:val="single" w:color="FFFFFF" w:themeColor="background1" w:sz="12" w:space="0"/>
        </w:tcBorders>
        <w:shd w:val="clear" w:color="auto" w:fill="9E3A38" w:themeFill="accent2" w:themeFillShade="CC"/>
      </w:tcPr>
    </w:tblStylePr>
    <w:tblStylePr w:type="lastRow">
      <w:rPr>
        <w:b/>
        <w:bCs/>
        <w:color w:val="9F3B38" w:themeColor="accent2" w:themeShade="CC"/>
      </w:rPr>
      <w:tblPr/>
      <w:tcPr>
        <w:tcBorders>
          <w:top w:val="single" w:color="000000" w:themeColor="text1" w:sz="12" w:space="0"/>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3" w:themeFill="accent2" w:themeFillTint="3F"/>
      </w:tcPr>
    </w:tblStylePr>
    <w:tblStylePr w:type="band1Horz">
      <w:tblPr/>
      <w:tcPr>
        <w:shd w:val="clear" w:color="auto" w:fill="F2DBDB" w:themeFill="accent2" w:themeFillTint="33"/>
      </w:tcPr>
    </w:tblStylePr>
  </w:style>
  <w:style w:type="table" w:styleId="124">
    <w:name w:val="Colorful List Accent 3"/>
    <w:basedOn w:val="12"/>
    <w:uiPriority w:val="72"/>
    <w:pPr>
      <w:spacing w:after="0" w:line="240" w:lineRule="auto"/>
    </w:pPr>
    <w:rPr>
      <w:color w:val="000000" w:themeColor="text1"/>
      <w14:textFill>
        <w14:solidFill>
          <w14:schemeClr w14:val="tx1"/>
        </w14:solidFill>
      </w14:textFill>
    </w:rPr>
    <w:tblPr>
      <w:tblStyleRowBandSize w:val="1"/>
      <w:tblStyleColBandSize w:val="1"/>
    </w:tblPr>
    <w:tcPr>
      <w:shd w:val="clear" w:color="auto" w:fill="F5F8EE" w:themeFill="accent3" w:themeFillTint="19"/>
    </w:tcPr>
    <w:tblStylePr w:type="firstRow">
      <w:rPr>
        <w:b/>
        <w:bCs/>
        <w:color w:val="FFFFFF" w:themeColor="background1"/>
        <w14:textFill>
          <w14:solidFill>
            <w14:schemeClr w14:val="bg1"/>
          </w14:solidFill>
        </w14:textFill>
      </w:rPr>
      <w:tblPr/>
      <w:tcPr>
        <w:tcBorders>
          <w:bottom w:val="single" w:color="FFFFFF" w:themeColor="background1" w:sz="12" w:space="0"/>
        </w:tcBorders>
        <w:shd w:val="clear" w:color="auto" w:fill="664E82" w:themeFill="accent4" w:themeFillShade="CC"/>
      </w:tcPr>
    </w:tblStylePr>
    <w:tblStylePr w:type="lastRow">
      <w:rPr>
        <w:b/>
        <w:bCs/>
        <w:color w:val="664F83" w:themeColor="accent4" w:themeShade="CC"/>
      </w:rPr>
      <w:tblPr/>
      <w:tcPr>
        <w:tcBorders>
          <w:top w:val="single" w:color="000000" w:themeColor="text1" w:sz="12" w:space="0"/>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125">
    <w:name w:val="Colorful List Accent 4"/>
    <w:basedOn w:val="12"/>
    <w:uiPriority w:val="72"/>
    <w:pPr>
      <w:spacing w:after="0" w:line="240" w:lineRule="auto"/>
    </w:pPr>
    <w:rPr>
      <w:color w:val="000000" w:themeColor="text1"/>
      <w14:textFill>
        <w14:solidFill>
          <w14:schemeClr w14:val="tx1"/>
        </w14:solidFill>
      </w14:textFill>
    </w:rPr>
    <w:tblPr>
      <w:tblStyleRowBandSize w:val="1"/>
      <w:tblStyleColBandSize w:val="1"/>
    </w:tblPr>
    <w:tcPr>
      <w:shd w:val="clear" w:color="auto" w:fill="F2EFF5" w:themeFill="accent4" w:themeFillTint="19"/>
    </w:tcPr>
    <w:tblStylePr w:type="firstRow">
      <w:rPr>
        <w:b/>
        <w:bCs/>
        <w:color w:val="FFFFFF" w:themeColor="background1"/>
        <w14:textFill>
          <w14:solidFill>
            <w14:schemeClr w14:val="bg1"/>
          </w14:solidFill>
        </w14:textFill>
      </w:rPr>
      <w:tblPr/>
      <w:tcPr>
        <w:tcBorders>
          <w:bottom w:val="single" w:color="FFFFFF" w:themeColor="background1" w:sz="12" w:space="0"/>
        </w:tcBorders>
        <w:shd w:val="clear" w:color="auto" w:fill="7E9C40" w:themeFill="accent3" w:themeFillShade="CC"/>
      </w:tcPr>
    </w:tblStylePr>
    <w:tblStylePr w:type="lastRow">
      <w:rPr>
        <w:b/>
        <w:bCs/>
        <w:color w:val="7E9D40" w:themeColor="accent3" w:themeShade="CC"/>
      </w:rPr>
      <w:tblPr/>
      <w:tcPr>
        <w:tcBorders>
          <w:top w:val="single" w:color="000000" w:themeColor="text1" w:sz="12" w:space="0"/>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126">
    <w:name w:val="Colorful List Accent 5"/>
    <w:basedOn w:val="12"/>
    <w:uiPriority w:val="72"/>
    <w:pPr>
      <w:spacing w:after="0" w:line="240" w:lineRule="auto"/>
    </w:pPr>
    <w:rPr>
      <w:color w:val="000000" w:themeColor="text1"/>
      <w14:textFill>
        <w14:solidFill>
          <w14:schemeClr w14:val="tx1"/>
        </w14:solidFill>
      </w14:textFill>
    </w:rPr>
    <w:tblPr>
      <w:tblStyleRowBandSize w:val="1"/>
      <w:tblStyleColBandSize w:val="1"/>
    </w:tblPr>
    <w:tcPr>
      <w:shd w:val="clear" w:color="auto" w:fill="EDF6F9" w:themeFill="accent5" w:themeFillTint="19"/>
    </w:tcPr>
    <w:tblStylePr w:type="firstRow">
      <w:rPr>
        <w:b/>
        <w:bCs/>
        <w:color w:val="FFFFFF" w:themeColor="background1"/>
        <w14:textFill>
          <w14:solidFill>
            <w14:schemeClr w14:val="bg1"/>
          </w14:solidFill>
        </w14:textFill>
      </w:rPr>
      <w:tblPr/>
      <w:tcPr>
        <w:tcBorders>
          <w:bottom w:val="single" w:color="FFFFFF" w:themeColor="background1" w:sz="12" w:space="0"/>
        </w:tcBorders>
        <w:shd w:val="clear" w:color="auto" w:fill="F3730A" w:themeFill="accent6" w:themeFillShade="CC"/>
      </w:tcPr>
    </w:tblStylePr>
    <w:tblStylePr w:type="lastRow">
      <w:rPr>
        <w:b/>
        <w:bCs/>
        <w:color w:val="F3740B" w:themeColor="accent6" w:themeShade="CC"/>
      </w:rPr>
      <w:tblPr/>
      <w:tcPr>
        <w:tcBorders>
          <w:top w:val="single" w:color="000000" w:themeColor="text1" w:sz="12" w:space="0"/>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0" w:themeFill="accent5" w:themeFillTint="3F"/>
      </w:tcPr>
    </w:tblStylePr>
    <w:tblStylePr w:type="band1Horz">
      <w:tblPr/>
      <w:tcPr>
        <w:shd w:val="clear" w:color="auto" w:fill="DAEEF3" w:themeFill="accent5" w:themeFillTint="33"/>
      </w:tcPr>
    </w:tblStylePr>
  </w:style>
  <w:style w:type="table" w:styleId="127">
    <w:name w:val="Colorful List Accent 6"/>
    <w:basedOn w:val="12"/>
    <w:uiPriority w:val="72"/>
    <w:pPr>
      <w:spacing w:after="0" w:line="240" w:lineRule="auto"/>
    </w:pPr>
    <w:rPr>
      <w:color w:val="000000" w:themeColor="text1"/>
      <w14:textFill>
        <w14:solidFill>
          <w14:schemeClr w14:val="tx1"/>
        </w14:solidFill>
      </w14:textFill>
    </w:rPr>
    <w:tblPr>
      <w:tblStyleRowBandSize w:val="1"/>
      <w:tblStyleColBandSize w:val="1"/>
    </w:tblPr>
    <w:tcPr>
      <w:shd w:val="clear" w:color="auto" w:fill="FEF4EC" w:themeFill="accent6" w:themeFillTint="19"/>
    </w:tcPr>
    <w:tblStylePr w:type="firstRow">
      <w:rPr>
        <w:b/>
        <w:bCs/>
        <w:color w:val="FFFFFF" w:themeColor="background1"/>
        <w14:textFill>
          <w14:solidFill>
            <w14:schemeClr w14:val="bg1"/>
          </w14:solidFill>
        </w14:textFill>
      </w:rPr>
      <w:tblPr/>
      <w:tcPr>
        <w:tcBorders>
          <w:bottom w:val="single" w:color="FFFFFF" w:themeColor="background1" w:sz="12" w:space="0"/>
        </w:tcBorders>
        <w:shd w:val="clear" w:color="auto" w:fill="348DA5" w:themeFill="accent5" w:themeFillShade="CC"/>
      </w:tcPr>
    </w:tblStylePr>
    <w:tblStylePr w:type="lastRow">
      <w:rPr>
        <w:b/>
        <w:bCs/>
        <w:color w:val="358EA6" w:themeColor="accent5" w:themeShade="CC"/>
      </w:rPr>
      <w:tblPr/>
      <w:tcPr>
        <w:tcBorders>
          <w:top w:val="single" w:color="000000" w:themeColor="text1" w:sz="12" w:space="0"/>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5D1" w:themeFill="accent6" w:themeFillTint="3F"/>
      </w:tcPr>
    </w:tblStylePr>
    <w:tblStylePr w:type="band1Horz">
      <w:tblPr/>
      <w:tcPr>
        <w:shd w:val="clear" w:color="auto" w:fill="FDE9D9" w:themeFill="accent6" w:themeFillTint="33"/>
      </w:tcPr>
    </w:tblStylePr>
  </w:style>
  <w:style w:type="table" w:styleId="128">
    <w:name w:val="Colorful Grid"/>
    <w:basedOn w:val="12"/>
    <w:uiPriority w:val="73"/>
    <w:pPr>
      <w:spacing w:after="0" w:line="240" w:lineRule="auto"/>
    </w:pPr>
    <w:rPr>
      <w:color w:val="000000" w:themeColor="text1"/>
      <w14:textFill>
        <w14:solidFill>
          <w14:schemeClr w14:val="tx1"/>
        </w14:solidFill>
      </w14:textFill>
    </w:rPr>
    <w:tblPr>
      <w:tblBorders>
        <w:insideH w:val="single" w:color="FFFFFF" w:themeColor="background1" w:sz="4" w:space="0"/>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14:textFill>
          <w14:solidFill>
            <w14:schemeClr w14:val="tx1"/>
          </w14:solidFill>
        </w14:textFill>
      </w:rPr>
      <w:tblPr/>
      <w:tcPr>
        <w:shd w:val="clear" w:color="auto" w:fill="999999" w:themeFill="text1" w:themeFillTint="66"/>
      </w:tcPr>
    </w:tblStylePr>
    <w:tblStylePr w:type="firstCol">
      <w:rPr>
        <w:color w:val="FFFFFF" w:themeColor="background1"/>
        <w14:textFill>
          <w14:solidFill>
            <w14:schemeClr w14:val="bg1"/>
          </w14:solidFill>
        </w14:textFill>
      </w:rPr>
      <w:tblPr/>
      <w:tcPr>
        <w:shd w:val="clear" w:color="auto" w:fill="000000" w:themeFill="text1" w:themeFillShade="BF"/>
      </w:tcPr>
    </w:tblStylePr>
    <w:tblStylePr w:type="lastCol">
      <w:rPr>
        <w:color w:val="FFFFFF" w:themeColor="background1"/>
        <w14:textFill>
          <w14:solidFill>
            <w14:schemeClr w14:val="bg1"/>
          </w14:solidFill>
        </w14:textFill>
      </w:rPr>
      <w:tblPr/>
      <w:tcPr>
        <w:shd w:val="clear" w:color="auto" w:fill="000000" w:themeFill="text1" w:themeFillShade="BF"/>
      </w:tcPr>
    </w:tblStylePr>
    <w:tblStylePr w:type="band1Vert">
      <w:tblPr/>
      <w:tcPr>
        <w:shd w:val="clear" w:color="auto" w:fill="7F7F7F" w:themeFill="text1" w:themeFillTint="7F"/>
      </w:tcPr>
    </w:tblStylePr>
    <w:tblStylePr w:type="band1Horz">
      <w:tblPr/>
      <w:tcPr>
        <w:shd w:val="clear" w:color="auto" w:fill="7F7F7F" w:themeFill="text1" w:themeFillTint="7F"/>
      </w:tcPr>
    </w:tblStylePr>
  </w:style>
  <w:style w:type="table" w:styleId="129">
    <w:name w:val="Colorful Grid Accent 1"/>
    <w:basedOn w:val="12"/>
    <w:uiPriority w:val="73"/>
    <w:pPr>
      <w:spacing w:after="0" w:line="240" w:lineRule="auto"/>
    </w:pPr>
    <w:rPr>
      <w:color w:val="000000" w:themeColor="text1"/>
      <w14:textFill>
        <w14:solidFill>
          <w14:schemeClr w14:val="tx1"/>
        </w14:solidFill>
      </w14:textFill>
    </w:rPr>
    <w:tblPr>
      <w:tblBorders>
        <w:insideH w:val="single" w:color="FFFFFF" w:themeColor="background1" w:sz="4" w:space="0"/>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14:textFill>
          <w14:solidFill>
            <w14:schemeClr w14:val="tx1"/>
          </w14:solidFill>
        </w14:textFill>
      </w:rPr>
      <w:tblPr/>
      <w:tcPr>
        <w:shd w:val="clear" w:color="auto" w:fill="B8CCE4" w:themeFill="accent1" w:themeFillTint="66"/>
      </w:tcPr>
    </w:tblStylePr>
    <w:tblStylePr w:type="firstCol">
      <w:rPr>
        <w:color w:val="FFFFFF" w:themeColor="background1"/>
        <w14:textFill>
          <w14:solidFill>
            <w14:schemeClr w14:val="bg1"/>
          </w14:solidFill>
        </w14:textFill>
      </w:rPr>
      <w:tblPr/>
      <w:tcPr>
        <w:shd w:val="clear" w:color="auto" w:fill="366091" w:themeFill="accent1" w:themeFillShade="BF"/>
      </w:tcPr>
    </w:tblStylePr>
    <w:tblStylePr w:type="lastCol">
      <w:rPr>
        <w:color w:val="FFFFFF" w:themeColor="background1"/>
        <w14:textFill>
          <w14:solidFill>
            <w14:schemeClr w14:val="bg1"/>
          </w14:solidFill>
        </w14:textFill>
      </w:rPr>
      <w:tblPr/>
      <w:tcPr>
        <w:shd w:val="clear" w:color="auto" w:fill="366091" w:themeFill="accent1" w:themeFillShade="BF"/>
      </w:tcPr>
    </w:tblStylePr>
    <w:tblStylePr w:type="band1Vert">
      <w:tblPr/>
      <w:tcPr>
        <w:shd w:val="clear" w:color="auto" w:fill="A7C0DE" w:themeFill="accent1" w:themeFillTint="7F"/>
      </w:tcPr>
    </w:tblStylePr>
    <w:tblStylePr w:type="band1Horz">
      <w:tblPr/>
      <w:tcPr>
        <w:shd w:val="clear" w:color="auto" w:fill="A7C0DE" w:themeFill="accent1" w:themeFillTint="7F"/>
      </w:tcPr>
    </w:tblStylePr>
  </w:style>
  <w:style w:type="table" w:styleId="130">
    <w:name w:val="Colorful Grid Accent 2"/>
    <w:basedOn w:val="12"/>
    <w:uiPriority w:val="73"/>
    <w:pPr>
      <w:spacing w:after="0" w:line="240" w:lineRule="auto"/>
    </w:pPr>
    <w:rPr>
      <w:color w:val="000000" w:themeColor="text1"/>
      <w14:textFill>
        <w14:solidFill>
          <w14:schemeClr w14:val="tx1"/>
        </w14:solidFill>
      </w14:textFill>
    </w:rPr>
    <w:tblPr>
      <w:tblBorders>
        <w:insideH w:val="single" w:color="FFFFFF" w:themeColor="background1" w:sz="4" w:space="0"/>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14:textFill>
          <w14:solidFill>
            <w14:schemeClr w14:val="tx1"/>
          </w14:solidFill>
        </w14:textFill>
      </w:rPr>
      <w:tblPr/>
      <w:tcPr>
        <w:shd w:val="clear" w:color="auto" w:fill="E5B8B7" w:themeFill="accent2" w:themeFillTint="66"/>
      </w:tcPr>
    </w:tblStylePr>
    <w:tblStylePr w:type="firstCol">
      <w:rPr>
        <w:color w:val="FFFFFF" w:themeColor="background1"/>
        <w14:textFill>
          <w14:solidFill>
            <w14:schemeClr w14:val="bg1"/>
          </w14:solidFill>
        </w14:textFill>
      </w:rPr>
      <w:tblPr/>
      <w:tcPr>
        <w:shd w:val="clear" w:color="auto" w:fill="943734" w:themeFill="accent2" w:themeFillShade="BF"/>
      </w:tcPr>
    </w:tblStylePr>
    <w:tblStylePr w:type="lastCol">
      <w:rPr>
        <w:color w:val="FFFFFF" w:themeColor="background1"/>
        <w14:textFill>
          <w14:solidFill>
            <w14:schemeClr w14:val="bg1"/>
          </w14:solidFill>
        </w14:textFill>
      </w:rPr>
      <w:tblPr/>
      <w:tcPr>
        <w:shd w:val="clear" w:color="auto" w:fill="9437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131">
    <w:name w:val="Colorful Grid Accent 3"/>
    <w:basedOn w:val="12"/>
    <w:uiPriority w:val="73"/>
    <w:pPr>
      <w:spacing w:after="0" w:line="240" w:lineRule="auto"/>
    </w:pPr>
    <w:rPr>
      <w:color w:val="000000" w:themeColor="text1"/>
      <w14:textFill>
        <w14:solidFill>
          <w14:schemeClr w14:val="tx1"/>
        </w14:solidFill>
      </w14:textFill>
    </w:rPr>
    <w:tblPr>
      <w:tblBorders>
        <w:insideH w:val="single" w:color="FFFFFF" w:themeColor="background1" w:sz="4" w:space="0"/>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14:textFill>
          <w14:solidFill>
            <w14:schemeClr w14:val="tx1"/>
          </w14:solidFill>
        </w14:textFill>
      </w:rPr>
      <w:tblPr/>
      <w:tcPr>
        <w:shd w:val="clear" w:color="auto" w:fill="D6E3BC" w:themeFill="accent3" w:themeFillTint="66"/>
      </w:tcPr>
    </w:tblStylePr>
    <w:tblStylePr w:type="firstCol">
      <w:rPr>
        <w:color w:val="FFFFFF" w:themeColor="background1"/>
        <w14:textFill>
          <w14:solidFill>
            <w14:schemeClr w14:val="bg1"/>
          </w14:solidFill>
        </w14:textFill>
      </w:rPr>
      <w:tblPr/>
      <w:tcPr>
        <w:shd w:val="clear" w:color="auto" w:fill="76923C" w:themeFill="accent3" w:themeFillShade="BF"/>
      </w:tcPr>
    </w:tblStylePr>
    <w:tblStylePr w:type="lastCol">
      <w:rPr>
        <w:color w:val="FFFFFF" w:themeColor="background1"/>
        <w14:textFill>
          <w14:solidFill>
            <w14:schemeClr w14:val="bg1"/>
          </w14:solidFill>
        </w14:textFill>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132">
    <w:name w:val="Colorful Grid Accent 4"/>
    <w:basedOn w:val="12"/>
    <w:uiPriority w:val="73"/>
    <w:pPr>
      <w:spacing w:after="0" w:line="240" w:lineRule="auto"/>
    </w:pPr>
    <w:rPr>
      <w:color w:val="000000" w:themeColor="text1"/>
      <w14:textFill>
        <w14:solidFill>
          <w14:schemeClr w14:val="tx1"/>
        </w14:solidFill>
      </w14:textFill>
    </w:rPr>
    <w:tblPr>
      <w:tblBorders>
        <w:insideH w:val="single" w:color="FFFFFF" w:themeColor="background1" w:sz="4" w:space="0"/>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14:textFill>
          <w14:solidFill>
            <w14:schemeClr w14:val="tx1"/>
          </w14:solidFill>
        </w14:textFill>
      </w:rPr>
      <w:tblPr/>
      <w:tcPr>
        <w:shd w:val="clear" w:color="auto" w:fill="CCC0D9" w:themeFill="accent4" w:themeFillTint="66"/>
      </w:tcPr>
    </w:tblStylePr>
    <w:tblStylePr w:type="firstCol">
      <w:rPr>
        <w:color w:val="FFFFFF" w:themeColor="background1"/>
        <w14:textFill>
          <w14:solidFill>
            <w14:schemeClr w14:val="bg1"/>
          </w14:solidFill>
        </w14:textFill>
      </w:rPr>
      <w:tblPr/>
      <w:tcPr>
        <w:shd w:val="clear" w:color="auto" w:fill="5F497A" w:themeFill="accent4" w:themeFillShade="BF"/>
      </w:tcPr>
    </w:tblStylePr>
    <w:tblStylePr w:type="lastCol">
      <w:rPr>
        <w:color w:val="FFFFFF" w:themeColor="background1"/>
        <w14:textFill>
          <w14:solidFill>
            <w14:schemeClr w14:val="bg1"/>
          </w14:solidFill>
        </w14:textFill>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133">
    <w:name w:val="Colorful Grid Accent 5"/>
    <w:basedOn w:val="12"/>
    <w:uiPriority w:val="73"/>
    <w:pPr>
      <w:spacing w:after="0" w:line="240" w:lineRule="auto"/>
    </w:pPr>
    <w:rPr>
      <w:color w:val="000000" w:themeColor="text1"/>
      <w14:textFill>
        <w14:solidFill>
          <w14:schemeClr w14:val="tx1"/>
        </w14:solidFill>
      </w14:textFill>
    </w:rPr>
    <w:tblPr>
      <w:tblBorders>
        <w:insideH w:val="single" w:color="FFFFFF" w:themeColor="background1" w:sz="4" w:space="0"/>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14:textFill>
          <w14:solidFill>
            <w14:schemeClr w14:val="tx1"/>
          </w14:solidFill>
        </w14:textFill>
      </w:rPr>
      <w:tblPr/>
      <w:tcPr>
        <w:shd w:val="clear" w:color="auto" w:fill="B6DDE8" w:themeFill="accent5" w:themeFillTint="66"/>
      </w:tcPr>
    </w:tblStylePr>
    <w:tblStylePr w:type="firstCol">
      <w:rPr>
        <w:color w:val="FFFFFF" w:themeColor="background1"/>
        <w14:textFill>
          <w14:solidFill>
            <w14:schemeClr w14:val="bg1"/>
          </w14:solidFill>
        </w14:textFill>
      </w:rPr>
      <w:tblPr/>
      <w:tcPr>
        <w:shd w:val="clear" w:color="auto" w:fill="31849B" w:themeFill="accent5" w:themeFillShade="BF"/>
      </w:tcPr>
    </w:tblStylePr>
    <w:tblStylePr w:type="lastCol">
      <w:rPr>
        <w:color w:val="FFFFFF" w:themeColor="background1"/>
        <w14:textFill>
          <w14:solidFill>
            <w14:schemeClr w14:val="bg1"/>
          </w14:solidFill>
        </w14:textFill>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134">
    <w:name w:val="Colorful Grid Accent 6"/>
    <w:basedOn w:val="12"/>
    <w:uiPriority w:val="73"/>
    <w:pPr>
      <w:spacing w:after="0" w:line="240" w:lineRule="auto"/>
    </w:pPr>
    <w:rPr>
      <w:color w:val="000000" w:themeColor="text1"/>
      <w14:textFill>
        <w14:solidFill>
          <w14:schemeClr w14:val="tx1"/>
        </w14:solidFill>
      </w14:textFill>
    </w:rPr>
    <w:tblPr>
      <w:tblBorders>
        <w:insideH w:val="single" w:color="FFFFFF" w:themeColor="background1" w:sz="4" w:space="0"/>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14:textFill>
          <w14:solidFill>
            <w14:schemeClr w14:val="tx1"/>
          </w14:solidFill>
        </w14:textFill>
      </w:rPr>
      <w:tblPr/>
      <w:tcPr>
        <w:shd w:val="clear" w:color="auto" w:fill="FBD4B4" w:themeFill="accent6" w:themeFillTint="66"/>
      </w:tcPr>
    </w:tblStylePr>
    <w:tblStylePr w:type="firstCol">
      <w:rPr>
        <w:color w:val="FFFFFF" w:themeColor="background1"/>
        <w14:textFill>
          <w14:solidFill>
            <w14:schemeClr w14:val="bg1"/>
          </w14:solidFill>
        </w14:textFill>
      </w:rPr>
      <w:tblPr/>
      <w:tcPr>
        <w:shd w:val="clear" w:color="auto" w:fill="E36C09" w:themeFill="accent6" w:themeFillShade="BF"/>
      </w:tcPr>
    </w:tblStylePr>
    <w:tblStylePr w:type="lastCol">
      <w:rPr>
        <w:color w:val="FFFFFF" w:themeColor="background1"/>
        <w14:textFill>
          <w14:solidFill>
            <w14:schemeClr w14:val="bg1"/>
          </w14:solidFill>
        </w14:textFill>
      </w:rPr>
      <w:tblPr/>
      <w:tcPr>
        <w:shd w:val="clear" w:color="auto" w:fill="E36C09"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character" w:customStyle="1" w:styleId="135">
    <w:name w:val="Header Char"/>
    <w:basedOn w:val="11"/>
    <w:link w:val="19"/>
    <w:qFormat/>
    <w:uiPriority w:val="99"/>
  </w:style>
  <w:style w:type="character" w:customStyle="1" w:styleId="136">
    <w:name w:val="Footer Char"/>
    <w:basedOn w:val="11"/>
    <w:link w:val="18"/>
    <w:qFormat/>
    <w:uiPriority w:val="99"/>
  </w:style>
  <w:style w:type="paragraph" w:styleId="137">
    <w:name w:val="No Spacing"/>
    <w:qFormat/>
    <w:uiPriority w:val="1"/>
    <w:pPr>
      <w:spacing w:after="0" w:line="240" w:lineRule="auto"/>
    </w:pPr>
    <w:rPr>
      <w:rFonts w:asciiTheme="minorHAnsi" w:hAnsiTheme="minorHAnsi" w:eastAsiaTheme="minorEastAsia" w:cstheme="minorBidi"/>
      <w:sz w:val="22"/>
      <w:szCs w:val="22"/>
      <w:lang w:val="en-US" w:eastAsia="en-US" w:bidi="ar-SA"/>
    </w:rPr>
  </w:style>
  <w:style w:type="character" w:customStyle="1" w:styleId="138">
    <w:name w:val="Heading 1 Char"/>
    <w:basedOn w:val="11"/>
    <w:link w:val="2"/>
    <w:qFormat/>
    <w:uiPriority w:val="9"/>
    <w:rPr>
      <w:rFonts w:asciiTheme="majorHAnsi" w:hAnsiTheme="majorHAnsi" w:eastAsiaTheme="majorEastAsia" w:cstheme="majorBidi"/>
      <w:b/>
      <w:bCs/>
      <w:color w:val="376092" w:themeColor="accent1" w:themeShade="BF"/>
      <w:sz w:val="28"/>
      <w:szCs w:val="28"/>
    </w:rPr>
  </w:style>
  <w:style w:type="character" w:customStyle="1" w:styleId="139">
    <w:name w:val="Heading 2 Char"/>
    <w:basedOn w:val="11"/>
    <w:link w:val="3"/>
    <w:qFormat/>
    <w:uiPriority w:val="9"/>
    <w:rPr>
      <w:rFonts w:asciiTheme="majorHAnsi" w:hAnsiTheme="majorHAnsi" w:eastAsiaTheme="majorEastAsia" w:cstheme="majorBidi"/>
      <w:b/>
      <w:bCs/>
      <w:color w:val="4F81BD" w:themeColor="accent1"/>
      <w:sz w:val="26"/>
      <w:szCs w:val="26"/>
      <w14:textFill>
        <w14:solidFill>
          <w14:schemeClr w14:val="accent1"/>
        </w14:solidFill>
      </w14:textFill>
    </w:rPr>
  </w:style>
  <w:style w:type="character" w:customStyle="1" w:styleId="140">
    <w:name w:val="Heading 3 Char"/>
    <w:basedOn w:val="11"/>
    <w:link w:val="4"/>
    <w:qFormat/>
    <w:uiPriority w:val="9"/>
    <w:rPr>
      <w:rFonts w:asciiTheme="majorHAnsi" w:hAnsiTheme="majorHAnsi" w:eastAsiaTheme="majorEastAsia" w:cstheme="majorBidi"/>
      <w:b/>
      <w:bCs/>
      <w:color w:val="4F81BD" w:themeColor="accent1"/>
      <w14:textFill>
        <w14:solidFill>
          <w14:schemeClr w14:val="accent1"/>
        </w14:solidFill>
      </w14:textFill>
    </w:rPr>
  </w:style>
  <w:style w:type="character" w:customStyle="1" w:styleId="141">
    <w:name w:val="Title Char"/>
    <w:basedOn w:val="11"/>
    <w:link w:val="36"/>
    <w:uiPriority w:val="10"/>
    <w:rPr>
      <w:rFonts w:asciiTheme="majorHAnsi" w:hAnsiTheme="majorHAnsi" w:eastAsiaTheme="majorEastAsia" w:cstheme="majorBidi"/>
      <w:color w:val="17375E" w:themeColor="text2" w:themeShade="BF"/>
      <w:spacing w:val="5"/>
      <w:kern w:val="28"/>
      <w:sz w:val="52"/>
      <w:szCs w:val="52"/>
    </w:rPr>
  </w:style>
  <w:style w:type="character" w:customStyle="1" w:styleId="142">
    <w:name w:val="Subtitle Char"/>
    <w:basedOn w:val="11"/>
    <w:link w:val="34"/>
    <w:qFormat/>
    <w:uiPriority w:val="11"/>
    <w:rPr>
      <w:rFonts w:asciiTheme="majorHAnsi" w:hAnsiTheme="majorHAnsi" w:eastAsiaTheme="majorEastAsia" w:cstheme="majorBidi"/>
      <w:i/>
      <w:iCs/>
      <w:color w:val="4F81BD" w:themeColor="accent1"/>
      <w:spacing w:val="15"/>
      <w:sz w:val="24"/>
      <w:szCs w:val="24"/>
      <w14:textFill>
        <w14:solidFill>
          <w14:schemeClr w14:val="accent1"/>
        </w14:solidFill>
      </w14:textFill>
    </w:rPr>
  </w:style>
  <w:style w:type="paragraph" w:styleId="143">
    <w:name w:val="List Paragraph"/>
    <w:basedOn w:val="1"/>
    <w:qFormat/>
    <w:uiPriority w:val="34"/>
    <w:pPr>
      <w:ind w:left="720"/>
      <w:contextualSpacing/>
    </w:pPr>
  </w:style>
  <w:style w:type="character" w:customStyle="1" w:styleId="144">
    <w:name w:val="Body Text Char"/>
    <w:basedOn w:val="11"/>
    <w:link w:val="13"/>
    <w:qFormat/>
    <w:uiPriority w:val="99"/>
  </w:style>
  <w:style w:type="character" w:customStyle="1" w:styleId="145">
    <w:name w:val="Body Text 2 Char"/>
    <w:basedOn w:val="11"/>
    <w:link w:val="14"/>
    <w:uiPriority w:val="99"/>
  </w:style>
  <w:style w:type="character" w:customStyle="1" w:styleId="146">
    <w:name w:val="Body Text 3 Char"/>
    <w:basedOn w:val="11"/>
    <w:link w:val="15"/>
    <w:uiPriority w:val="99"/>
    <w:rPr>
      <w:sz w:val="16"/>
      <w:szCs w:val="16"/>
    </w:rPr>
  </w:style>
  <w:style w:type="character" w:customStyle="1" w:styleId="147">
    <w:name w:val="Macro Text Char"/>
    <w:basedOn w:val="11"/>
    <w:link w:val="32"/>
    <w:uiPriority w:val="99"/>
    <w:rPr>
      <w:rFonts w:ascii="Courier" w:hAnsi="Courier"/>
      <w:sz w:val="20"/>
      <w:szCs w:val="20"/>
    </w:rPr>
  </w:style>
  <w:style w:type="paragraph" w:styleId="148">
    <w:name w:val="Quote"/>
    <w:basedOn w:val="1"/>
    <w:next w:val="1"/>
    <w:link w:val="149"/>
    <w:qFormat/>
    <w:uiPriority w:val="29"/>
    <w:rPr>
      <w:i/>
      <w:iCs/>
      <w:color w:val="000000" w:themeColor="text1"/>
      <w14:textFill>
        <w14:solidFill>
          <w14:schemeClr w14:val="tx1"/>
        </w14:solidFill>
      </w14:textFill>
    </w:rPr>
  </w:style>
  <w:style w:type="character" w:customStyle="1" w:styleId="149">
    <w:name w:val="Quote Char"/>
    <w:basedOn w:val="11"/>
    <w:link w:val="148"/>
    <w:uiPriority w:val="29"/>
    <w:rPr>
      <w:i/>
      <w:iCs/>
      <w:color w:val="000000" w:themeColor="text1"/>
      <w14:textFill>
        <w14:solidFill>
          <w14:schemeClr w14:val="tx1"/>
        </w14:solidFill>
      </w14:textFill>
    </w:rPr>
  </w:style>
  <w:style w:type="character" w:customStyle="1" w:styleId="150">
    <w:name w:val="Heading 4 Char"/>
    <w:basedOn w:val="11"/>
    <w:link w:val="5"/>
    <w:semiHidden/>
    <w:uiPriority w:val="9"/>
    <w:rPr>
      <w:rFonts w:asciiTheme="majorHAnsi" w:hAnsiTheme="majorHAnsi" w:eastAsiaTheme="majorEastAsia" w:cstheme="majorBidi"/>
      <w:b/>
      <w:bCs/>
      <w:i/>
      <w:iCs/>
      <w:color w:val="4F81BD" w:themeColor="accent1"/>
      <w14:textFill>
        <w14:solidFill>
          <w14:schemeClr w14:val="accent1"/>
        </w14:solidFill>
      </w14:textFill>
    </w:rPr>
  </w:style>
  <w:style w:type="character" w:customStyle="1" w:styleId="151">
    <w:name w:val="Heading 5 Char"/>
    <w:basedOn w:val="11"/>
    <w:link w:val="6"/>
    <w:semiHidden/>
    <w:uiPriority w:val="9"/>
    <w:rPr>
      <w:rFonts w:asciiTheme="majorHAnsi" w:hAnsiTheme="majorHAnsi" w:eastAsiaTheme="majorEastAsia" w:cstheme="majorBidi"/>
      <w:color w:val="254061" w:themeColor="accent1" w:themeShade="80"/>
    </w:rPr>
  </w:style>
  <w:style w:type="character" w:customStyle="1" w:styleId="152">
    <w:name w:val="Heading 6 Char"/>
    <w:basedOn w:val="11"/>
    <w:link w:val="7"/>
    <w:semiHidden/>
    <w:uiPriority w:val="9"/>
    <w:rPr>
      <w:rFonts w:asciiTheme="majorHAnsi" w:hAnsiTheme="majorHAnsi" w:eastAsiaTheme="majorEastAsia" w:cstheme="majorBidi"/>
      <w:i/>
      <w:iCs/>
      <w:color w:val="254061" w:themeColor="accent1" w:themeShade="80"/>
    </w:rPr>
  </w:style>
  <w:style w:type="character" w:customStyle="1" w:styleId="153">
    <w:name w:val="Heading 7 Char"/>
    <w:basedOn w:val="11"/>
    <w:link w:val="8"/>
    <w:semiHidden/>
    <w:uiPriority w:val="9"/>
    <w:rPr>
      <w:rFonts w:asciiTheme="majorHAnsi" w:hAnsiTheme="majorHAnsi" w:eastAsiaTheme="majorEastAsia" w:cstheme="majorBidi"/>
      <w:i/>
      <w:iCs/>
      <w:color w:val="404040" w:themeColor="text1" w:themeTint="BF"/>
      <w14:textFill>
        <w14:solidFill>
          <w14:schemeClr w14:val="tx1">
            <w14:lumMod w14:val="75000"/>
            <w14:lumOff w14:val="25000"/>
          </w14:schemeClr>
        </w14:solidFill>
      </w14:textFill>
    </w:rPr>
  </w:style>
  <w:style w:type="character" w:customStyle="1" w:styleId="154">
    <w:name w:val="Heading 8 Char"/>
    <w:basedOn w:val="11"/>
    <w:link w:val="9"/>
    <w:semiHidden/>
    <w:uiPriority w:val="9"/>
    <w:rPr>
      <w:rFonts w:asciiTheme="majorHAnsi" w:hAnsiTheme="majorHAnsi" w:eastAsiaTheme="majorEastAsia" w:cstheme="majorBidi"/>
      <w:color w:val="4F81BD" w:themeColor="accent1"/>
      <w:sz w:val="20"/>
      <w:szCs w:val="20"/>
      <w14:textFill>
        <w14:solidFill>
          <w14:schemeClr w14:val="accent1"/>
        </w14:solidFill>
      </w14:textFill>
    </w:rPr>
  </w:style>
  <w:style w:type="character" w:customStyle="1" w:styleId="155">
    <w:name w:val="Heading 9 Char"/>
    <w:basedOn w:val="11"/>
    <w:link w:val="10"/>
    <w:semiHidden/>
    <w:uiPriority w:val="9"/>
    <w:rPr>
      <w:rFonts w:asciiTheme="majorHAnsi" w:hAnsiTheme="majorHAnsi" w:eastAsiaTheme="majorEastAsia" w:cstheme="majorBidi"/>
      <w:i/>
      <w:iCs/>
      <w:color w:val="404040" w:themeColor="text1" w:themeTint="BF"/>
      <w:sz w:val="20"/>
      <w:szCs w:val="20"/>
      <w14:textFill>
        <w14:solidFill>
          <w14:schemeClr w14:val="tx1">
            <w14:lumMod w14:val="75000"/>
            <w14:lumOff w14:val="25000"/>
          </w14:schemeClr>
        </w14:solidFill>
      </w14:textFill>
    </w:rPr>
  </w:style>
  <w:style w:type="paragraph" w:styleId="156">
    <w:name w:val="Intense Quote"/>
    <w:basedOn w:val="1"/>
    <w:next w:val="1"/>
    <w:link w:val="157"/>
    <w:qFormat/>
    <w:uiPriority w:val="30"/>
    <w:pPr>
      <w:pBdr>
        <w:bottom w:val="single" w:color="4F81BD" w:themeColor="accent1" w:sz="4" w:space="4"/>
      </w:pBdr>
      <w:spacing w:before="200" w:after="280"/>
      <w:ind w:left="936" w:right="936"/>
    </w:pPr>
    <w:rPr>
      <w:b/>
      <w:bCs/>
      <w:i/>
      <w:iCs/>
      <w:color w:val="4F81BD" w:themeColor="accent1"/>
      <w14:textFill>
        <w14:solidFill>
          <w14:schemeClr w14:val="accent1"/>
        </w14:solidFill>
      </w14:textFill>
    </w:rPr>
  </w:style>
  <w:style w:type="character" w:customStyle="1" w:styleId="157">
    <w:name w:val="Intense Quote Char"/>
    <w:basedOn w:val="11"/>
    <w:link w:val="156"/>
    <w:uiPriority w:val="30"/>
    <w:rPr>
      <w:b/>
      <w:bCs/>
      <w:i/>
      <w:iCs/>
      <w:color w:val="4F81BD" w:themeColor="accent1"/>
      <w14:textFill>
        <w14:solidFill>
          <w14:schemeClr w14:val="accent1"/>
        </w14:solidFill>
      </w14:textFill>
    </w:rPr>
  </w:style>
  <w:style w:type="character" w:customStyle="1" w:styleId="158">
    <w:name w:val="Subtle Emphasis"/>
    <w:basedOn w:val="11"/>
    <w:qFormat/>
    <w:uiPriority w:val="19"/>
    <w:rPr>
      <w:i/>
      <w:iCs/>
      <w:color w:val="808080" w:themeColor="text1" w:themeTint="80"/>
      <w14:textFill>
        <w14:solidFill>
          <w14:schemeClr w14:val="tx1">
            <w14:lumMod w14:val="50000"/>
            <w14:lumOff w14:val="50000"/>
          </w14:schemeClr>
        </w14:solidFill>
      </w14:textFill>
    </w:rPr>
  </w:style>
  <w:style w:type="character" w:customStyle="1" w:styleId="159">
    <w:name w:val="Intense Emphasis"/>
    <w:basedOn w:val="11"/>
    <w:qFormat/>
    <w:uiPriority w:val="21"/>
    <w:rPr>
      <w:b/>
      <w:bCs/>
      <w:i/>
      <w:iCs/>
      <w:color w:val="4F81BD" w:themeColor="accent1"/>
      <w14:textFill>
        <w14:solidFill>
          <w14:schemeClr w14:val="accent1"/>
        </w14:solidFill>
      </w14:textFill>
    </w:rPr>
  </w:style>
  <w:style w:type="character" w:customStyle="1" w:styleId="160">
    <w:name w:val="Subtle Reference"/>
    <w:basedOn w:val="11"/>
    <w:qFormat/>
    <w:uiPriority w:val="31"/>
    <w:rPr>
      <w:smallCaps/>
      <w:color w:val="C0504D" w:themeColor="accent2"/>
      <w:u w:val="single"/>
      <w14:textFill>
        <w14:solidFill>
          <w14:schemeClr w14:val="accent2"/>
        </w14:solidFill>
      </w14:textFill>
    </w:rPr>
  </w:style>
  <w:style w:type="character" w:customStyle="1" w:styleId="161">
    <w:name w:val="Intense Reference"/>
    <w:basedOn w:val="11"/>
    <w:qFormat/>
    <w:uiPriority w:val="32"/>
    <w:rPr>
      <w:b/>
      <w:bCs/>
      <w:smallCaps/>
      <w:color w:val="C0504D" w:themeColor="accent2"/>
      <w:spacing w:val="5"/>
      <w:u w:val="single"/>
      <w14:textFill>
        <w14:solidFill>
          <w14:schemeClr w14:val="accent2"/>
        </w14:solidFill>
      </w14:textFill>
    </w:rPr>
  </w:style>
  <w:style w:type="character" w:customStyle="1" w:styleId="162">
    <w:name w:val="Book Title"/>
    <w:basedOn w:val="11"/>
    <w:qFormat/>
    <w:uiPriority w:val="33"/>
    <w:rPr>
      <w:b/>
      <w:bCs/>
      <w:smallCaps/>
      <w:spacing w:val="5"/>
    </w:rPr>
  </w:style>
  <w:style w:type="paragraph" w:customStyle="1" w:styleId="163">
    <w:name w:val="TOC Heading"/>
    <w:basedOn w:val="2"/>
    <w:next w:val="1"/>
    <w:semiHidden/>
    <w:unhideWhenUsed/>
    <w:qFormat/>
    <w:uiPriority w:val="39"/>
    <w:pPr>
      <w:outlineLvl w:val="9"/>
    </w:pPr>
  </w:style>
</w:styles>
</file>

<file path=word/_rels/document.xml.rels><?xml version='1.0' encoding='UTF-8' standalone='yes'?>
<Relationships xmlns="http://schemas.openxmlformats.org/package/2006/relationships"><Relationship Id="rId9" Type="http://schemas.openxmlformats.org/officeDocument/2006/relationships/fontTable" Target="fontTable.xml"/><Relationship Id="rId8" Type="http://schemas.openxmlformats.org/officeDocument/2006/relationships/customXml" Target="../customXml/item1.xml"/><Relationship Id="rId7"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header" Target="header1.xml"/><Relationship Id="rId4" Type="http://schemas.openxmlformats.org/officeDocument/2006/relationships/endnotes" Target="endnotes.xml"/><Relationship Id="rId3" Type="http://schemas.openxmlformats.org/officeDocument/2006/relationships/footnotes" Target="footnotes.xml"/><Relationship Id="rId2" Type="http://schemas.openxmlformats.org/officeDocument/2006/relationships/settings" Target="settings.xml"/><Relationship Id="rId1" Type="http://schemas.openxmlformats.org/officeDocument/2006/relationships/styles" Target="style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datastoreItem>
</file>

<file path=docProps/app.xml><?xml version="1.0" encoding="utf-8"?>
<Properties xmlns="http://schemas.openxmlformats.org/officeDocument/2006/extended-properties" xmlns:vt="http://schemas.openxmlformats.org/officeDocument/2006/docPropsVTypes">
  <Template>Normal</Template>
  <Pages>1</Pages>
  <Words>206</Words>
  <Characters>1284</Characters>
  <Lines>45</Lines>
  <Paragraphs>32</Paragraphs>
  <TotalTime>72</TotalTime>
  <ScaleCrop>false</ScaleCrop>
  <LinksUpToDate>false</LinksUpToDate>
  <CharactersWithSpaces>1458</CharactersWithSpaces>
  <Application>WPS Office_12.2.0.23155_F1E327BC-269C-435d-A152-05C5408002CA</Application>
  <DocSecurity>0</DocSecurity>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2025-11-04T05:41:00Z</dcterms:created>
  <dc:creator>python-docx</dc:creator>
  <dc:description>generated by python-docx</dc:description>
  <cp:lastModifiedBy>Virtual Finance Service</cp:lastModifiedBy>
  <dcterms:modified xsi:type="dcterms:W3CDTF">2025-11-18T12:50:28Z</dcterms:modified>
  <cp:revision>2</cp:revision>
  <dc:identifier/>
  <dc:language/>
  <dc:subject/>
  <dc:title/>
</cp:coreProperties>
</file>

<file path=docProps/custom.xml><?xml version="1.0" encoding="utf-8"?>
<Properties xmlns="http://schemas.openxmlformats.org/officeDocument/2006/custom-properties" xmlns:vt="http://schemas.openxmlformats.org/officeDocument/2006/docPropsVTypes">
  <property fmtid="{D5CDD505-2E9C-101B-9397-08002B2CF9AE}" pid="2" name="GrammarlyDocumentId">
    <vt:lpwstr>6854f840-5b54-44b3-9ed3-f5b1908da350</vt:lpwstr>
  </property>
  <property fmtid="{D5CDD505-2E9C-101B-9397-08002B2CF9AE}" pid="3" name="KSOProductBuildVer">
    <vt:lpwstr>1033-12.2.0.23155</vt:lpwstr>
  </property>
  <property fmtid="{D5CDD505-2E9C-101B-9397-08002B2CF9AE}" pid="4" name="ICV">
    <vt:lpwstr>99714369CA1D44B396DF184AC32C0479_13</vt:lpwstr>
  </property>
</Properties>
</file>