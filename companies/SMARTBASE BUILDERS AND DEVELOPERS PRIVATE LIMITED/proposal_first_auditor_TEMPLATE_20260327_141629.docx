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27-03-2026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SMARTBASE BUILDERS AND DEVELOPERS PRIVATE LIMITED (CIN: U74102KL2026PTC101283),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SMARTBASE BUILDERS AND DEVELOPERS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ANSAR RAMLA SALIM</w:t>
            </w:r>
            <w:r>
              <w:br w:type="textWrapping"/>
            </w:r>
            <w:r>
              <w:t>DIN: 11367315</w:t>
            </w:r>
            <w:r>
              <w:br w:type="textWrapping"/>
            </w:r>
            <w:r>
              <w:br w:type="textWrapping"/>
            </w:r>
            <w:r>
              <w:t>____________________</w:t>
            </w:r>
          </w:p>
        </w:tc>
        <w:tc>
          <w:tcPr>
            <w:tcW w:w="4968" w:type="dxa"/>
          </w:tcPr>
          <w:p w14:paraId="443377D9">
            <w:pPr>
              <w:spacing w:after="0" w:line="240" w:lineRule="auto"/>
            </w:pPr>
            <w:r>
              <w:t>ARSHAD SALIM</w:t>
            </w:r>
            <w:r>
              <w:br w:type="textWrapping"/>
            </w:r>
            <w:r>
              <w:t>DIN: 10702201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44E0BE0B">
            <w:pPr>
              <w:spacing w:after="0" w:line="240" w:lineRule="auto"/>
            </w:pPr>
          </w:p>
        </w:tc>
      </w:tr>
      <w:tr w14:paraId="5CFA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C04BCB1">
            <w:pPr>
              <w:spacing w:after="0" w:line="240" w:lineRule="auto"/>
            </w:pPr>
            <w:r>
              <w:t>Siddique</w:t>
            </w:r>
            <w:r>
              <w:br w:type="textWrapping"/>
            </w:r>
            <w:r>
              <w:t>DIN: 11546490</w:t>
            </w:r>
            <w:r>
              <w:br w:type="textWrapping"/>
            </w:r>
            <w:r>
              <w:br w:type="textWrapping"/>
            </w:r>
            <w:r>
              <w:t>____________________</w:t>
            </w:r>
          </w:p>
        </w:tc>
      </w:tr>
      <w:tr w14:paraId="1323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63DDD0C">
            <w:pPr>
              <w:spacing w:after="0" w:line="240" w:lineRule="auto"/>
            </w:pPr>
          </w:p>
        </w:tc>
      </w:tr>
    </w:tbl>
    <w:p w14:paraId="243DBF19"/>
    <w:p w14:paraId="5B98B589">
      <w:r>
        <w:t>Place: Bushra Manzil, A M K Nager, Nedumangad, Thiruvananthapuram, Nedumangad, Kerala, India, 695541</w:t>
      </w:r>
    </w:p>
    <w:p w14:paraId="1CF8351E">
      <w:r>
        <w:t>Date:  27-03-2026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SMARTBASE BUILDERS AND DEVELOPERS PRIVATE LIMITED</w:t>
    </w:r>
  </w:p>
  <w:p w14:paraId="5F1C972D">
    <w:pPr>
      <w:jc w:val="center"/>
      <w:rPr>
        <w:color w:val="0000FF"/>
      </w:rPr>
    </w:pPr>
    <w:r>
      <w:rPr>
        <w:color w:val="0000FF"/>
      </w:rPr>
      <w:t xml:space="preserve">CIN: U74102KL2026PTC101283    </w:t>
    </w:r>
    <w:r>
      <w:rPr>
        <w:rFonts w:hint="default"/>
        <w:color w:val="0000FF"/>
      </w:rPr>
      <w:t>PAN: ABSCS9309J</w:t>
    </w:r>
    <w:r>
      <w:rPr>
        <w:color w:val="0000FF"/>
      </w:rPr>
      <w:t xml:space="preserve">   TAN: TVDS12018G</w:t>
    </w:r>
  </w:p>
  <w:p w14:paraId="7AD09AEB">
    <w:pPr>
      <w:jc w:val="center"/>
      <w:rPr>
        <w:color w:val="0000FF"/>
      </w:rPr>
    </w:pPr>
    <w:r>
      <w:rPr>
        <w:color w:val="0000FF"/>
      </w:rPr>
      <w:t>Bushra Manzil, A M K Nager, Nedumangad, Thiruvananthapuram, Nedumangad, Kerala, India, 695541</w:t>
    </w:r>
  </w:p>
  <w:p w14:paraId="154CFC84">
    <w:pPr>
      <w:jc w:val="center"/>
      <w:rPr>
        <w:color w:val="0000FF"/>
      </w:rPr>
    </w:pPr>
    <w:r>
      <w:rPr>
        <w:color w:val="0000FF"/>
      </w:rPr>
      <w:t>Email: nishaur9@gmail.com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0951C6"/>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2026-03-27T08:47:27Z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