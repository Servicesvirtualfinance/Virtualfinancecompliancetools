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31-12-2025</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MODSHOFR GLOBAL PRIVATE LIMITED (CIN: U85499PN2025PTC249011),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MODSHOFR GLOBAL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Sarah Sunil Modi</w:t>
            </w:r>
            <w:r>
              <w:br w:type="textWrapping"/>
            </w:r>
            <w:r>
              <w:t xml:space="preserve">DIN: 11416716</w:t>
            </w:r>
            <w:r>
              <w:br w:type="textWrapping"/>
            </w:r>
            <w:r>
              <w:br w:type="textWrapping"/>
            </w:r>
            <w:r>
              <w:t>____________________</w:t>
            </w:r>
          </w:p>
        </w:tc>
        <w:tc>
          <w:tcPr>
            <w:tcW w:w="4968" w:type="dxa"/>
          </w:tcPr>
          <w:p w14:paraId="443377D9">
            <w:pPr>
              <w:spacing w:after="0" w:line="240" w:lineRule="auto"/>
            </w:pPr>
            <w:r>
              <w:t xml:space="preserve">Aarti Sharma</w:t>
            </w:r>
            <w:r>
              <w:br w:type="textWrapping"/>
            </w:r>
            <w:r>
              <w:t xml:space="preserve">DIN: 11416719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D-803, Marvel Citrine, Nr Nirmala Convent School, Dukirkline, Pune, Pune City, Maharashtra, India, 411014</w:t>
      </w:r>
      <w:bookmarkStart w:id="0" w:name="_GoBack"/>
      <w:bookmarkEnd w:id="0"/>
    </w:p>
    <w:p w14:paraId="1CF8351E">
      <w:r>
        <w:t xml:space="preserve">Date:  31-12-2025</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MODSHOFR GLOBAL PRIVATE LIMITED</w:t>
    </w:r>
  </w:p>
  <w:p w14:paraId="5F1C972D">
    <w:pPr>
      <w:jc w:val="center"/>
      <w:rPr>
        <w:color w:val="0000FF"/>
      </w:rPr>
    </w:pPr>
    <w:r>
      <w:rPr>
        <w:color w:val="0000FF"/>
      </w:rPr>
      <w:t xml:space="preserve">CIN: U85499PN2025PTC249011    </w:t>
    </w:r>
    <w:r>
      <w:rPr>
        <w:rFonts w:hint="default"/>
        <w:color w:val="0000FF"/>
      </w:rPr>
      <w:t xml:space="preserve">PAN: AAUCM1758L</w:t>
    </w:r>
    <w:r>
      <w:rPr>
        <w:color w:val="0000FF"/>
      </w:rPr>
      <w:t xml:space="preserve">   TAN: PNEM46398C</w:t>
    </w:r>
  </w:p>
  <w:p w14:paraId="7AD09AEB">
    <w:pPr>
      <w:jc w:val="center"/>
      <w:rPr>
        <w:color w:val="0000FF"/>
      </w:rPr>
    </w:pPr>
    <w:r>
      <w:rPr>
        <w:color w:val="0000FF"/>
      </w:rPr>
      <w:t xml:space="preserve">D-803, Marvel Citrine, Nr Nirmala Convent School, Dukirkline, Pune, Pune City, Maharashtra, India, 411014</w:t>
    </w:r>
  </w:p>
  <w:p w14:paraId="154CFC84">
    <w:pPr>
      <w:jc w:val="center"/>
      <w:rPr>
        <w:color w:val="0000FF"/>
      </w:rPr>
    </w:pPr>
    <w:r>
      <w:rPr>
        <w:color w:val="0000FF"/>
      </w:rPr>
      <w:t xml:space="preserve">Email: office@shofaar.com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