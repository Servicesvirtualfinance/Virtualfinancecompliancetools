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GLID CARE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U88900TZ2026NPL037431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8/5A, SHALOAM GATTAGE, PATTANAM RO.GANDHI NAGAR, Vellalore, Coimbatore, Coimbatore South, Tamil Nadu, India, 641111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glidcarefoundation@gmail.com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