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RUNIC ADVISORS PRIVATE LIMITED HELD ON 17 Apr 2026 AT Aspire Coworks 17 2nd Fl, 7th Main Road, ll stage, Indiranagar (Bangalore), Bangalore, Bangalore North, Karnataka, India, 560038</w:t>
      </w:r>
    </w:p>
    <w:p w14:paraId="4C881A2C">
      <w:pPr>
        <w:jc w:val="both"/>
      </w:pPr>
      <w:r>
        <w:t>“RESOLVED THAT the Board of Directors of the Company hereby authorizes Mr. Vivek Jain, Director of the Company, to apply for registration under the Goods and Services Tax Act, 2017 in the name and on behalf of the Company and to obtain GSTIN (Goods and Services Tax Identification Number).</w:t>
      </w:r>
    </w:p>
    <w:p w14:paraId="53CCD4EE">
      <w:pPr>
        <w:jc w:val="both"/>
      </w:pPr>
      <w:r>
        <w:t>RESOLVED FURTHER THAT  Vivek Jain,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Vivek Jain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Ishani Singh</w:t>
            </w:r>
          </w:p>
          <w:p>
            <w:r>
              <w:t>DIN: 11421124</w:t>
            </w:r>
          </w:p>
          <w:p>
            <w:r>
              <w:t>____________________</w:t>
            </w:r>
          </w:p>
        </w:tc>
        <w:tc>
          <w:tcPr>
            <w:tcW w:w="4418" w:type="dxa"/>
          </w:tcPr>
          <w:p>
            <w:r/>
          </w:p>
          <w:p>
            <w:r>
              <w:t>Vivek Jain</w:t>
            </w:r>
          </w:p>
          <w:p>
            <w:r>
              <w:t>DIN: 11421123</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RUNIC ADVISORS PRIVATE LIMITED</w:t>
      </w:r>
    </w:p>
    <w:p w14:paraId="4B69BE9A"/>
    <w:p w14:paraId="08F9E4CB">
      <w:r>
        <w:t>Place: Aspire Coworks 17 2nd Fl, 7th Main Road, ll stage, Indiranagar (Bangalore), Bangalore, Bangalore North, Karnataka, India, 560038</w:t>
      </w:r>
    </w:p>
    <w:p w14:paraId="48A97497">
      <w:r>
        <w:t>Date:  17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RUNIC ADVISORS PRIVATE LIMITED</w:t>
    </w:r>
  </w:p>
  <w:p w14:paraId="5270E5A5">
    <w:pPr>
      <w:jc w:val="center"/>
      <w:rPr>
        <w:color w:val="0000FF"/>
        <w:highlight w:val="none"/>
      </w:rPr>
    </w:pPr>
    <w:r>
      <w:t>CIN: U70200KA2026PTC216585    PAN: AAPCR5855G    TAN: BLRR35846G</w:t>
    </w:r>
  </w:p>
  <w:p w14:paraId="67DEED60">
    <w:pPr>
      <w:jc w:val="center"/>
      <w:rPr>
        <w:color w:val="0000FF"/>
        <w:highlight w:val="none"/>
      </w:rPr>
    </w:pPr>
    <w:r>
      <w:t>Aspire Coworks 17 2nd Fl, 7th Main Road, ll stage, Indiranagar (Bangalore), Bangalore, Bangalore North, Karnataka, India, 560038</w:t>
    </w:r>
  </w:p>
  <w:p w14:paraId="768B8AEE">
    <w:pPr>
      <w:jc w:val="center"/>
      <w:rPr>
        <w:color w:val="0000FF"/>
        <w:highlight w:val="none"/>
      </w:rPr>
    </w:pPr>
    <w:r>
      <w:t>Email: capital@runic.global</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