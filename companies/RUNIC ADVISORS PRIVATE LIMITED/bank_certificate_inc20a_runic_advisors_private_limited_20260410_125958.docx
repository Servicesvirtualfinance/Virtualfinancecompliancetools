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RUNIC ADVISORS PRIVATE LIMITED , having CIN: U70200KA2026PTC216585,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