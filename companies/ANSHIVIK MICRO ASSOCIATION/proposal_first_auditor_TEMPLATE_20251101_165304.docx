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07F6C">
      <w:pPr>
        <w:jc w:val="left"/>
      </w:pPr>
      <w:r>
        <w:rPr>
          <w:b/>
        </w:rPr>
        <w:t xml:space="preserve">Date: </w:t>
      </w:r>
      <w:r>
        <w:t>01-11-2025</w:t>
      </w:r>
    </w:p>
    <w:p w14:paraId="49E829DE">
      <w:pPr>
        <w:pStyle w:val="137"/>
        <w:jc w:val="both"/>
        <w:rPr>
          <w:rFonts w:hint="default" w:ascii="Times New Roman" w:hAnsi="Times New Roman" w:cs="Times New Roman"/>
          <w:sz w:val="20"/>
          <w:szCs w:val="20"/>
        </w:rPr>
      </w:pPr>
      <w:r>
        <w:rPr>
          <w:rFonts w:hint="default" w:ascii="Times New Roman" w:hAnsi="Times New Roman" w:cs="Times New Roman"/>
          <w:sz w:val="20"/>
          <w:szCs w:val="20"/>
        </w:rPr>
        <w:t>To,</w:t>
      </w:r>
    </w:p>
    <w:p w14:paraId="78796BCA">
      <w:pPr>
        <w:pStyle w:val="137"/>
        <w:jc w:val="both"/>
        <w:rPr>
          <w:rFonts w:hint="default" w:ascii="Times New Roman" w:hAnsi="Times New Roman" w:cs="Times New Roman"/>
          <w:sz w:val="20"/>
          <w:szCs w:val="20"/>
        </w:rPr>
      </w:pPr>
      <w:r>
        <w:rPr>
          <w:rFonts w:hint="default" w:ascii="Times New Roman" w:hAnsi="Times New Roman" w:cs="Times New Roman"/>
          <w:sz w:val="20"/>
          <w:szCs w:val="20"/>
        </w:rPr>
        <w:t xml:space="preserve">CA. Trupti Kunal Kapadia </w:t>
      </w:r>
    </w:p>
    <w:p w14:paraId="5DFEF1F2">
      <w:pPr>
        <w:pStyle w:val="137"/>
        <w:jc w:val="both"/>
        <w:rPr>
          <w:rFonts w:hint="default" w:ascii="Times New Roman" w:hAnsi="Times New Roman" w:cs="Times New Roman"/>
          <w:sz w:val="20"/>
          <w:szCs w:val="20"/>
        </w:rPr>
      </w:pPr>
      <w:r>
        <w:rPr>
          <w:rFonts w:hint="default" w:ascii="Times New Roman" w:hAnsi="Times New Roman" w:cs="Times New Roman"/>
          <w:sz w:val="20"/>
          <w:szCs w:val="20"/>
        </w:rPr>
        <w:t>Membership No. 156332</w:t>
      </w:r>
    </w:p>
    <w:p w14:paraId="45C962FD">
      <w:pPr>
        <w:pStyle w:val="137"/>
        <w:jc w:val="both"/>
        <w:rPr>
          <w:rFonts w:hint="default" w:ascii="Times New Roman" w:hAnsi="Times New Roman" w:cs="Times New Roman"/>
          <w:sz w:val="20"/>
          <w:szCs w:val="20"/>
        </w:rPr>
      </w:pPr>
      <w:r>
        <w:rPr>
          <w:rFonts w:hint="default" w:ascii="Times New Roman" w:hAnsi="Times New Roman" w:cs="Times New Roman"/>
          <w:sz w:val="20"/>
          <w:szCs w:val="20"/>
        </w:rPr>
        <w:t xml:space="preserve">67/B/801 Tilak Nagar </w:t>
      </w:r>
    </w:p>
    <w:p w14:paraId="78AF25EF">
      <w:pPr>
        <w:pStyle w:val="137"/>
        <w:jc w:val="both"/>
        <w:rPr>
          <w:rFonts w:hint="default" w:ascii="Times New Roman" w:hAnsi="Times New Roman" w:cs="Times New Roman"/>
          <w:sz w:val="20"/>
          <w:szCs w:val="20"/>
        </w:rPr>
      </w:pPr>
      <w:r>
        <w:rPr>
          <w:rFonts w:hint="default" w:ascii="Times New Roman" w:hAnsi="Times New Roman" w:cs="Times New Roman"/>
          <w:sz w:val="20"/>
          <w:szCs w:val="20"/>
        </w:rPr>
        <w:t>Chembur Mumbai 89</w:t>
      </w:r>
    </w:p>
    <w:p w14:paraId="3010DEC4">
      <w:pPr>
        <w:pStyle w:val="137"/>
        <w:jc w:val="both"/>
        <w:rPr>
          <w:rFonts w:hint="default" w:ascii="Times New Roman" w:hAnsi="Times New Roman" w:cs="Times New Roman"/>
          <w:sz w:val="20"/>
          <w:szCs w:val="20"/>
        </w:rPr>
      </w:pPr>
    </w:p>
    <w:p w14:paraId="778A283F">
      <w:pPr>
        <w:pStyle w:val="143"/>
        <w:ind w:hanging="720"/>
        <w:jc w:val="both"/>
        <w:rPr>
          <w:rFonts w:hint="default" w:ascii="Times New Roman" w:hAnsi="Times New Roman" w:cs="Times New Roman"/>
          <w:sz w:val="20"/>
          <w:szCs w:val="20"/>
        </w:rPr>
      </w:pPr>
      <w:r>
        <w:rPr>
          <w:rFonts w:hint="default" w:ascii="Times New Roman" w:hAnsi="Times New Roman" w:cs="Times New Roman"/>
          <w:sz w:val="20"/>
          <w:szCs w:val="20"/>
        </w:rPr>
        <w:t>Subject: Proposal for Appointment as Statutory Auditor under Section 139(1) of the Companies Act, 2013</w:t>
      </w:r>
    </w:p>
    <w:p w14:paraId="5739C977">
      <w:pPr>
        <w:jc w:val="both"/>
        <w:rPr>
          <w:rFonts w:hint="default" w:ascii="Times New Roman" w:hAnsi="Times New Roman" w:cs="Times New Roman"/>
          <w:sz w:val="20"/>
          <w:szCs w:val="20"/>
        </w:rPr>
      </w:pPr>
      <w:r>
        <w:rPr>
          <w:rFonts w:hint="default" w:ascii="Times New Roman" w:hAnsi="Times New Roman" w:cs="Times New Roman"/>
          <w:sz w:val="20"/>
          <w:szCs w:val="20"/>
        </w:rPr>
        <w:t>Dear Sir/Madam,</w:t>
      </w:r>
    </w:p>
    <w:p w14:paraId="703C137C">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We are pleased to inform you that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ANSHIVIK MICRO ASSOCIATION, a company registered under Section 8 of the Companies Act, 2013, intends to appoint a Statutory Auditor for the financial year 2025-2026 in accordance with the provisions of the Companies Act, 2013 and the rules made thereunder.</w:t>
      </w:r>
    </w:p>
    <w:p w14:paraId="4B6E7DD9">
      <w:pPr>
        <w:pStyle w:val="137"/>
        <w:jc w:val="both"/>
        <w:rPr>
          <w:rFonts w:hint="default" w:ascii="Times New Roman" w:hAnsi="Times New Roman" w:cs="Times New Roman"/>
          <w:sz w:val="20"/>
          <w:szCs w:val="20"/>
        </w:rPr>
      </w:pPr>
      <w:r>
        <w:rPr>
          <w:rFonts w:hint="default" w:ascii="Times New Roman" w:hAnsi="Times New Roman" w:cs="Times New Roman"/>
          <w:sz w:val="20"/>
          <w:szCs w:val="20"/>
        </w:rPr>
        <w:t>In this regard, the Board of Directors proposes to appoint CA. Trupti Kunal Kapadia, Chartered Accountants (Membership No. 156332), as the Statutory Auditor of the Company to hold office till the conclusion of the Next Annual General Meeting, on such remuneration as may be mutually agreed upon.</w:t>
      </w:r>
    </w:p>
    <w:p w14:paraId="5E55EDCE">
      <w:pPr>
        <w:jc w:val="both"/>
        <w:rPr>
          <w:rFonts w:hint="default" w:ascii="Times New Roman" w:hAnsi="Times New Roman" w:cs="Times New Roman"/>
          <w:sz w:val="20"/>
          <w:szCs w:val="20"/>
        </w:rPr>
      </w:pPr>
      <w:r>
        <w:rPr>
          <w:rFonts w:hint="default" w:ascii="Times New Roman" w:hAnsi="Times New Roman" w:cs="Times New Roman"/>
          <w:sz w:val="20"/>
          <w:szCs w:val="20"/>
        </w:rPr>
        <w:t>You are requested to kindly provide the following documents at your earliest convenience:</w:t>
      </w:r>
    </w:p>
    <w:p w14:paraId="1FA32E0E">
      <w:pPr>
        <w:jc w:val="both"/>
        <w:rPr>
          <w:rFonts w:hint="default" w:ascii="Times New Roman" w:hAnsi="Times New Roman" w:cs="Times New Roman"/>
          <w:sz w:val="20"/>
          <w:szCs w:val="20"/>
        </w:rPr>
      </w:pPr>
      <w:r>
        <w:rPr>
          <w:rFonts w:hint="default" w:ascii="Times New Roman" w:hAnsi="Times New Roman" w:cs="Times New Roman"/>
          <w:sz w:val="20"/>
          <w:szCs w:val="20"/>
        </w:rPr>
        <w:t>1. Written Consent to act as the Statutory Auditor of the Company under Section 139(1) of the Companies Act, 2013.</w:t>
      </w:r>
    </w:p>
    <w:p w14:paraId="7C14EB4D">
      <w:pPr>
        <w:jc w:val="both"/>
        <w:rPr>
          <w:rFonts w:hint="default" w:ascii="Times New Roman" w:hAnsi="Times New Roman" w:cs="Times New Roman"/>
          <w:sz w:val="20"/>
          <w:szCs w:val="20"/>
        </w:rPr>
      </w:pPr>
      <w:r>
        <w:rPr>
          <w:rFonts w:hint="default" w:ascii="Times New Roman" w:hAnsi="Times New Roman" w:cs="Times New Roman"/>
          <w:sz w:val="20"/>
          <w:szCs w:val="20"/>
        </w:rPr>
        <w:t>2. Certificate of Eligibility under Section 141 of the Companies Act, 2013 confirming that you are eligible and not disqualified to act as Auditor.</w:t>
      </w:r>
    </w:p>
    <w:p w14:paraId="283FD7F1">
      <w:pPr>
        <w:jc w:val="both"/>
        <w:rPr>
          <w:rFonts w:hint="default" w:ascii="Times New Roman" w:hAnsi="Times New Roman" w:cs="Times New Roman"/>
          <w:sz w:val="20"/>
          <w:szCs w:val="20"/>
        </w:rPr>
      </w:pPr>
      <w:r>
        <w:rPr>
          <w:rFonts w:hint="default" w:ascii="Times New Roman" w:hAnsi="Times New Roman" w:cs="Times New Roman"/>
          <w:sz w:val="20"/>
          <w:szCs w:val="20"/>
        </w:rPr>
        <w:t>Upon receipt of your consent and eligibility certificate, the necessary resolution shall be passed by the Board and an intimation will be filed with the Registrar of Companies in Form ADT-1.</w:t>
      </w:r>
    </w:p>
    <w:p w14:paraId="1DFA90ED">
      <w:pPr>
        <w:jc w:val="both"/>
        <w:rPr>
          <w:rFonts w:hint="default" w:ascii="Times New Roman" w:hAnsi="Times New Roman" w:cs="Times New Roman"/>
          <w:sz w:val="20"/>
          <w:szCs w:val="20"/>
        </w:rPr>
      </w:pPr>
      <w:r>
        <w:rPr>
          <w:rFonts w:hint="default" w:ascii="Times New Roman" w:hAnsi="Times New Roman" w:cs="Times New Roman"/>
          <w:sz w:val="20"/>
          <w:szCs w:val="20"/>
        </w:rPr>
        <w:t>Thanking you,</w:t>
      </w:r>
    </w:p>
    <w:p w14:paraId="6472579C">
      <w:pPr>
        <w:jc w:val="both"/>
        <w:rPr>
          <w:rFonts w:hint="default" w:ascii="Times New Roman" w:hAnsi="Times New Roman" w:cs="Times New Roman"/>
          <w:sz w:val="20"/>
          <w:szCs w:val="20"/>
        </w:rPr>
      </w:pPr>
      <w:r>
        <w:rPr>
          <w:rFonts w:hint="default" w:ascii="Times New Roman" w:hAnsi="Times New Roman" w:cs="Times New Roman"/>
          <w:sz w:val="20"/>
          <w:szCs w:val="20"/>
        </w:rPr>
        <w:t>Thank you, and we look forward to working with you.</w:t>
      </w:r>
      <w:bookmarkStart w:id="0" w:name="_GoBack"/>
      <w:bookmarkEnd w:id="0"/>
    </w:p>
    <w:p w14:paraId="0A94B409">
      <w:pPr>
        <w:jc w:val="both"/>
        <w:rPr>
          <w:rFonts w:hint="default" w:ascii="Times New Roman" w:hAnsi="Times New Roman" w:cs="Times New Roman"/>
          <w:sz w:val="20"/>
          <w:szCs w:val="20"/>
        </w:rPr>
      </w:pPr>
      <w:r>
        <w:rPr>
          <w:rFonts w:hint="default" w:ascii="Times New Roman" w:hAnsi="Times New Roman" w:cs="Times New Roman"/>
          <w:sz w:val="20"/>
          <w:szCs w:val="20"/>
        </w:rPr>
        <w:t>For ANSHIVIK MICRO ASSOCIATION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Shashi Shekhar</w:t>
            </w:r>
            <w:r>
              <w:br w:type="textWrapping"/>
            </w:r>
            <w:r>
              <w:t>DIN: 11351502</w:t>
            </w:r>
            <w:r>
              <w:br w:type="textWrapping"/>
            </w:r>
            <w:r>
              <w:br w:type="textWrapping"/>
            </w:r>
            <w:r>
              <w:t>____________________</w:t>
            </w:r>
          </w:p>
        </w:tc>
        <w:tc>
          <w:tcPr>
            <w:tcW w:w="4968" w:type="dxa"/>
          </w:tcPr>
          <w:p w14:paraId="443377D9">
            <w:pPr>
              <w:spacing w:after="0" w:line="240" w:lineRule="auto"/>
            </w:pPr>
            <w:r>
              <w:t>Baby Kumari</w:t>
            </w:r>
            <w:r>
              <w:br w:type="textWrapping"/>
            </w:r>
            <w:r>
              <w:t>DIN: 11351503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5B98B589">
      <w:pPr>
        <w:rPr>
          <w:sz w:val="18"/>
          <w:szCs w:val="18"/>
        </w:rPr>
      </w:pPr>
      <w:r>
        <w:rPr>
          <w:sz w:val="18"/>
          <w:szCs w:val="18"/>
        </w:rPr>
        <w:t>Place: KHATA 116, C/O AARATI DEVI, WARD NO.43, SAVODAY NAGAR, Anaith, Bhojpur, Arrah, Bihar, India, 802302</w:t>
      </w:r>
    </w:p>
    <w:p w14:paraId="1CF8351E">
      <w:pPr>
        <w:rPr>
          <w:sz w:val="18"/>
          <w:szCs w:val="18"/>
        </w:rPr>
      </w:pPr>
      <w:r>
        <w:rPr>
          <w:sz w:val="18"/>
          <w:szCs w:val="18"/>
        </w:rPr>
        <w:t>Date:  01-11-2025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ANSHIVIK MICRO ASSOCIATION</w:t>
    </w:r>
  </w:p>
  <w:p w14:paraId="5F1C972D">
    <w:pPr>
      <w:jc w:val="center"/>
      <w:rPr>
        <w:color w:val="0000FF"/>
      </w:rPr>
    </w:pPr>
    <w:r>
      <w:rPr>
        <w:color w:val="0000FF"/>
      </w:rPr>
      <w:t xml:space="preserve">CIN: U88100BR2025NPL079708    </w:t>
    </w:r>
    <w:r>
      <w:rPr>
        <w:rFonts w:hint="default"/>
        <w:color w:val="0000FF"/>
      </w:rPr>
      <w:t>PAN: ABECA0120H</w:t>
    </w:r>
    <w:r>
      <w:rPr>
        <w:color w:val="0000FF"/>
      </w:rPr>
      <w:t xml:space="preserve">   TAN: PTNA13450D</w:t>
    </w:r>
  </w:p>
  <w:p w14:paraId="7AD09AEB">
    <w:pPr>
      <w:jc w:val="center"/>
      <w:rPr>
        <w:color w:val="0000FF"/>
      </w:rPr>
    </w:pPr>
    <w:r>
      <w:rPr>
        <w:color w:val="0000FF"/>
      </w:rPr>
      <w:t>KHATA 116, C/O AARATI DEVI, WARD NO.43, SAVODAY NAGAR, Anaith, Bhojpur, Arrah, Bihar, India, 802302</w:t>
    </w:r>
  </w:p>
  <w:p w14:paraId="154CFC84">
    <w:pPr>
      <w:jc w:val="center"/>
      <w:rPr>
        <w:color w:val="0000FF"/>
      </w:rPr>
    </w:pPr>
    <w:r>
      <w:rPr>
        <w:color w:val="0000FF"/>
      </w:rPr>
      <w:t>Email: Sr4881@gmail.com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BAB21E5"/>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2025-11-01T12:05:15Z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99898C1C57F84D6EA47933F65965EE16_13</vt:lpwstr>
  </property>
</Properties>
</file>