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ANSHIVIK MICRO ASSOCIATION HELD ON 08 Nov 2025 AT KHATA 116, C/O AARATI DEVI, WARD NO.43, SAVODAY NAGAR, Anaith, Bhojpur, Arrah, Bihar, India, 802302</w:t>
      </w:r>
    </w:p>
    <w:p w14:paraId="4C881A2C">
      <w:pPr>
        <w:jc w:val="both"/>
      </w:pPr>
      <w:r>
        <w:t>“RESOLVED THAT the Board of Directors of the Company hereby authorizes Mr. Shashi Shekhar,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Shashi Shekhar,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Shashi Shekhar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Shashi Shekhar</w:t>
            </w:r>
          </w:p>
          <w:p>
            <w:r>
              <w:t>DIN: 11351502</w:t>
            </w:r>
          </w:p>
          <w:p>
            <w:r>
              <w:t>____________________</w:t>
            </w:r>
          </w:p>
        </w:tc>
        <w:tc>
          <w:tcPr>
            <w:tcW w:w="4418" w:type="dxa"/>
          </w:tcPr>
          <w:p>
            <w:r/>
          </w:p>
          <w:p>
            <w:r>
              <w:t>Baby Kumari</w:t>
            </w:r>
          </w:p>
          <w:p>
            <w:r>
              <w:t>DIN: 11351503</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ANSHIVIK MICRO ASSOCIATION</w:t>
      </w:r>
    </w:p>
    <w:p w14:paraId="4B69BE9A"/>
    <w:p w14:paraId="08F9E4CB">
      <w:r>
        <w:t>Place: KHATA 116, C/O AARATI DEVI, WARD NO.43, SAVODAY NAGAR, Anaith, Bhojpur, Arrah, Bihar, India, 802302</w:t>
      </w:r>
    </w:p>
    <w:p w14:paraId="48A97497">
      <w:r>
        <w:t>Date:  08 Nov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ANSHIVIK MICRO ASSOCIATION</w:t>
    </w:r>
  </w:p>
  <w:p w14:paraId="5270E5A5">
    <w:pPr>
      <w:jc w:val="center"/>
      <w:rPr>
        <w:color w:val="0000FF"/>
        <w:highlight w:val="none"/>
      </w:rPr>
    </w:pPr>
    <w:r>
      <w:t>CIN: U88100BR2025NPL079708    PAN: ABECA0120H    TAN: PTNA13450D</w:t>
    </w:r>
  </w:p>
  <w:p w14:paraId="67DEED60">
    <w:pPr>
      <w:jc w:val="center"/>
      <w:rPr>
        <w:color w:val="0000FF"/>
        <w:highlight w:val="none"/>
      </w:rPr>
    </w:pPr>
    <w:r>
      <w:t>KHATA 116, C/O AARATI DEVI, WARD NO.43, SAVODAY NAGAR, Anaith, Bhojpur, Arrah, Bihar, India, 802302</w:t>
    </w:r>
  </w:p>
  <w:p w14:paraId="768B8AEE">
    <w:pPr>
      <w:jc w:val="center"/>
      <w:rPr>
        <w:color w:val="0000FF"/>
        <w:highlight w:val="none"/>
      </w:rPr>
    </w:pPr>
    <w:r>
      <w:t>Email: 03sshekhar@gmail.com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