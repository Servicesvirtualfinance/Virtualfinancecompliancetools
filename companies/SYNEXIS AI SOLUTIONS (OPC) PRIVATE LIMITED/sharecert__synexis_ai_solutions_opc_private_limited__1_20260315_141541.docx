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NARASAIAH DHANAPALA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11471441</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NARASAIAH DHANAPALA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11471441</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SYNEXIS AI SOLUTIONS (OPC)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U62099KA2026OPC213840</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1664 32nd Cross, 18th Main Banashankari II Stage, B Sk II Stage, Bangalore, Bangalore South, Karnataka, India, 560070</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SYNEXIS AI SOLUTIONS (OPC)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U62099KA2026OPC213840</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1664 32nd Cross, 18th Main Banashankari II Stage, B Sk II Stage, Bangalore, Bangalore South, Karnataka, India, 560070</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NARASAIAH DHANAPALA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NARASAIAH DHANAPALA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