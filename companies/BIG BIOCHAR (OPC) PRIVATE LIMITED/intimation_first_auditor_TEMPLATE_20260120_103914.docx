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20-01-2026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BIG BIOCHAR (OPC) PRIVATE LIMITED (CIN: U20121TS2025OPC208132) at its meeting held on 20-01-2026,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BIG BIOCHAR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Murtaza Khambati</w:t>
            </w:r>
            <w:r>
              <w:br w:type="textWrapping"/>
            </w:r>
            <w:r>
              <w:t>DIN: 11437469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1E2C180A"/>
    <w:p w14:paraId="339B1364"/>
    <w:p w14:paraId="0F0CED23"/>
    <w:p w14:paraId="70C59C38"/>
    <w:p w14:paraId="08F9E4CB">
      <w:bookmarkStart w:id="0" w:name="_GoBack"/>
      <w:bookmarkEnd w:id="0"/>
      <w:r>
        <w:t>Place: C/O INSEEYA KHAMBATI, PREM SAGAR OLD BOWENPALLY, Trimulgherry, Hyderabad, Rangareddy, Telangana, India, 500015</w:t>
      </w:r>
    </w:p>
    <w:p w14:paraId="48A97497">
      <w:r>
        <w:t>Date:  20-01-2026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BIG BIOCHAR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U20121TS2025OPC208132   </w:t>
    </w:r>
    <w:r>
      <w:rPr>
        <w:rFonts w:hint="default"/>
        <w:color w:val="0000FF"/>
      </w:rPr>
      <w:t>PAN: AAOCB2271K</w:t>
    </w:r>
    <w:r>
      <w:rPr>
        <w:color w:val="0000FF"/>
      </w:rPr>
      <w:t xml:space="preserve">   TAN: HYDB16464A</w:t>
    </w:r>
  </w:p>
  <w:p w14:paraId="3F6DE136">
    <w:pPr>
      <w:jc w:val="center"/>
      <w:rPr>
        <w:color w:val="0000FF"/>
      </w:rPr>
    </w:pPr>
    <w:r>
      <w:rPr>
        <w:color w:val="0000FF"/>
      </w:rPr>
      <w:t>C/O INSEEYA KHAMBATI, PREM SAGAR OLD BOWENPALLY, Trimulgherry, Hyderabad, Rangareddy, Telangana, India, 500015</w:t>
    </w:r>
  </w:p>
  <w:p w14:paraId="1049C1D8">
    <w:pPr>
      <w:jc w:val="center"/>
      <w:rPr>
        <w:color w:val="0000FF"/>
      </w:rPr>
    </w:pPr>
    <w:r>
      <w:rPr>
        <w:color w:val="0000FF"/>
      </w:rPr>
      <w:t>Email: Murtaza.khambati.in@gmail.com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3B66366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2026-01-20T05:09:53Z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