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ALLIED KINSMEN FACILITY SERVICES PRIVATE LIMITED , having CIN: U81100TN2025FTC185738,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