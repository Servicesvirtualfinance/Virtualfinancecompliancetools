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ALLIED KINSMEN FACILITY SERVICES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U81100TN2025FTC185738    </w:t>
    </w:r>
    <w:r>
      <w:rPr>
        <w:rFonts w:hint="default"/>
        <w:color w:val="0000FF"/>
        <w:highlight w:val="none"/>
      </w:rPr>
      <w:t xml:space="preserve">PAN: ABECA0545J</w:t>
    </w:r>
    <w:bookmarkStart w:id="0" w:name="_GoBack"/>
    <w:bookmarkEnd w:id="0"/>
    <w:r>
      <w:rPr>
        <w:color w:val="0000FF"/>
        <w:highlight w:val="none"/>
      </w:rPr>
      <w:t xml:space="preserve">    TAN: CHEA42650G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2/7 SILATTUR POST, ARANTHANGI TK, Puduvakottai, Pudukkottai, Arantangi, Tamil Nadu, India, 614616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Alliedkinsmen@gmail.com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