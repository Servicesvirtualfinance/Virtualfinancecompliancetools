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ZENVICO GLOBAL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U46209UP2026PTC246347    </w:t>
    </w:r>
    <w:r>
      <w:rPr>
        <w:rFonts w:hint="default"/>
        <w:color w:val="0000FF"/>
        <w:highlight w:val="none"/>
      </w:rPr>
      <w:t xml:space="preserve">PAN: AACCZ9687M</w:t>
    </w:r>
    <w:bookmarkStart w:id="0" w:name="_GoBack"/>
    <w:bookmarkEnd w:id="0"/>
    <w:r>
      <w:rPr>
        <w:color w:val="0000FF"/>
        <w:highlight w:val="none"/>
      </w:rPr>
      <w:t xml:space="preserve">    TAN: ALDZ00554B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Shivnagar Colony, Near, Bhullanpur PAC, Bhullanpur, Bhulanpur Pac, Varanasi, Varanasi, Uttar Pradesh, India, 221108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mkchauhan083@gmail.com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