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Sandeep Babaji Ghadage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11394602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Swati Chandrakant Sankpal </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11394603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SHREEYA SHIPPING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U52292PN2025PTC248546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B-10, SAGAR HEIGHTS, S NO.36/5, NEAR VETALNAGAR, Ambegaon BK, Pune, Haveli, Maharashtra, India, 411046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SHREEYA SHIPPING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U52292PN2025PTC248546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B-10, SAGAR HEIGHTS, S NO.36/5, NEAR VETALNAGAR, Ambegaon BK, Pune, Haveli, Maharashtra, India, 411046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4</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4</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4</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Sandeep Babaji Ghadage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4250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751 To 4250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4</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4</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4</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Sandeep Babaji Ghadage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4250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751 To 4250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