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Babaji Ghadage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Swati Chandrakant Sankpal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Jamuna Tanaji Sankpal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750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Jamuna Tanaji Sankpal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750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