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Sandeep Babaji Ghadage</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11394602</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Swati Chandrakant Sankpal </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11394603</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SHREEYA SHIPPING INDIA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U52292PN2025PTC248546</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FL NO. B-10, SAGAR HEIGHTS, S NO.36/5, NEAR VETALNAGAR, Ambegaon BK, Pune, Haveli, Maharashtra, India, 411046</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SHREEYA SHIPPING INDIA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U52292PN2025PTC248546</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FL NO. B-10, SAGAR HEIGHTS, S NO.36/5, NEAR VETALNAGAR, Ambegaon BK, Pune, Haveli, Maharashtra, India, 411046</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Swati Chandrakant Sankpal</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250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250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Swati Chandrakant Sankpal</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250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250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