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Babaji Ghadage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Swati Chandrakant Sankpal </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11394603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SHREEYA SHIPPING INDIA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U52292PN2025PTC248546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 NO. B-10, SAGAR HEIGHTS, S NO.36/5, NEAR VETALNAGAR, Ambegaon BK, Pune, Haveli, Maharashtra, India, 411046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Tanaji Dinkar Sankpal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251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Tanaji Dinkar Sankpal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251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