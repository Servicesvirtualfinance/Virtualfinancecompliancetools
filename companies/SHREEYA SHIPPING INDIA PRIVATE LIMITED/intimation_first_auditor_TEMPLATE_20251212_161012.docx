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12-12-2025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SHREEYA SHIPPING INDIA PRIVATE LIMITED (CIN: U52292PN2025PTC248546) at its meeting held on 12-12-2025,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SHREEYA SHIPPING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Sandeep Babaji Ghadage</w:t>
            </w:r>
            <w:r>
              <w:br w:type="textWrapping"/>
            </w:r>
            <w:r>
              <w:t xml:space="preserve">DIN: 11394602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Swati Chandrakant Sankpal </w:t>
            </w:r>
            <w:r>
              <w:br w:type="textWrapping"/>
            </w:r>
            <w:r>
              <w:t xml:space="preserve">DIN: 11394603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Jamuna Tanaji Sankpal</w:t>
            </w:r>
            <w:r>
              <w:br w:type="textWrapping"/>
            </w:r>
            <w:r>
              <w:t xml:space="preserve">DIN: 11394604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FL NO. B-10, SAGAR HEIGHTS, S NO.36/5, NEAR VETALNAGAR, Ambegaon BK, Pune, Haveli, Maharashtra, India, 411046</w:t>
      </w:r>
    </w:p>
    <w:p w14:paraId="48A97497">
      <w:r>
        <w:t xml:space="preserve">Date:  12-12-2025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SHREEYA SHIPPING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U52292PN2025PTC248546   </w:t>
    </w:r>
    <w:r>
      <w:rPr>
        <w:rFonts w:hint="default"/>
        <w:color w:val="0000FF"/>
      </w:rPr>
      <w:t xml:space="preserve">PAN: ABRCS8776Q</w:t>
    </w:r>
    <w:r>
      <w:rPr>
        <w:color w:val="0000FF"/>
      </w:rPr>
      <w:t xml:space="preserve">   TAN: PNES07536L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FL NO. B-10, SAGAR HEIGHTS, S NO.36/5, NEAR VETALNAGAR, Ambegaon BK, Pune, Haveli, Maharashtra, India, 411046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shreeya.shipping@gmail.com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