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PENXIM IMPEX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U46200TN2026PTC189499    </w:t>
    </w:r>
    <w:r>
      <w:rPr>
        <w:rFonts w:hint="default"/>
        <w:color w:val="0000FF"/>
        <w:highlight w:val="none"/>
      </w:rPr>
      <w:t xml:space="preserve">PAN: -</w:t>
    </w:r>
    <w:bookmarkStart w:id="0" w:name="_GoBack"/>
    <w:bookmarkEnd w:id="0"/>
    <w:r>
      <w:rPr>
        <w:color w:val="0000FF"/>
        <w:highlight w:val="none"/>
      </w:rPr>
      <w:t xml:space="preserve">    TAN: -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NO. 46 AA - 1/WARD 31, SUKKANGAL PATTY ROAD, Cumbum (Theni), Theni, Uthamapalayam, Tamil Nadu, India, 625516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penximimpex@gmail.com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