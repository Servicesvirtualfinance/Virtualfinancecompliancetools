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OUTSTARES UNIVERSE PRIVATE LIMITED HELD ON 24 Mar 2026 AT AN STAR EMPIRE, MOTIHARI, Hussaini, East Champaran, Kotwa, Bihar, India, 845423</w:t>
      </w:r>
    </w:p>
    <w:p w14:paraId="4C881A2C">
      <w:pPr>
        <w:jc w:val="both"/>
      </w:pPr>
      <w:r>
        <w:t>“RESOLVED THAT the Board of Directors of the Company hereby authorizes Mr. Jawed Alam, Director of the Company, to apply for registration under the Goods and Services Tax Act, 2017 in the name and on behalf of the Company and to obtain GSTIN (Goods and Services Tax Identification Number).</w:t>
      </w:r>
    </w:p>
    <w:p w14:paraId="53CCD4EE">
      <w:pPr>
        <w:jc w:val="both"/>
      </w:pPr>
      <w:r>
        <w:t>RESOLVED FURTHER THAT  Jawed Alam,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Jawed Alam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Jawed Alam</w:t>
            </w:r>
          </w:p>
          <w:p>
            <w:r>
              <w:t>DIN: 10445935</w:t>
            </w:r>
          </w:p>
          <w:p>
            <w:r>
              <w:t>____________________</w:t>
            </w:r>
          </w:p>
        </w:tc>
        <w:tc>
          <w:tcPr>
            <w:tcW w:w="4418" w:type="dxa"/>
          </w:tcPr>
          <w:p>
            <w:r/>
          </w:p>
          <w:p>
            <w:r>
              <w:t>Irfan Alam</w:t>
            </w:r>
          </w:p>
          <w:p>
            <w:r>
              <w:t>DIN: 08999097</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OUTSTARES UNIVERSE PRIVATE LIMITED</w:t>
      </w:r>
    </w:p>
    <w:p w14:paraId="4B69BE9A"/>
    <w:p w14:paraId="08F9E4CB">
      <w:r>
        <w:t>Place: AN STAR EMPIRE, MOTIHARI, Hussaini, East Champaran, Kotwa, Bihar, India, 845423</w:t>
      </w:r>
    </w:p>
    <w:p w14:paraId="48A97497">
      <w:r>
        <w:t>Date:  24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OUTSTARES UNIVERSE PRIVATE LIMITED</w:t>
    </w:r>
  </w:p>
  <w:p w14:paraId="5270E5A5">
    <w:pPr>
      <w:jc w:val="center"/>
      <w:rPr>
        <w:color w:val="0000FF"/>
        <w:highlight w:val="none"/>
      </w:rPr>
    </w:pPr>
    <w:r>
      <w:t>CIN: U96020BR2025PTC080787    PAN: AAECO9816D    TAN: PTNO01841A</w:t>
    </w:r>
  </w:p>
  <w:p w14:paraId="67DEED60">
    <w:pPr>
      <w:jc w:val="center"/>
      <w:rPr>
        <w:color w:val="0000FF"/>
        <w:highlight w:val="none"/>
      </w:rPr>
    </w:pPr>
    <w:r>
      <w:t>AN STAR EMPIRE, MOTIHARI, Hussaini, East Champaran, Kotwa, Bihar, India, 845423</w:t>
    </w:r>
  </w:p>
  <w:p w14:paraId="768B8AEE">
    <w:pPr>
      <w:jc w:val="center"/>
      <w:rPr>
        <w:color w:val="0000FF"/>
        <w:highlight w:val="none"/>
      </w:rPr>
    </w:pPr>
    <w:r>
      <w:t>Email: theoutstares@gmail.com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