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OUTSTARES UNIVERSE PRIVATE LIMITED</w:t>
      </w:r>
      <w:r>
        <w:rPr>
          <w:rFonts w:ascii="Times New Roman" w:hAnsi="Times New Roman" w:cs="Times New Roman"/>
          <w:sz w:val="24"/>
          <w:szCs w:val="24"/>
        </w:rPr>
        <w:t xml:space="preserve">, </w:t>
      </w:r>
      <w:r>
        <w:rPr>
          <w:rFonts w:hint="default"/>
          <w:color w:val="auto"/>
          <w:sz w:val="22"/>
          <w:szCs w:val="22"/>
        </w:rPr>
        <w:t xml:space="preserve">CIN: U96020BR2025PTC080787</w:t>
      </w:r>
      <w:r>
        <w:rPr>
          <w:rFonts w:ascii="Times New Roman" w:hAnsi="Times New Roman" w:cs="Times New Roman"/>
          <w:sz w:val="24"/>
          <w:szCs w:val="24"/>
        </w:rPr>
        <w:t xml:space="preserve">, HELD AT ITS REGISTERED OFFICE AT </w:t>
      </w:r>
      <w:r>
        <w:rPr>
          <w:rFonts w:hint="default"/>
          <w:color w:val="auto"/>
          <w:sz w:val="22"/>
          <w:szCs w:val="22"/>
        </w:rPr>
        <w:t xml:space="preserve">AN STAR EMPIRE, MOTIHARI, Hussaini, East Champaran, Kotwa, Bihar, India, 845423</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Jawed Alam,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OUTSTARES UNIVERSE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Jawed Alam</w:t>
            </w:r>
            <w:r>
              <w:br w:type="textWrapping"/>
            </w:r>
            <w:r>
              <w:t xml:space="preserve">DIN: 10445935</w:t>
            </w:r>
            <w:r>
              <w:br w:type="textWrapping"/>
            </w:r>
            <w:r>
              <w:br w:type="textWrapping"/>
            </w:r>
            <w:r>
              <w:t>____________________</w:t>
            </w:r>
          </w:p>
        </w:tc>
        <w:tc>
          <w:tcPr>
            <w:tcW w:w="4418" w:type="dxa"/>
          </w:tcPr>
          <w:p w14:paraId="7FA2CD90">
            <w:pPr>
              <w:spacing w:after="0" w:line="240" w:lineRule="auto"/>
            </w:pPr>
            <w:r>
              <w:t xml:space="preserve">Irfan Alam</w:t>
            </w:r>
            <w:r>
              <w:br w:type="textWrapping"/>
            </w:r>
            <w:r>
              <w:t xml:space="preserve">DIN: 08999097</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03-02-2026</w:t>
      </w:r>
      <w:r>
        <w:br w:type="textWrapping"/>
      </w:r>
      <w:r>
        <w:t xml:space="preserve">Place: AN STAR EMPIRE, MOTIHARI, Hussaini, East Champaran, Kotwa, Bihar, India, 845423</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OUTSTARES UNIVERSE PRIVATE LIMITED</w:t>
    </w:r>
  </w:p>
  <w:p w14:paraId="429AF203">
    <w:pPr>
      <w:jc w:val="center"/>
      <w:rPr>
        <w:color w:val="0000FF"/>
      </w:rPr>
    </w:pPr>
    <w:r>
      <w:rPr>
        <w:color w:val="0000FF"/>
      </w:rPr>
      <w:t xml:space="preserve">CIN: U96020BR2025PTC080787    </w:t>
    </w:r>
    <w:r>
      <w:rPr>
        <w:rFonts w:hint="default"/>
        <w:color w:val="0000FF"/>
      </w:rPr>
      <w:t xml:space="preserve">PAN: AAECO9816D</w:t>
    </w:r>
    <w:r>
      <w:rPr>
        <w:color w:val="0000FF"/>
      </w:rPr>
      <w:t xml:space="preserve">    TAN: PTNO01841A</w:t>
    </w:r>
  </w:p>
  <w:p w14:paraId="6A6DBB96">
    <w:pPr>
      <w:jc w:val="center"/>
      <w:rPr>
        <w:color w:val="0000FF"/>
      </w:rPr>
    </w:pPr>
    <w:r>
      <w:rPr>
        <w:color w:val="0000FF"/>
      </w:rPr>
      <w:t xml:space="preserve">AN STAR EMPIRE, MOTIHARI, Hussaini, East Champaran, Kotwa, Bihar, India, 845423</w:t>
    </w:r>
  </w:p>
  <w:p w14:paraId="2B74DF15">
    <w:pPr>
      <w:jc w:val="center"/>
      <w:rPr>
        <w:color w:val="0000FF"/>
      </w:rPr>
    </w:pPr>
    <w:r>
      <w:rPr>
        <w:color w:val="0000FF"/>
      </w:rPr>
      <w:t xml:space="preserve">Email: theoutstares@gmail.com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