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Aditya Malik</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11430126</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Aditya Malik</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11430126</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SCOOPALICIOUS (OPC)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U62099HR2025OPC139278</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66/22A, KISHAN PURA, Rohtak Town, Rohtak, Rohtak, Haryana, India, 124001</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SCOOPALICIOUS (OPC)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U62099HR2025OPC139278</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66/22A, KISHAN PURA, Rohtak Town, Rohtak, Rohtak, Haryana, India, 124001</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Aditya Malik</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Aditya Malik</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