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SHRADDHA OMKAR CHACHAD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Chachad Amol Muke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Chanchad Amol Muke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3001 To 3200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Chanchad Amol Muke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3001 To 3200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