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A2A11">
      <w:pPr>
        <w:bidi w:val="0"/>
        <w:jc w:val="center"/>
        <w:rPr>
          <w:b/>
          <w:bCs/>
        </w:rPr>
      </w:pPr>
      <w:r>
        <w:rPr>
          <w:b/>
          <w:bCs/>
        </w:rPr>
        <w:t>Board Resolution for GST Registration</w:t>
      </w:r>
    </w:p>
    <w:p w14:paraId="25846B78">
      <w:pPr>
        <w:jc w:val="both"/>
      </w:pPr>
      <w:r>
        <w:t>CERTIFIED TRUE COPY OF THE RESOLUTION PASSED AT THE MEETING OF THE BOARD OF DIRECTORS OF MAHAUDYAMI SKILLS LIMITED HELD ON 16 Dec 2025 AT 2 FLR-GRD ANMOL APRT, SAKHARAM KEER MARG MAHIM, Mahim, Mumbai, Mumbai, Maharashtra, India, 400016</w:t>
      </w:r>
    </w:p>
    <w:p w14:paraId="4C881A2C">
      <w:pPr>
        <w:jc w:val="both"/>
      </w:pPr>
      <w:r>
        <w:t>“RESOLVED THAT the Board of Directors of the Company hereby authorizes Mr. Snehal Popat Zende, Director of the Company, to apply for registration under the Goods and Services Tax Act, 2017 in the name and on behalf of the Company and to obtain GSTIN (Goods and Services Tax Identification Number).</w:t>
      </w:r>
    </w:p>
    <w:p w14:paraId="53CCD4EE">
      <w:pPr>
        <w:jc w:val="both"/>
      </w:pPr>
      <w:r>
        <w:t>RESOLVED FURTHER THAT Mr. Snehal Popat Zende, Director/Authorized Signatory, be and is hereby authorized to sign and submit necessary applications, documents, forms, information, returns, and to represent the Company before GST authorities in connection with GST registration and related compliances.</w:t>
      </w:r>
    </w:p>
    <w:p w14:paraId="4F47EFB6">
      <w:pPr>
        <w:jc w:val="both"/>
      </w:pPr>
      <w:r>
        <w:t>RESOLVED FURTHER THAT Mr./Ms.. Snehal Popat Zende is also authorized to obtain Digital Signature Certificate (DSC) if required, for the purpose of GST registration and compliance.</w:t>
      </w:r>
    </w:p>
    <w:p w14:paraId="5D3D60EF">
      <w:pPr>
        <w:jc w:val="both"/>
      </w:pPr>
      <w:r>
        <w:t>RESOLVED FURTHER THAT a certified copy of this resolution be given to the concerned authorities as may be required.”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r/>
          </w:p>
          <w:p>
            <w:r>
              <w:t>Omkar</w:t>
            </w:r>
          </w:p>
          <w:p>
            <w:r>
              <w:t>DIN: 11345581</w:t>
            </w:r>
          </w:p>
          <w:p>
            <w:r>
              <w:t>____________________</w:t>
            </w:r>
          </w:p>
          <w:p/>
          <w:p>
            <w:r>
              <w:t>Snehal Popat Zende</w:t>
            </w:r>
          </w:p>
          <w:p>
            <w:r>
              <w:t>DIN: 11345583</w:t>
            </w:r>
          </w:p>
          <w:p>
            <w:r>
              <w:t>____________________</w:t>
            </w:r>
          </w:p>
        </w:tc>
        <w:tc>
          <w:tcPr>
            <w:tcW w:w="4418" w:type="dxa"/>
          </w:tcPr>
          <w:p>
            <w:r/>
          </w:p>
          <w:p>
            <w:r>
              <w:t>Chachad Amol Muke</w:t>
            </w:r>
          </w:p>
          <w:p>
            <w:r>
              <w:t>DIN: 11345582</w:t>
            </w:r>
          </w:p>
          <w:p>
            <w:r>
              <w:t>____________________</w:t>
            </w:r>
          </w:p>
          <w:p/>
          <w:p/>
          <w:p>
            <w:r>
              <w:t xml:space="preserve">DIN: </w:t>
            </w:r>
          </w:p>
          <w:p>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p>
        </w:tc>
        <w:tc>
          <w:tcPr>
            <w:tcW w:w="4418" w:type="dxa"/>
          </w:tcPr>
          <w:p w14:paraId="43FFA9B1">
            <w:pPr>
              <w:spacing w:after="0" w:line="240" w:lineRule="auto"/>
            </w:pPr>
          </w:p>
        </w:tc>
      </w:tr>
    </w:tbl>
    <w:p w14:paraId="34613804">
      <w:r>
        <w:t>For MAHAUDYAMI SKILLS LIMITED</w:t>
      </w:r>
    </w:p>
    <w:p w14:paraId="4B69BE9A"/>
    <w:p w14:paraId="08F9E4CB">
      <w:r>
        <w:t>Place: 2 FLR-GRD ANMOL APRT, SAKHARAM KEER MARG MAHIM, Mahim, Mumbai, Mumbai, Maharashtra, India, 400016</w:t>
      </w:r>
    </w:p>
    <w:p w14:paraId="48A97497">
      <w:r>
        <w:t>Date:  16 Dec 2025</w:t>
      </w:r>
    </w:p>
    <w:p w14:paraId="2C20BA9E"/>
    <w:sectPr>
      <w:headerReference r:id="rId5" w:type="default"/>
      <w:footerReference w:type="default" r:id="rId10"/>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t>MAHAUDYAMI SKILLS LIMITED</w:t>
    </w:r>
  </w:p>
  <w:p w14:paraId="5270E5A5">
    <w:pPr>
      <w:jc w:val="center"/>
      <w:rPr>
        <w:color w:val="0000FF"/>
        <w:highlight w:val="none"/>
      </w:rPr>
    </w:pPr>
    <w:r>
      <w:t>CIN: U17099MH2025PLC459253    PAN: AAUCM0052F    TAN: MUMM72920B</w:t>
    </w:r>
  </w:p>
  <w:p w14:paraId="67DEED60">
    <w:pPr>
      <w:jc w:val="center"/>
      <w:rPr>
        <w:color w:val="0000FF"/>
        <w:highlight w:val="none"/>
      </w:rPr>
    </w:pPr>
    <w:r>
      <w:t>2 FLR-GRD ANMOL APRT, SAKHARAM KEER MARG MAHIM, Mahim, Mumbai, Mumbai, Maharashtra, India, 400016</w:t>
    </w:r>
  </w:p>
  <w:p w14:paraId="768B8AEE">
    <w:pPr>
      <w:jc w:val="center"/>
      <w:rPr>
        <w:color w:val="0000FF"/>
        <w:highlight w:val="none"/>
      </w:rPr>
    </w:pPr>
    <w:r>
      <w:t>Email: realbizcont@gmail.com</w:t>
    </w:r>
  </w:p>
  <w:p w14:paraId="4AD3CEB7">
    <w:pPr>
      <w:pBdr>
        <w:bottom w:val="single" w:color="9AA7C0" w:sz="6" w:space="1"/>
      </w:pBdr>
    </w:pPr>
  </w:p>
  <w:p w14:paraId="270552D5">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B62576"/>
    <w:rsid w:val="36576CB4"/>
    <w:rsid w:val="37EC49DA"/>
    <w:rsid w:val="391B358A"/>
    <w:rsid w:val="3A674109"/>
    <w:rsid w:val="479E34E7"/>
    <w:rsid w:val="66007D67"/>
    <w:rsid w:val="667F048D"/>
    <w:rsid w:val="669739F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2025-11-06T11:29:38Z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4FD52EB549EA4405AF38ADBC95716B27_13</vt:lpwstr>
  </property>
</Properties>
</file>