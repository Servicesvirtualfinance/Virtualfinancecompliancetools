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SHRADDHA OMKAR CHACHAD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Chachad Amol Muke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6</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6</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6</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AMOL GOVIND SHINDE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19601 To 19800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6</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6</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6</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AMOL GOVIND SHINDE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19601 To 19800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