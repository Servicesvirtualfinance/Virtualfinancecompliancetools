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28-10-2025</w:t>
      </w:r>
    </w:p>
    <w:p w14:paraId="141A83BB"/>
    <w:p w14:paraId="480E472D">
      <w:r>
        <w:t>To</w:t>
      </w:r>
    </w:p>
    <w:p w14:paraId="2A9882E5">
      <w:r>
        <w:t>Trupti Kunal Kapadia ,</w:t>
      </w:r>
      <w:r>
        <w:br w:type="textWrapping"/>
      </w:r>
      <w:r>
        <w:t>Membership No. 156332</w:t>
      </w:r>
      <w:r>
        <w:br w:type="textWrapping"/>
      </w:r>
      <w:r>
        <w:t xml:space="preserve">67/B/801 Tilak Nagar </w:t>
      </w:r>
      <w:r>
        <w:br w:type="textWrapping"/>
      </w:r>
      <w:r>
        <w:t>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Trupti Kunal Kapadia , Membership No. 156332 as the First Statutory Auditor of MAHAUDYAMI SKILLS LIMITED (CIN: U17099MH2025PLC459253),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bookmarkStart w:id="0" w:name="_GoBack"/>
      <w:bookmarkEnd w:id="0"/>
    </w:p>
    <w:p w14:paraId="0A94B409">
      <w:r>
        <w:t>For MAHAUDYAMI SKILLS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Omkar</w:t>
            </w:r>
            <w:r>
              <w:br w:type="textWrapping"/>
            </w:r>
            <w:r>
              <w:t>DIN: 11345581</w:t>
            </w:r>
            <w:r>
              <w:br w:type="textWrapping"/>
            </w:r>
            <w:r>
              <w:br w:type="textWrapping"/>
            </w:r>
            <w:r>
              <w:t>____________________</w:t>
            </w:r>
          </w:p>
        </w:tc>
        <w:tc>
          <w:tcPr>
            <w:tcW w:w="4968" w:type="dxa"/>
          </w:tcPr>
          <w:p w14:paraId="443377D9">
            <w:pPr>
              <w:spacing w:after="0" w:line="240" w:lineRule="auto"/>
            </w:pPr>
            <w:r>
              <w:t>Chachad Amol Muke</w:t>
            </w:r>
            <w:r>
              <w:br w:type="textWrapping"/>
            </w:r>
            <w:r>
              <w:t>DIN: 11345582</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rPr>
                <w:b/>
              </w:rPr>
              <w:t xml:space="preserve">Director </w:t>
            </w:r>
            <w:r>
              <w:rPr>
                <w:rFonts w:hint="default"/>
                <w:b/>
                <w:lang w:val="en-US"/>
              </w:rPr>
              <w:t>3</w:t>
            </w:r>
          </w:p>
        </w:tc>
        <w:tc>
          <w:tcPr>
            <w:tcW w:w="4968" w:type="dxa"/>
          </w:tcPr>
          <w:p w14:paraId="7EED2328">
            <w:pPr>
              <w:spacing w:after="0" w:line="240" w:lineRule="auto"/>
            </w:pPr>
          </w:p>
        </w:tc>
      </w:tr>
      <w:tr w14:paraId="32ECE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007059">
            <w:pPr>
              <w:spacing w:after="0" w:line="240" w:lineRule="auto"/>
            </w:pPr>
            <w:r>
              <w:t>Snehal Popat Zende</w:t>
            </w:r>
            <w:r>
              <w:br w:type="textWrapping"/>
            </w:r>
            <w:r>
              <w:t>DIN: 11345583</w:t>
            </w:r>
            <w:r>
              <w:br w:type="textWrapping"/>
            </w:r>
            <w:r>
              <w:br w:type="textWrapping"/>
            </w:r>
            <w:r>
              <w:t>____________________</w:t>
            </w:r>
          </w:p>
        </w:tc>
        <w:tc>
          <w:tcPr>
            <w:tcW w:w="4968" w:type="dxa"/>
          </w:tcPr>
          <w:p w14:paraId="25CB75B5">
            <w:pPr>
              <w:spacing w:after="0" w:line="240" w:lineRule="auto"/>
            </w:pPr>
            <w:r>
              <w:br w:type="textWrapping"/>
            </w:r>
          </w:p>
        </w:tc>
      </w:tr>
      <w:tr w14:paraId="2B2B3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DAA6A6C">
            <w:pPr>
              <w:spacing w:after="0" w:line="240" w:lineRule="auto"/>
            </w:pPr>
          </w:p>
        </w:tc>
        <w:tc>
          <w:tcPr>
            <w:tcW w:w="4968" w:type="dxa"/>
          </w:tcPr>
          <w:p w14:paraId="6763E56E">
            <w:pPr>
              <w:spacing w:after="0" w:line="240" w:lineRule="auto"/>
            </w:pPr>
          </w:p>
        </w:tc>
      </w:tr>
    </w:tbl>
    <w:p w14:paraId="243DBF19"/>
    <w:p w14:paraId="5B98B589">
      <w:r>
        <w:t>Place: 2 FLR-GRD ANMOL APRT, SAKHARAM KEER MARG MAHIM, Mahim, Mumbai, Mumbai, Maharashtra, India, 400016</w:t>
      </w:r>
    </w:p>
    <w:p w14:paraId="1CF8351E">
      <w:r>
        <w:t>Date:  28-10-2025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MAHAUDYAMI SKILLS LIMITED</w:t>
    </w:r>
  </w:p>
  <w:p w14:paraId="5F1C972D">
    <w:pPr>
      <w:jc w:val="center"/>
      <w:rPr>
        <w:color w:val="0000FF"/>
      </w:rPr>
    </w:pPr>
    <w:r>
      <w:rPr>
        <w:color w:val="0000FF"/>
      </w:rPr>
      <w:t xml:space="preserve">CIN: U17099MH2025PLC459253    </w:t>
    </w:r>
    <w:r>
      <w:rPr>
        <w:rFonts w:hint="default"/>
        <w:color w:val="0000FF"/>
      </w:rPr>
      <w:t>PAN: AAUCM0052F</w:t>
    </w:r>
    <w:r>
      <w:rPr>
        <w:color w:val="0000FF"/>
      </w:rPr>
      <w:t xml:space="preserve">   TAN: MUMM72920B</w:t>
    </w:r>
  </w:p>
  <w:p w14:paraId="7AD09AEB">
    <w:pPr>
      <w:jc w:val="center"/>
      <w:rPr>
        <w:color w:val="0000FF"/>
      </w:rPr>
    </w:pPr>
    <w:r>
      <w:rPr>
        <w:color w:val="0000FF"/>
      </w:rPr>
      <w:t>2 FLR-GRD ANMOL APRT, SAKHARAM KEER MARG MAHIM, Mahim, Mumbai, Mumbai, Maharashtra, India, 400016</w:t>
    </w:r>
  </w:p>
  <w:p w14:paraId="154CFC84">
    <w:pPr>
      <w:jc w:val="center"/>
      <w:rPr>
        <w:color w:val="0000FF"/>
      </w:rPr>
    </w:pPr>
    <w:r>
      <w:rPr>
        <w:color w:val="0000FF"/>
      </w:rPr>
      <w:t>Email: realbizcont@gmail.com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31BA5621"/>
    <w:rsid w:val="46D86286"/>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2025-10-28T13:21:29Z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99898C1C57F84D6EA47933F65965EE16_13</vt:lpwstr>
  </property>
</Properties>
</file>