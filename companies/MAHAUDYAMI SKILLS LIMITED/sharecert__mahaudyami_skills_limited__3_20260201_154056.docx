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SHRADDHA OMKAR CHACHAD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Chachad Amol Muke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Snehal Popat Zende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3201 To 19200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Snehal Popat Zende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3201 To 19200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