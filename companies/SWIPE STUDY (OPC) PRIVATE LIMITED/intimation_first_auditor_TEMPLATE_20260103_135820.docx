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03-01-2026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SWIPE STUDY (OPC) PRIVATE LIMITED (CIN: U85499UP2025OPC237878) at its meeting held on 03-01-2026,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SWIPE STUDY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Nusrat Rizvi</w:t>
            </w:r>
            <w:r>
              <w:br w:type="textWrapping"/>
            </w:r>
            <w:r>
              <w:t>DIN: 09455730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6BEC2C52"/>
    <w:p w14:paraId="76215348"/>
    <w:p w14:paraId="22E2CB1F"/>
    <w:p w14:paraId="1BFCC8F3"/>
    <w:p w14:paraId="08F9E4CB">
      <w:bookmarkStart w:id="0" w:name="_GoBack"/>
      <w:bookmarkEnd w:id="0"/>
      <w:r>
        <w:t>Place: SHOP NO 110/292/56, VICTORIA STREET, CHOWK, Lucknow Chowk, Lucknow, Lucknow, Uttar Pradesh, India, 226003</w:t>
      </w:r>
    </w:p>
    <w:p w14:paraId="48A97497">
      <w:r>
        <w:t>Date:  03-01-2026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SWIPE STUDY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U85499UP2025OPC237878   </w:t>
    </w:r>
    <w:r>
      <w:rPr>
        <w:rFonts w:hint="default"/>
        <w:color w:val="0000FF"/>
      </w:rPr>
      <w:t>PAN: ABRCS9972J</w:t>
    </w:r>
    <w:r>
      <w:rPr>
        <w:color w:val="0000FF"/>
      </w:rPr>
      <w:t xml:space="preserve">   TAN: LKNS30664E</w:t>
    </w:r>
  </w:p>
  <w:p w14:paraId="3F6DE136">
    <w:pPr>
      <w:jc w:val="center"/>
      <w:rPr>
        <w:color w:val="0000FF"/>
      </w:rPr>
    </w:pPr>
    <w:r>
      <w:rPr>
        <w:color w:val="0000FF"/>
      </w:rPr>
      <w:t>SHOP NO 110/292/56, VICTORIA STREET, CHOWK, Lucknow Chowk, Lucknow, Lucknow, Uttar Pradesh, India, 226003</w:t>
    </w:r>
  </w:p>
  <w:p w14:paraId="1049C1D8">
    <w:pPr>
      <w:jc w:val="center"/>
      <w:rPr>
        <w:color w:val="0000FF"/>
      </w:rPr>
    </w:pPr>
    <w:r>
      <w:rPr>
        <w:color w:val="0000FF"/>
      </w:rPr>
      <w:t>Email: skillswipe33@gmail.com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  <w:rsid w:val="7FB2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2026-01-03T09:19:29Z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