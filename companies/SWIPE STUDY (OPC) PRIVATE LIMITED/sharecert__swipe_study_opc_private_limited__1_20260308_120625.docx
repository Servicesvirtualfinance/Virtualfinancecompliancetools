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Nusrat Rizvi</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09455730</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Nusrat Rizvi</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09455730</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SWIPE STUDY (OPC)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U85499UP2025OPC237878</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SHOP NO 110/292/56, VICTORIA STREET, CHOWK, Lucknow Chowk, Lucknow, Lucknow, Uttar Pradesh, India, 226003</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SWIPE STUDY (OPC)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U85499UP2025OPC237878</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SHOP NO 110/292/56, VICTORIA STREET, CHOWK, Lucknow Chowk, Lucknow, Lucknow, Uttar Pradesh, India, 226003</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Nusrat Rizvi</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1000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Nusrat Rizvi</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1000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