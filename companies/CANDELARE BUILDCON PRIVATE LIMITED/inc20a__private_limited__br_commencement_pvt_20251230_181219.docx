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CANDELARE BUILDCON PRIVATE LIMITED</w:t>
      </w:r>
      <w:r>
        <w:rPr>
          <w:rFonts w:ascii="Times New Roman" w:hAnsi="Times New Roman" w:cs="Times New Roman"/>
          <w:sz w:val="24"/>
          <w:szCs w:val="24"/>
        </w:rPr>
        <w:t xml:space="preserve">, </w:t>
      </w:r>
      <w:r>
        <w:rPr>
          <w:rFonts w:hint="default"/>
          <w:color w:val="auto"/>
          <w:sz w:val="22"/>
          <w:szCs w:val="22"/>
        </w:rPr>
        <w:t xml:space="preserve">CIN: U41001PN2025PTC248594</w:t>
      </w:r>
      <w:r>
        <w:rPr>
          <w:rFonts w:ascii="Times New Roman" w:hAnsi="Times New Roman" w:cs="Times New Roman"/>
          <w:sz w:val="24"/>
          <w:szCs w:val="24"/>
        </w:rPr>
        <w:t xml:space="preserve">, HELD AT ITS REGISTERED OFFICE AT </w:t>
      </w:r>
      <w:r>
        <w:rPr>
          <w:rFonts w:hint="default"/>
          <w:color w:val="auto"/>
          <w:sz w:val="22"/>
          <w:szCs w:val="22"/>
        </w:rPr>
        <w:t xml:space="preserve">OMKAR COLONY GALI NO.3, C/O SHRI GAIKWAD GANPAT, Hadapsar, Pune, Pune City, Maharashtra, India, 411028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 xml:space="preserve">RESOLVED FURTHER THAT</w:t>
      </w:r>
      <w:r>
        <w:rPr>
          <w:rFonts w:hint="default" w:ascii="Times New Roman" w:hAnsi="Times New Roman"/>
          <w:sz w:val="24"/>
          <w:szCs w:val="24"/>
          <w:lang w:val="en-US"/>
        </w:rPr>
        <w:t xml:space="preserve"> </w:t>
      </w:r>
      <w:r>
        <w:rPr>
          <w:rFonts w:hint="default" w:ascii="Times New Roman" w:hAnsi="Times New Roman"/>
          <w:sz w:val="24"/>
          <w:szCs w:val="24"/>
        </w:rPr>
        <w:t xml:space="preserve">Mr. Ishwar Atmaram Sawarne, Director of the Company, is hereby authorized to sign and submit Form INC-20A with the Registrar of Companies and do all such acts, deeds, and things as may be necessary in this regard, including signing and </w:t>
      </w:r>
      <w:bookmarkStart w:id="0" w:name="_GoBack"/>
      <w:bookmarkEnd w:id="0"/>
      <w:r>
        <w:rPr>
          <w:rFonts w:hint="default" w:ascii="Times New Roman" w:hAnsi="Times New Roman"/>
          <w:sz w:val="24"/>
          <w:szCs w:val="24"/>
        </w:rPr>
        <w:t>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CANDELARE BUILDCON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Ishwar Atmaram Sawarne</w:t>
            </w:r>
            <w:r>
              <w:br w:type="textWrapping"/>
            </w:r>
            <w:r>
              <w:t xml:space="preserve">DIN: 11396809</w:t>
            </w:r>
            <w:r>
              <w:br w:type="textWrapping"/>
            </w:r>
            <w:r>
              <w:br w:type="textWrapping"/>
            </w:r>
            <w:r>
              <w:t>____________________</w:t>
            </w:r>
          </w:p>
        </w:tc>
        <w:tc>
          <w:tcPr>
            <w:tcW w:w="4418" w:type="dxa"/>
          </w:tcPr>
          <w:p w14:paraId="7FA2CD90">
            <w:pPr>
              <w:spacing w:after="0" w:line="240" w:lineRule="auto"/>
            </w:pPr>
            <w:r>
              <w:t xml:space="preserve">Dattatray Raghoba Panchal</w:t>
            </w:r>
            <w:r>
              <w:br w:type="textWrapping"/>
            </w:r>
            <w:r>
              <w:t xml:space="preserve">DIN: 11396810</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30-12-2025</w:t>
      </w:r>
      <w:r>
        <w:br w:type="textWrapping"/>
      </w:r>
      <w:r>
        <w:t xml:space="preserve">Place: OMKAR COLONY GALI NO.3, C/O SHRI GAIKWAD GANPAT, Hadapsar, Pune, Pune City, Maharashtra, India, 411028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ＭＳ 明朝">
    <w:altName w:val="Yu Gothic"/>
    <w:panose1 w:val="00000000000000000000"/>
    <w:charset w:val="80"/>
    <w:family w:val="roman"/>
    <w:pitch w:val="default"/>
    <w:sig w:usb0="00000000" w:usb1="00000000" w:usb2="00000010" w:usb3="00000000" w:csb0="00020000"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CANDELARE BUILDCON PRIVATE LIMITED</w:t>
    </w:r>
  </w:p>
  <w:p w14:paraId="429AF203">
    <w:pPr>
      <w:jc w:val="center"/>
      <w:rPr>
        <w:color w:val="0000FF"/>
      </w:rPr>
    </w:pPr>
    <w:r>
      <w:rPr>
        <w:color w:val="0000FF"/>
      </w:rPr>
      <w:t xml:space="preserve">CIN: U41001PN2025PTC248594    </w:t>
    </w:r>
    <w:r>
      <w:rPr>
        <w:rFonts w:hint="default"/>
        <w:color w:val="0000FF"/>
      </w:rPr>
      <w:t xml:space="preserve">PAN: AANCC2830J</w:t>
    </w:r>
    <w:r>
      <w:rPr>
        <w:color w:val="0000FF"/>
      </w:rPr>
      <w:t xml:space="preserve">    TAN: NSKC05351D</w:t>
    </w:r>
  </w:p>
  <w:p w14:paraId="6A6DBB96">
    <w:pPr>
      <w:jc w:val="center"/>
      <w:rPr>
        <w:color w:val="0000FF"/>
      </w:rPr>
    </w:pPr>
    <w:r>
      <w:rPr>
        <w:color w:val="0000FF"/>
      </w:rPr>
      <w:t xml:space="preserve">OMKAR COLONY GALI NO.3, C/O SHRI GAIKWAD GANPAT, Hadapsar, Pune, Pune City, Maharashtra, India, 411028</w:t>
    </w:r>
  </w:p>
  <w:p w14:paraId="2B74DF15">
    <w:pPr>
      <w:jc w:val="center"/>
      <w:rPr>
        <w:color w:val="0000FF"/>
      </w:rPr>
    </w:pPr>
    <w:r>
      <w:rPr>
        <w:color w:val="0000FF"/>
      </w:rPr>
      <w:t xml:space="preserve">Email: candelarebuildcon@gmail.com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2025-11-18T12:49:02Z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1033-12.2.0.23155</vt:lpwstr>
  </property>
  <property fmtid="{D5CDD505-2E9C-101B-9397-08002B2CF9AE}" pid="4" name="ICV">
    <vt:lpwstr>152AC43B0ECD43D1B0CBEA9D6C2E0A42_13</vt:lpwstr>
  </property>
</Properties>
</file>