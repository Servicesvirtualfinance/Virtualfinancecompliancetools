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SHASHANK DHNYNADEV GOGAWALE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11365536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VANDANA DHNYNADEV GOGAWALE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11365537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VANSHIKA PLASTICS AND CHUNA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U22200MH2025PTC460116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26, FLOOR-3RD, PLOT-8, HAJI, KASAM CHAWL DURGADEVI ST, Girgaon, Mumbai, Mumbai, Maharashtra, India, 400004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VANSHIKA PLASTICS AND CHUNA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U22200MH2025PTC460116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26, FLOOR-3RD, PLOT-8, HAJI, KASAM CHAWL DURGADEVI ST, Girgaon, Mumbai, Mumbai, Maharashtra, India, 400004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SHASHANK DHNYNADEV GOGAWALE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SHASHANK DHNYNADEV GOGAWALE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