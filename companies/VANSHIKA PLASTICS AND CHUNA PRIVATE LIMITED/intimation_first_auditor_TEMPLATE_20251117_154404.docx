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17-11-2025</w:t>
      </w:r>
    </w:p>
    <w:p w14:paraId="17CF6F4F"/>
    <w:p w14:paraId="025DE831">
      <w:r>
        <w:t>To</w:t>
      </w:r>
    </w:p>
    <w:p w14:paraId="28037084">
      <w:r>
        <w:t xml:space="preserve">Trupti Kunal Kapadia ,</w:t>
      </w:r>
      <w:r>
        <w:br w:type="textWrapping"/>
      </w:r>
      <w:r>
        <w:t xml:space="preserve">Membership No. 156332</w:t>
      </w:r>
      <w:r>
        <w:br w:type="textWrapping"/>
      </w:r>
      <w:r>
        <w:t xml:space="preserve">67/B/801 Tilak Nagar </w:t>
        <w:br/>
        <w:t xml:space="preserve">Chembur Mumbai 89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VANSHIKA PLASTICS AND CHUNA PRIVATE LIMITED (CIN: U22200MH2025PTC460116) at its meeting held on 17-11-2025,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VANSHIKA PLASTICS AND CHUNA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SHASHANK DHNYNADEV GOGAWALE</w:t>
            </w:r>
            <w:r>
              <w:br w:type="textWrapping"/>
            </w:r>
            <w:r>
              <w:t xml:space="preserve">DIN: 11365536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VANDANA DHNYNADEV GOGAWALE</w:t>
            </w:r>
            <w:r>
              <w:br w:type="textWrapping"/>
            </w:r>
            <w:r>
              <w:t xml:space="preserve">DIN: 11365537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26, FLOOR-3RD, PLOT-8, HAJI, KASAM CHAWL DURGADEVI ST, Girgaon, Mumbai, Mumbai, Maharashtra, India, 400004</w:t>
      </w:r>
    </w:p>
    <w:p w14:paraId="48A97497">
      <w:r>
        <w:t xml:space="preserve">Date:  17-11-2025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VANSHIKA PLASTICS AND CHUNA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U22200MH2025PTC460116   </w:t>
    </w:r>
    <w:r>
      <w:rPr>
        <w:rFonts w:hint="default"/>
        <w:color w:val="0000FF"/>
      </w:rPr>
      <w:t xml:space="preserve">PAN: AALCV5517B</w:t>
    </w:r>
    <w:r>
      <w:rPr>
        <w:color w:val="0000FF"/>
      </w:rPr>
      <w:t xml:space="preserve">   TAN: MUMV37029G</w:t>
    </w:r>
  </w:p>
  <w:p w14:paraId="3F6DE136">
    <w:pPr>
      <w:jc w:val="center"/>
      <w:rPr>
        <w:color w:val="0000FF"/>
      </w:rPr>
    </w:pPr>
    <w:r>
      <w:rPr>
        <w:color w:val="0000FF"/>
      </w:rPr>
      <w:t xml:space="preserve">26, FLOOR-3RD, PLOT-8, HAJI, KASAM CHAWL DURGADEVI ST, Girgaon, Mumbai, Mumbai, Maharashtra, India, 400004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vanshikaplasticschuna@gmail.com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