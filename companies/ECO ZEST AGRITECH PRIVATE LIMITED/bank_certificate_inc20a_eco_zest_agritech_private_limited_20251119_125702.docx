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ECO ZEST AGRITECH PRIVATE LIMITED , having CIN: U01610PN2025PTC247308,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