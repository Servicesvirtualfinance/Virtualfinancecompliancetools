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EDUVRITTI PRIVATE LIMITED HELD ON 07 Apr 2026 AT KOKARYA, 51, OLD SITE 1, 5 FLOOR, 5 MAIN, 5 BLOCK, Jayanagar, Bangalore, Bangalore South, Karnataka, India, 560041</w:t>
      </w:r>
    </w:p>
    <w:p w14:paraId="4C881A2C">
      <w:pPr>
        <w:jc w:val="both"/>
      </w:pPr>
      <w:r>
        <w:t>“RESOLVED THAT the Board of Directors of the Company hereby authorizes Mr. ALOK ARYAN, Director of the Company, to apply for registration under the Goods and Services Tax Act, 2017 in the name and on behalf of the Company and to obtain GSTIN (Goods and Services Tax Identification Number).</w:t>
      </w:r>
    </w:p>
    <w:p w14:paraId="53CCD4EE">
      <w:pPr>
        <w:jc w:val="both"/>
      </w:pPr>
      <w:r>
        <w:t>RESOLVED FURTHER THAT  ALOK ARYAN,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ALOK ARYAN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ALOK ARYAN</w:t>
            </w:r>
          </w:p>
          <w:p>
            <w:r>
              <w:t>DIN: 11638925</w:t>
            </w:r>
          </w:p>
          <w:p>
            <w:r>
              <w:t>____________________</w:t>
            </w:r>
          </w:p>
        </w:tc>
        <w:tc>
          <w:tcPr>
            <w:tcW w:w="4418" w:type="dxa"/>
          </w:tcPr>
          <w:p>
            <w:r/>
          </w:p>
          <w:p>
            <w:r>
              <w:t>AMIT PRAKASH</w:t>
            </w:r>
          </w:p>
          <w:p>
            <w:r>
              <w:t>DIN: 11638926</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EDUVRITTI PRIVATE LIMITED</w:t>
      </w:r>
    </w:p>
    <w:p w14:paraId="4B69BE9A"/>
    <w:p w14:paraId="08F9E4CB">
      <w:r>
        <w:t>Place: KOKARYA, 51, OLD SITE 1, 5 FLOOR, 5 MAIN, 5 BLOCK, Jayanagar, Bangalore, Bangalore South, Karnataka, India, 560041</w:t>
      </w:r>
    </w:p>
    <w:p w14:paraId="48A97497">
      <w:r>
        <w:t>Date:  07 Apr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EDUVRITTI PRIVATE LIMITED</w:t>
    </w:r>
  </w:p>
  <w:p w14:paraId="5270E5A5">
    <w:pPr>
      <w:jc w:val="center"/>
      <w:rPr>
        <w:color w:val="0000FF"/>
        <w:highlight w:val="none"/>
      </w:rPr>
    </w:pPr>
    <w:r>
      <w:t>CIN: U62099KA2026PTC218574    PAN: AAJCE6073D    TAN: BLRE16692E</w:t>
    </w:r>
  </w:p>
  <w:p w14:paraId="67DEED60">
    <w:pPr>
      <w:jc w:val="center"/>
      <w:rPr>
        <w:color w:val="0000FF"/>
        <w:highlight w:val="none"/>
      </w:rPr>
    </w:pPr>
    <w:r>
      <w:t>KOKARYA, 51, OLD SITE 1, 5 FLOOR, 5 MAIN, 5 BLOCK, Jayanagar, Bangalore, Bangalore South, Karnataka, India, 560041</w:t>
    </w:r>
  </w:p>
  <w:p w14:paraId="768B8AEE">
    <w:pPr>
      <w:jc w:val="center"/>
      <w:rPr>
        <w:color w:val="0000FF"/>
        <w:highlight w:val="none"/>
      </w:rPr>
    </w:pPr>
    <w:r>
      <w:t>Email: EDUVRITTI@GMAIL.COM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 w:val="69056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2026-02-16T14:02:01Z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