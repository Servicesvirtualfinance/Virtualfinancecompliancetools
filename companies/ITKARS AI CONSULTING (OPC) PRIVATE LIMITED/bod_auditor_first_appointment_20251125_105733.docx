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25-11-2025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ITKARS AI CONSULTING (OPC) PRIVATE LIMITED ON 25-11-2025 AT 302 BLD.G/1 DAFFODILSSNO, 61:62&amp;63 PIM.SAUDAGAR, Sangavi, Pune, Pune City, Maharashtra, India, 411027</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ASHFAK MOHMADIQBAL SUTAR</w:t>
            </w:r>
            <w:r>
              <w:br w:type="textWrapping"/>
            </w:r>
            <w:r>
              <w:t>DIN: 10901294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ITKARS AI CONSULTING (OPC) PRIVATE LIMITED</w:t>
    </w:r>
  </w:p>
  <w:p w14:paraId="429AF203">
    <w:pPr>
      <w:jc w:val="center"/>
      <w:rPr>
        <w:color w:val="0000FF"/>
      </w:rPr>
    </w:pPr>
    <w:r>
      <w:rPr>
        <w:color w:val="0000FF"/>
      </w:rPr>
      <w:t xml:space="preserve">CIN: U62099PN2025OPC248066    </w:t>
    </w:r>
    <w:r>
      <w:rPr>
        <w:rFonts w:hint="default"/>
        <w:color w:val="0000FF"/>
      </w:rPr>
      <w:t>PAN: AAICI5045C</w:t>
    </w:r>
    <w:r>
      <w:rPr>
        <w:color w:val="0000FF"/>
      </w:rPr>
      <w:t xml:space="preserve">    TAN: PNEI14113B</w:t>
    </w:r>
  </w:p>
  <w:p w14:paraId="6A6DBB96">
    <w:pPr>
      <w:jc w:val="center"/>
      <w:rPr>
        <w:color w:val="0000FF"/>
      </w:rPr>
    </w:pPr>
    <w:r>
      <w:rPr>
        <w:color w:val="0000FF"/>
      </w:rPr>
      <w:t>302 BLD.G/1 DAFFODILSSNO, 61:62&amp;63 PIM.SAUDAGAR, Sangavi, Pune, Pune City, Maharashtra, India, 411027</w:t>
    </w:r>
  </w:p>
  <w:p w14:paraId="569D6634">
    <w:pPr>
      <w:jc w:val="center"/>
      <w:rPr>
        <w:color w:val="0000FF"/>
      </w:rPr>
    </w:pPr>
    <w:r>
      <w:rPr>
        <w:color w:val="0000FF"/>
      </w:rPr>
      <w:t>Email: ashfakis@gmail.com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16BE0FEF"/>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2025-11-25T05:28:11Z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