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JETVAU AEROSPACE PRIVATE LIMITED HELD ON 11 Feb 2026 AT H No. 1271/15B, J.P. Nagar, Adhartal, Near Jhanda Chowk, Maharishi Mahesh Yogi Ward, Adhartal, Dist. Jabalpur, Madhya Pradesh – 482004</w:t>
      </w:r>
    </w:p>
    <w:p w14:paraId="4C881A2C">
      <w:pPr>
        <w:jc w:val="both"/>
      </w:pPr>
      <w:r>
        <w:t>“RESOLVED THAT the Board of Directors of the Company hereby authorizes Mr. Phanindra Gudepu,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Phanindra Gudepu,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Phanindra Gudepu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Phanindra Gudepu</w:t>
            </w:r>
          </w:p>
          <w:p>
            <w:r>
              <w:t>DIN: 11480153</w:t>
            </w:r>
          </w:p>
          <w:p>
            <w:r>
              <w:t>____________________</w:t>
            </w:r>
          </w:p>
        </w:tc>
        <w:tc>
          <w:tcPr>
            <w:tcW w:w="4418" w:type="dxa"/>
          </w:tcPr>
          <w:p>
            <w:r/>
          </w:p>
          <w:p>
            <w:r>
              <w:t>KAMESHWAR RAO GUDEPU</w:t>
            </w:r>
          </w:p>
          <w:p>
            <w:r>
              <w:t>DIN: 11480154</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JETVAU AEROSPACE PRIVATE LIMITED</w:t>
      </w:r>
    </w:p>
    <w:p w14:paraId="4B69BE9A"/>
    <w:p w14:paraId="08F9E4CB">
      <w:r>
        <w:t>Place: H No. 1271/15B, J.P. Nagar, Adhartal, Near Jhanda Chowk, Maharishi Mahesh Yogi Ward, Adhartal, Dist. Jabalpur, Madhya Pradesh – 482004</w:t>
      </w:r>
    </w:p>
    <w:p w14:paraId="48A97497">
      <w:r>
        <w:t>Date:  11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JETVAU AEROSPACE PRIVATE LIMITED</w:t>
    </w:r>
  </w:p>
  <w:p w14:paraId="5270E5A5">
    <w:pPr>
      <w:jc w:val="center"/>
      <w:rPr>
        <w:color w:val="0000FF"/>
        <w:highlight w:val="none"/>
      </w:rPr>
    </w:pPr>
    <w:r>
      <w:t>CIN: U30304MP2026PTC081255    PAN: AALCN2170J    TAN: HYDN16445C</w:t>
    </w:r>
  </w:p>
  <w:p w14:paraId="67DEED60">
    <w:pPr>
      <w:jc w:val="center"/>
      <w:rPr>
        <w:color w:val="0000FF"/>
        <w:highlight w:val="none"/>
      </w:rPr>
    </w:pPr>
    <w:r>
      <w:t>H No. 1271/15B, J.P. Nagar, Adhartal, Near Jhanda Chowk, Maharishi Mahesh Yogi Ward, Adhartal, Dist. Jabalpur, Madhya Pradesh – 482004</w:t>
    </w:r>
  </w:p>
  <w:p w14:paraId="768B8AEE">
    <w:pPr>
      <w:jc w:val="center"/>
      <w:rPr>
        <w:color w:val="0000FF"/>
        <w:highlight w:val="none"/>
      </w:rPr>
    </w:pPr>
    <w:r>
      <w:t>Email: jetvauaerospace@gmail.com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