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JETVAU AEROSPACE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U30304MP2026PTC081255    </w:t>
    </w:r>
    <w:r>
      <w:rPr>
        <w:rFonts w:hint="default"/>
        <w:color w:val="0000FF"/>
        <w:highlight w:val="none"/>
      </w:rPr>
      <w:t xml:space="preserve">PAN: AALCN2170J</w:t>
    </w:r>
    <w:bookmarkStart w:id="0" w:name="_GoBack"/>
    <w:bookmarkEnd w:id="0"/>
    <w:r>
      <w:rPr>
        <w:color w:val="0000FF"/>
        <w:highlight w:val="none"/>
      </w:rPr>
      <w:t xml:space="preserve">    TAN: HYDN16445C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 No. 1271/15B, J.P. Nagar, Adhartal, Near Jhanda Chowk, Maharishi Mahesh Yogi Ward, Adhartal, Dist. Jabalpur, Madhya Pradesh – 482004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jetvauaerospace@gmail.com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