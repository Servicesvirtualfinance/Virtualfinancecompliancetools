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PALLAVI KIRAN SAPKAL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11370124</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KIRAN RAVIKANT SAPKAL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11370125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SHREE RADHA RANI HOSPITALITY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U55101PN2025PTC248063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Cts No -259, School Mohalla, Mahabaleshwar, Satara, Mahabaleshwar, Maharashtra, India, 412806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SHREE RADHA RANI HOSPITALITY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U55101PN2025PTC248063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Cts No -259, School Mohalla, Mahabaleshwar, Satara, Mahabaleshwar, Maharashtra, India, 412806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PALLAVI KIRAN SAPKAL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PALLAVI KIRAN SAPKAL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