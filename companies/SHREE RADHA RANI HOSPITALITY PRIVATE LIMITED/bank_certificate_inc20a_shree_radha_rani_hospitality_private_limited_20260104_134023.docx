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DA9277">
      <w:pPr>
        <w:jc w:val="center"/>
      </w:pPr>
      <w:bookmarkStart w:id="0" w:name="_GoBack"/>
      <w:bookmarkEnd w:id="0"/>
      <w:r>
        <w:rPr>
          <w:b/>
        </w:rPr>
        <w:t>CAPITAL CONFIRMATION LETTER</w:t>
      </w:r>
    </w:p>
    <w:p w14:paraId="1ED47F85"/>
    <w:p w14:paraId="5702E47C">
      <w:r>
        <w:t>To,</w:t>
      </w:r>
    </w:p>
    <w:p w14:paraId="013353BB">
      <w:r>
        <w:t>The Registrar of Companies</w:t>
      </w:r>
    </w:p>
    <w:p w14:paraId="5EF97CB9"/>
    <w:p w14:paraId="300AE9AB">
      <w:r>
        <w:rPr>
          <w:b/>
        </w:rPr>
        <w:t>Subject: Confirmation of Receipt of Subscription Money for Filing Form INC-20A</w:t>
      </w:r>
    </w:p>
    <w:p w14:paraId="2F03AE22"/>
    <w:p w14:paraId="159C4348">
      <w:r>
        <w:t xml:space="preserve">This is to certify that SHREE RADHA RANI HOSPITALITY PRIVATE LIMITED , having CIN: U55101PN2025PTC248063, has opened a bank account with us as under:</w:t>
      </w:r>
    </w:p>
    <w:p w14:paraId="3ED6D6C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AEBA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8B94B7C">
            <w:pPr>
              <w:spacing w:after="0" w:line="240" w:lineRule="auto"/>
            </w:pPr>
            <w:r>
              <w:t>Bank Name</w:t>
            </w:r>
          </w:p>
        </w:tc>
        <w:tc>
          <w:tcPr>
            <w:tcW w:w="4320" w:type="dxa"/>
          </w:tcPr>
          <w:p w14:paraId="7C7E2F27">
            <w:pPr>
              <w:spacing w:after="0" w:line="240" w:lineRule="auto"/>
            </w:pPr>
            <w:r>
              <w:t xml:space="preserve"/>
            </w:r>
          </w:p>
        </w:tc>
      </w:tr>
      <w:tr w14:paraId="3900C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464BBE2">
            <w:pPr>
              <w:spacing w:after="0" w:line="240" w:lineRule="auto"/>
            </w:pPr>
            <w:r>
              <w:t>Branch</w:t>
            </w:r>
          </w:p>
        </w:tc>
        <w:tc>
          <w:tcPr>
            <w:tcW w:w="4320" w:type="dxa"/>
          </w:tcPr>
          <w:p w14:paraId="3E005BEA">
            <w:pPr>
              <w:spacing w:after="0" w:line="240" w:lineRule="auto"/>
            </w:pPr>
            <w:r>
              <w:t xml:space="preserve"/>
            </w:r>
          </w:p>
        </w:tc>
      </w:tr>
      <w:tr w14:paraId="037E9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60FA198">
            <w:pPr>
              <w:spacing w:after="0" w:line="240" w:lineRule="auto"/>
            </w:pPr>
            <w:r>
              <w:t>Account Number</w:t>
            </w:r>
          </w:p>
        </w:tc>
        <w:tc>
          <w:tcPr>
            <w:tcW w:w="4320" w:type="dxa"/>
          </w:tcPr>
          <w:p w14:paraId="0CB28748">
            <w:pPr>
              <w:spacing w:after="0" w:line="240" w:lineRule="auto"/>
            </w:pPr>
            <w:r>
              <w:t xml:space="preserve"/>
            </w:r>
          </w:p>
        </w:tc>
      </w:tr>
      <w:tr w14:paraId="6CD19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39C7FE7">
            <w:pPr>
              <w:spacing w:after="0" w:line="240" w:lineRule="auto"/>
            </w:pPr>
            <w:r>
              <w:t>IFSC Code</w:t>
            </w:r>
          </w:p>
        </w:tc>
        <w:tc>
          <w:tcPr>
            <w:tcW w:w="4320" w:type="dxa"/>
          </w:tcPr>
          <w:p w14:paraId="775438D3">
            <w:pPr>
              <w:spacing w:after="0" w:line="240" w:lineRule="auto"/>
            </w:pPr>
            <w:r>
              <w:t xml:space="preserve"/>
            </w:r>
          </w:p>
        </w:tc>
      </w:tr>
      <w:tr w14:paraId="15671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439EFE1">
            <w:pPr>
              <w:spacing w:after="0" w:line="240" w:lineRule="auto"/>
            </w:pPr>
            <w:r>
              <w:t>Date of Account Opening</w:t>
            </w:r>
          </w:p>
        </w:tc>
        <w:tc>
          <w:tcPr>
            <w:tcW w:w="4320" w:type="dxa"/>
          </w:tcPr>
          <w:p w14:paraId="30D9539C">
            <w:pPr>
              <w:spacing w:after="0" w:line="240" w:lineRule="auto"/>
            </w:pPr>
            <w:r>
              <w:t xml:space="preserve"/>
            </w:r>
          </w:p>
        </w:tc>
      </w:tr>
    </w:tbl>
    <w:p w14:paraId="06108C58"/>
    <w:p w14:paraId="1B9C666C">
      <w:r>
        <w:t>We confirm that the paid-up share capital as subscribed by the shareholders in the Memorandum of Association has been received in the above account as detailed below:</w:t>
      </w:r>
    </w:p>
    <w:p w14:paraId="7CCA3A6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5"/>
        <w:gridCol w:w="1872"/>
        <w:gridCol w:w="1674"/>
        <w:gridCol w:w="1733"/>
        <w:gridCol w:w="1602"/>
      </w:tblGrid>
      <w:tr w14:paraId="1720F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949D8D7">
            <w:pPr>
              <w:spacing w:after="0" w:line="240" w:lineRule="auto"/>
            </w:pPr>
            <w:r>
              <w:t>Name of Subscriber</w:t>
            </w:r>
          </w:p>
        </w:tc>
        <w:tc>
          <w:tcPr>
            <w:tcW w:w="1728" w:type="dxa"/>
          </w:tcPr>
          <w:p w14:paraId="7EF6CA08">
            <w:pPr>
              <w:spacing w:after="0" w:line="240" w:lineRule="auto"/>
            </w:pPr>
            <w:r>
              <w:t>Amount Received (₹)</w:t>
            </w:r>
          </w:p>
        </w:tc>
        <w:tc>
          <w:tcPr>
            <w:tcW w:w="1728" w:type="dxa"/>
          </w:tcPr>
          <w:p w14:paraId="6312A4B6">
            <w:pPr>
              <w:spacing w:after="0" w:line="240" w:lineRule="auto"/>
            </w:pPr>
            <w:r>
              <w:t>Date of Receipt</w:t>
            </w:r>
          </w:p>
        </w:tc>
        <w:tc>
          <w:tcPr>
            <w:tcW w:w="1728" w:type="dxa"/>
          </w:tcPr>
          <w:p w14:paraId="223F863A">
            <w:pPr>
              <w:spacing w:after="0" w:line="240" w:lineRule="auto"/>
            </w:pPr>
            <w:r>
              <w:t>Mode of Payment</w:t>
            </w:r>
          </w:p>
        </w:tc>
        <w:tc>
          <w:tcPr>
            <w:tcW w:w="1728" w:type="dxa"/>
          </w:tcPr>
          <w:p w14:paraId="2B2E6EE0">
            <w:pPr>
              <w:spacing w:after="0" w:line="240" w:lineRule="auto"/>
            </w:pPr>
            <w:r>
              <w:t>Reference No.</w:t>
            </w:r>
          </w:p>
        </w:tc>
      </w:tr>
      <w:tr w14:paraId="239F2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7CCD33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4DFA4F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1B54D98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579914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A9A9660">
            <w:pPr>
              <w:spacing w:after="0" w:line="240" w:lineRule="auto"/>
            </w:pPr>
            <w:r>
              <w:t xml:space="preserve"/>
            </w:r>
          </w:p>
        </w:tc>
      </w:tr>
      <w:tr w14:paraId="7CFD4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645C78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F2F2EA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B1F826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0FD5A5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0B72A96C">
            <w:pPr>
              <w:spacing w:after="0" w:line="240" w:lineRule="auto"/>
            </w:pPr>
            <w:r>
              <w:t xml:space="preserve"/>
            </w:r>
          </w:p>
        </w:tc>
      </w:tr>
      <w:tr w14:paraId="57917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AD5B70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D8375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6E167E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3EED4E7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2243666">
            <w:pPr>
              <w:spacing w:after="0" w:line="240" w:lineRule="auto"/>
            </w:pPr>
            <w:r>
              <w:t xml:space="preserve"/>
            </w:r>
          </w:p>
        </w:tc>
      </w:tr>
      <w:tr w14:paraId="71625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BF8F5E6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77D8873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128D5D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F4670A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6B05EE1">
            <w:pPr>
              <w:spacing w:after="0" w:line="240" w:lineRule="auto"/>
            </w:pPr>
            <w:r>
              <w:t xml:space="preserve"/>
            </w:r>
          </w:p>
        </w:tc>
      </w:tr>
      <w:tr w14:paraId="18B3D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2C5659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65702FBB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0782F7C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C97B154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CD46A5E">
            <w:pPr>
              <w:spacing w:after="0" w:line="240" w:lineRule="auto"/>
            </w:pPr>
            <w:r>
              <w:t xml:space="preserve"/>
            </w:r>
          </w:p>
        </w:tc>
      </w:tr>
      <w:tr w14:paraId="30FB0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EAA18AE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1562B9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FB38EC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E9BCAA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A2D1B8F">
            <w:pPr>
              <w:spacing w:after="0" w:line="240" w:lineRule="auto"/>
            </w:pPr>
            <w:r>
              <w:t xml:space="preserve"/>
            </w:r>
          </w:p>
        </w:tc>
      </w:tr>
    </w:tbl>
    <w:p w14:paraId="76201228"/>
    <w:p w14:paraId="07DB9EF9">
      <w:r>
        <w:t xml:space="preserve">Total Subscription Money Received: ₹ 0</w:t>
      </w:r>
    </w:p>
    <w:p w14:paraId="071A0960"/>
    <w:p w14:paraId="1C51C3E8">
      <w:r>
        <w:t>This certificate is issued on the request of the company for filing Form INC-20A with MCA.</w:t>
      </w:r>
    </w:p>
    <w:p w14:paraId="64F04645"/>
    <w:p w14:paraId="731D76DC">
      <w:r>
        <w:t>Authorized Signatory</w:t>
      </w:r>
    </w:p>
    <w:p w14:paraId="3019263C">
      <w:r>
        <w:t>(Name &amp; Designation)</w:t>
      </w:r>
    </w:p>
    <w:p w14:paraId="415BB3A4"/>
    <w:p w14:paraId="04B62806">
      <w:r>
        <w:t>Bank Seal / Signature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653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2025-11-05T13:12:25Z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AD0D95D5E242419B97EEAC02058AD751_13</vt:lpwstr>
  </property>
</Properties>
</file>