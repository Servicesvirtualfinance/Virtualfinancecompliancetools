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PALLAVI KIRAN SAPKAL</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11370124</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KIRAN RAVIKANT SAPKAL</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11370125</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SHREE RADHA RANI HOSPITALITY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U55101PN2025PTC248063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Cts No -259, School Mohalla, Mahabaleshwar, Satara, Mahabaleshwar, Maharashtra, India, 412806</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SHREE RADHA RANI HOSPITALITY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U55101PN2025PTC248063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Cts No -259, School Mohalla, Mahabaleshwar, Satara, Mahabaleshwar, Maharashtra, India, 412806</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KIRAN RAVIKANT SAPKAL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9000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KIRAN RAVIKANT SAPKAL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9000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