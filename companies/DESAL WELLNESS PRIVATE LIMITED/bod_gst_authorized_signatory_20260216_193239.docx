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DESAL WELLNESS PRIVATE LIMITED HELD ON 16 Feb 2026 AT 46 KRISHNA, COLONEY NAYA KHEDA, Amba Bari, Jaipur, Jaipur, Rajasthan, India, 302039</w:t>
      </w:r>
    </w:p>
    <w:p w14:paraId="4C881A2C">
      <w:pPr>
        <w:jc w:val="both"/>
      </w:pPr>
      <w:r>
        <w:t>“RESOLVED THAT the Board of Directors of the Company hereby authorizes Mr. Rashmi Pareek, Director of the Company, to apply for registration under the Goods and Services Tax Act, 2017 in the name and on behalf of the Company and to obtain GSTIN (Goods and Services Tax Identification Number).</w:t>
      </w:r>
    </w:p>
    <w:p w14:paraId="53CCD4EE">
      <w:pPr>
        <w:jc w:val="both"/>
      </w:pPr>
      <w:r>
        <w:t>RESOLVED FURTHER THAT  Rashmi Pareek,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Rashmi Pareek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Meenakshi Verma</w:t>
            </w:r>
          </w:p>
          <w:p>
            <w:r>
              <w:t>DIN: 11517797</w:t>
            </w:r>
          </w:p>
          <w:p>
            <w:r>
              <w:t>____________________</w:t>
            </w:r>
          </w:p>
        </w:tc>
        <w:tc>
          <w:tcPr>
            <w:tcW w:w="4418" w:type="dxa"/>
          </w:tcPr>
          <w:p>
            <w:r/>
          </w:p>
          <w:p>
            <w:r>
              <w:t>Rashmi Pareek</w:t>
            </w:r>
          </w:p>
          <w:p>
            <w:r>
              <w:t>DIN: 11519785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DESAL WELLNESS PRIVATE LIMITED</w:t>
      </w:r>
    </w:p>
    <w:p w14:paraId="4B69BE9A"/>
    <w:p w14:paraId="08F9E4CB">
      <w:r>
        <w:t>Place: 46 KRISHNA, COLONEY NAYA KHEDA, Amba Bari, Jaipur, Jaipur, Rajasthan, India, 302039</w:t>
      </w:r>
    </w:p>
    <w:p w14:paraId="48A97497">
      <w:r>
        <w:t>Date:  16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DESAL WELLNESS PRIVATE LIMITED</w:t>
    </w:r>
  </w:p>
  <w:p w14:paraId="5270E5A5">
    <w:pPr>
      <w:jc w:val="center"/>
      <w:rPr>
        <w:color w:val="0000FF"/>
        <w:highlight w:val="none"/>
      </w:rPr>
    </w:pPr>
    <w:r>
      <w:t>CIN: U20236RJ2026PTC111498    PAN: AAMCD4371N    TAN: JPRD09416B</w:t>
    </w:r>
  </w:p>
  <w:p w14:paraId="67DEED60">
    <w:pPr>
      <w:jc w:val="center"/>
      <w:rPr>
        <w:color w:val="0000FF"/>
        <w:highlight w:val="none"/>
      </w:rPr>
    </w:pPr>
    <w:r>
      <w:t>46 KRISHNA, COLONEY NAYA KHEDA, Amba Bari, Jaipur, Jaipur, Rajasthan, India, 302039</w:t>
    </w:r>
  </w:p>
  <w:p w14:paraId="768B8AEE">
    <w:pPr>
      <w:jc w:val="center"/>
      <w:rPr>
        <w:color w:val="0000FF"/>
        <w:highlight w:val="none"/>
      </w:rPr>
    </w:pPr>
    <w:r>
      <w:t>Email: desalwellness@gmail.com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