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DESAL WELLNESS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U20236RJ2026PTC111498    </w:t>
    </w:r>
    <w:r>
      <w:rPr>
        <w:rFonts w:hint="default"/>
        <w:color w:val="0000FF"/>
        <w:highlight w:val="none"/>
      </w:rPr>
      <w:t xml:space="preserve">PAN: AAMCD4371N</w:t>
    </w:r>
    <w:bookmarkStart w:id="0" w:name="_GoBack"/>
    <w:bookmarkEnd w:id="0"/>
    <w:r>
      <w:rPr>
        <w:color w:val="0000FF"/>
        <w:highlight w:val="none"/>
      </w:rPr>
      <w:t xml:space="preserve">    TAN: JPRD09416B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46 KRISHNA, COLONEY NAYA KHEDA, Amba Bari, Jaipur, Jaipur, Rajasthan, India, 302039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desalwellness@gmail.com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