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26-12-2025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XORDINAY (OPC) PRIVATE LIMITED (CIN: U47733DL2025OPC459668) at its meeting held on 26-12-2025,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XORDINAY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Anant Dev Singh</w:t>
            </w:r>
            <w:r>
              <w:br w:type="textWrapping"/>
            </w:r>
            <w:r>
              <w:t>DIN: 11430266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3C92F7F3"/>
    <w:p w14:paraId="2CE89CA2"/>
    <w:p w14:paraId="2B56564E"/>
    <w:p w14:paraId="08F9E4CB">
      <w:bookmarkStart w:id="0" w:name="_GoBack"/>
      <w:bookmarkEnd w:id="0"/>
      <w:r>
        <w:t>Place: Sainik Enclave, Sec 3, House No 71 Mohan Garden, D. K. Mohan Garden, West Delhi, New Delhi, Delhi, India, 110059</w:t>
      </w:r>
    </w:p>
    <w:p w14:paraId="48A97497">
      <w:r>
        <w:t>Date:  26-12-2025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XORDINAY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U47733DL2025OPC459668   </w:t>
    </w:r>
    <w:r>
      <w:rPr>
        <w:rFonts w:hint="default"/>
        <w:color w:val="0000FF"/>
      </w:rPr>
      <w:t>PAN: AAACX6060G</w:t>
    </w:r>
    <w:r>
      <w:rPr>
        <w:color w:val="0000FF"/>
      </w:rPr>
      <w:t xml:space="preserve">   TAN: DELX01097F</w:t>
    </w:r>
  </w:p>
  <w:p w14:paraId="3F6DE136">
    <w:pPr>
      <w:jc w:val="center"/>
      <w:rPr>
        <w:color w:val="0000FF"/>
      </w:rPr>
    </w:pPr>
    <w:r>
      <w:rPr>
        <w:color w:val="0000FF"/>
      </w:rPr>
      <w:t>Sainik Enclave, Sec 3, House No 71 Mohan Garden, D. K. Mohan Garden, West Delhi, New Delhi, Delhi, India, 110059</w:t>
    </w:r>
  </w:p>
  <w:p w14:paraId="1049C1D8">
    <w:pPr>
      <w:jc w:val="center"/>
      <w:rPr>
        <w:color w:val="0000FF"/>
      </w:rPr>
    </w:pPr>
    <w:r>
      <w:rPr>
        <w:color w:val="0000FF"/>
      </w:rPr>
      <w:t>Email: xor1dinary@gmail.com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C2E12D7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2025-12-26T13:28:35Z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