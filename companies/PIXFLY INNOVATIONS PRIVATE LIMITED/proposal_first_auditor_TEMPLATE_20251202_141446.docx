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rPr>
          <w:rFonts w:hint="default"/>
          <w:lang w:val="en-US"/>
        </w:rPr>
        <w:t>30</w:t>
      </w:r>
      <w:r>
        <w:t>-1</w:t>
      </w:r>
      <w:r>
        <w:rPr>
          <w:rFonts w:hint="default"/>
          <w:lang w:val="en-US"/>
        </w:rPr>
        <w:t>1</w:t>
      </w:r>
      <w:r>
        <w:t>-2025</w:t>
      </w:r>
    </w:p>
    <w:p w14:paraId="141A83BB"/>
    <w:p w14:paraId="480E472D">
      <w:r>
        <w:t>To</w:t>
      </w:r>
    </w:p>
    <w:p w14:paraId="2A9882E5">
      <w:r>
        <w:t>Swati Garg,</w:t>
      </w:r>
      <w:r>
        <w:br w:type="textWrapping"/>
      </w:r>
      <w:r>
        <w:t>Membership No. 424192</w:t>
      </w:r>
      <w:r>
        <w:br w:type="textWrapping"/>
      </w:r>
      <w:r>
        <w:t xml:space="preserve">B 505, Riddhi Siddhi heights, Sector 18, Ulwe, Navi Mumbai </w:t>
      </w:r>
    </w:p>
    <w:p w14:paraId="02D84295"/>
    <w:p w14:paraId="496F364D">
      <w:r>
        <w:rPr>
          <w:b/>
        </w:rPr>
        <w:t>Subject: Proposal for appointment as First Statutory Auditor</w:t>
      </w:r>
    </w:p>
    <w:p w14:paraId="03DE66BD"/>
    <w:p w14:paraId="41CF3DBF">
      <w:r>
        <w:t>Sir/Madam,</w:t>
      </w:r>
    </w:p>
    <w:p w14:paraId="55F3DE4A"/>
    <w:p w14:paraId="16B3280C">
      <w:pPr>
        <w:jc w:val="both"/>
      </w:pPr>
      <w:r>
        <w:t>We are pleased to propose the appointment of Swati Garg, Membership No. 424192 as the First Statutory Auditor of PIXFLY INNOVATIONS PRIVATE LIMITED (CIN: U62099MH2024PTC433572),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For PIXFLY INNOVATIONS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MOHD AAMIR ANIS AHMED KHAN</w:t>
            </w:r>
            <w:r>
              <w:br w:type="textWrapping"/>
            </w:r>
            <w:r>
              <w:t>DIN: 10808010</w:t>
            </w:r>
            <w:r>
              <w:br w:type="textWrapping"/>
            </w:r>
            <w:r>
              <w:br w:type="textWrapping"/>
            </w:r>
            <w:r>
              <w:t>____________________</w:t>
            </w:r>
          </w:p>
        </w:tc>
        <w:tc>
          <w:tcPr>
            <w:tcW w:w="4968" w:type="dxa"/>
          </w:tcPr>
          <w:p w14:paraId="443377D9">
            <w:pPr>
              <w:spacing w:after="0" w:line="240" w:lineRule="auto"/>
            </w:pPr>
            <w:r>
              <w:t>SK ARMAN</w:t>
            </w:r>
            <w:r>
              <w:br w:type="textWrapping"/>
            </w:r>
            <w:r>
              <w:t>DIN: 10808011</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p>
        </w:tc>
        <w:tc>
          <w:tcPr>
            <w:tcW w:w="4968" w:type="dxa"/>
          </w:tcPr>
          <w:p w14:paraId="6763E56E">
            <w:pPr>
              <w:spacing w:after="0" w:line="240" w:lineRule="auto"/>
            </w:pPr>
          </w:p>
        </w:tc>
      </w:tr>
    </w:tbl>
    <w:p w14:paraId="243DBF19"/>
    <w:p w14:paraId="5B98B589">
      <w:r>
        <w:t>Place: SHOP NO 43, -A, F GRD W P, WELFARE CENTRE HUTMENTS, Sion, Mumbai, Mumbai- 400022, Maharashtra</w:t>
      </w:r>
    </w:p>
    <w:p w14:paraId="1CF8351E">
      <w:r>
        <w:t xml:space="preserve">Date:  </w:t>
      </w:r>
      <w:r>
        <w:rPr>
          <w:rFonts w:hint="default"/>
          <w:lang w:val="en-US"/>
        </w:rPr>
        <w:t>30</w:t>
      </w:r>
      <w:r>
        <w:t>-</w:t>
      </w:r>
      <w:r>
        <w:rPr>
          <w:rFonts w:hint="default"/>
          <w:lang w:val="en-US"/>
        </w:rPr>
        <w:t>11</w:t>
      </w:r>
      <w:r>
        <w:t>-20</w:t>
      </w:r>
      <w:bookmarkStart w:id="0" w:name="_GoBack"/>
      <w:bookmarkEnd w:id="0"/>
      <w:r>
        <w:t>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PIXFLY INNOVATIONS PRIVATE LIMITED</w:t>
    </w:r>
  </w:p>
  <w:p w14:paraId="5F1C972D">
    <w:pPr>
      <w:jc w:val="center"/>
      <w:rPr>
        <w:color w:val="0000FF"/>
      </w:rPr>
    </w:pPr>
    <w:r>
      <w:rPr>
        <w:color w:val="0000FF"/>
      </w:rPr>
      <w:t xml:space="preserve">CIN: U62099MH2024PTC433572    </w:t>
    </w:r>
    <w:r>
      <w:rPr>
        <w:rFonts w:hint="default"/>
        <w:color w:val="0000FF"/>
      </w:rPr>
      <w:t>PAN: AAPCP1338L</w:t>
    </w:r>
    <w:r>
      <w:rPr>
        <w:color w:val="0000FF"/>
      </w:rPr>
      <w:t xml:space="preserve">   TAN: MUMP52554F</w:t>
    </w:r>
  </w:p>
  <w:p w14:paraId="7AD09AEB">
    <w:pPr>
      <w:jc w:val="center"/>
      <w:rPr>
        <w:color w:val="0000FF"/>
      </w:rPr>
    </w:pPr>
    <w:r>
      <w:rPr>
        <w:color w:val="0000FF"/>
      </w:rPr>
      <w:t>SHOP NO 43, -A, F GRD W P, WELFARE CENTRE HUTMENTS, Sion, Mumbai, Mumbai- 400022, Maharashtra</w:t>
    </w:r>
  </w:p>
  <w:p w14:paraId="154CFC84">
    <w:pPr>
      <w:jc w:val="center"/>
      <w:rPr>
        <w:color w:val="0000FF"/>
      </w:rPr>
    </w:pPr>
    <w:r>
      <w:rPr>
        <w:color w:val="0000FF"/>
      </w:rPr>
      <w:t>Email: fixfly.in@gmail.com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207E6F"/>
    <w:rsid w:val="299D6ECD"/>
    <w:rsid w:val="2D1641FA"/>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2025-12-02T08:45:54Z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99898C1C57F84D6EA47933F65965EE16_13</vt:lpwstr>
  </property>
</Properties>
</file>