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Lovkush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11332298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Mausmi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11332299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CORTEXNOVA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U46909DL2025PTC456492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 230 FIRST FLOOR BLACK B, POCKET 11 JASOLA, New Friends Colony, South Delhi, New Delhi, Delhi, India, 110025</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CORTEXNOVA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U46909DL2025PTC456492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 230 FIRST FLOOR BLACK B, POCKET 11 JASOLA, New Friends Colony, South Delhi, New Delhi, Delhi, India, 110025</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Lovkush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Lovkush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