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Lovkush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11332298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Mausmi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11332299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CORTEXNOVA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U46909DL2025PTC456492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 230 FIRST FLOOR BLACK B, POCKET 11 JASOLA, New Friends Colony, South Delhi, New Delhi, Delhi, India, 110025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CORTEXNOVA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U46909DL2025PTC456492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 230 FIRST FLOOR BLACK B, POCKET 11 JASOLA, New Friends Colony, South Delhi, New Delhi, Delhi, India, 110025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Mausmi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Mausmi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