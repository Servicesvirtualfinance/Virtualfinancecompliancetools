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23-03-2026</w:t>
      </w:r>
    </w:p>
    <w:p w14:paraId="141A83BB"/>
    <w:p w14:paraId="480E472D">
      <w:r>
        <w:t>To</w:t>
      </w:r>
    </w:p>
    <w:p w14:paraId="2A9882E5">
      <w:r>
        <w:t>Swati Garg,</w:t>
      </w:r>
      <w:r>
        <w:br w:type="textWrapping"/>
      </w:r>
      <w:r>
        <w:t>Membership No. 424192</w:t>
      </w:r>
      <w:r>
        <w:br w:type="textWrapping"/>
      </w:r>
      <w:r>
        <w:t>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We are pleased to propose the appointment of Swati Garg, Membership No. 424192 as the First Statutory Auditor of SANSTORM ENTERPRISE (OPC) PRIVATE LIMITED (CIN: U82990JK2026OPC018943),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For SANSTORM ENTERPRISE (OPC)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SANGEET BARGOTRA</w:t>
            </w:r>
            <w:r>
              <w:br w:type="textWrapping"/>
            </w:r>
            <w:r>
              <w:t>DIN: 11619611</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r>
    </w:tbl>
    <w:p w14:paraId="243DBF19"/>
    <w:p w14:paraId="0C13C8BB"/>
    <w:p w14:paraId="5E30883A"/>
    <w:p w14:paraId="2EE92644"/>
    <w:p w14:paraId="5EE54033"/>
    <w:p w14:paraId="5B98B589">
      <w:bookmarkStart w:id="0" w:name="_GoBack"/>
      <w:bookmarkEnd w:id="0"/>
      <w:r>
        <w:t>Place: 46E (EXT) BHARAT NAGAR, KAMLA PALACE ROAD, Talab Tillo, Jammu, Jammu, Jammu &amp; Kashmir, India, 180002</w:t>
      </w:r>
    </w:p>
    <w:p w14:paraId="1CF8351E">
      <w:r>
        <w:t>Date:  23-03-2026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SANSTORM ENTERPRISE (OPC) PRIVATE LIMITED</w:t>
    </w:r>
  </w:p>
  <w:p w14:paraId="5F1C972D">
    <w:pPr>
      <w:jc w:val="center"/>
      <w:rPr>
        <w:color w:val="0000FF"/>
      </w:rPr>
    </w:pPr>
    <w:r>
      <w:rPr>
        <w:color w:val="0000FF"/>
      </w:rPr>
      <w:t xml:space="preserve">CIN: U82990JK2026OPC018943    </w:t>
    </w:r>
    <w:r>
      <w:rPr>
        <w:rFonts w:hint="default"/>
        <w:color w:val="0000FF"/>
      </w:rPr>
      <w:t>PAN: ABTCS1861Q</w:t>
    </w:r>
    <w:r>
      <w:rPr>
        <w:color w:val="0000FF"/>
      </w:rPr>
      <w:t xml:space="preserve">   TAN: AMRS27058D</w:t>
    </w:r>
  </w:p>
  <w:p w14:paraId="7AD09AEB">
    <w:pPr>
      <w:jc w:val="center"/>
      <w:rPr>
        <w:color w:val="0000FF"/>
      </w:rPr>
    </w:pPr>
    <w:r>
      <w:rPr>
        <w:color w:val="0000FF"/>
      </w:rPr>
      <w:t>46E (EXT) BHARAT NAGAR, KAMLA PALACE ROAD, Talab Tillo, Jammu, Jammu, Jammu &amp; Kashmir, India, 180002</w:t>
    </w:r>
  </w:p>
  <w:p w14:paraId="154CFC84">
    <w:pPr>
      <w:jc w:val="center"/>
      <w:rPr>
        <w:color w:val="0000FF"/>
      </w:rPr>
    </w:pPr>
    <w:r>
      <w:rPr>
        <w:color w:val="0000FF"/>
      </w:rPr>
      <w:t>Email: sanstormholdings@gmail.com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8C252A7"/>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2026-03-23T07:33:09Z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