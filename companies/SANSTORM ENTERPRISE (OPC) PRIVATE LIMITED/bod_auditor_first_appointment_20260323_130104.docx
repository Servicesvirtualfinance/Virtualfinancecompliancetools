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23-03-2026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SANSTORM ENTERPRISE (OPC) PRIVATE LIMITED ON 23-03-2026 AT 46E (EXT) BHARAT NAGAR, KAMLA PALACE ROAD, Talab Tillo, Jammu, Jammu, Jammu &amp; Kashmir, India, 180002</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SANGEET BARGOTRA</w:t>
            </w:r>
            <w:r>
              <w:br w:type="textWrapping"/>
            </w:r>
            <w:r>
              <w:t>DIN: 11619611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SANSTORM ENTERPRISE (OPC) PRIVATE LIMITED</w:t>
    </w:r>
  </w:p>
  <w:p w14:paraId="429AF203">
    <w:pPr>
      <w:jc w:val="center"/>
      <w:rPr>
        <w:color w:val="0000FF"/>
      </w:rPr>
    </w:pPr>
    <w:r>
      <w:rPr>
        <w:color w:val="0000FF"/>
      </w:rPr>
      <w:t xml:space="preserve">CIN: U82990JK2026OPC018943    </w:t>
    </w:r>
    <w:r>
      <w:rPr>
        <w:rFonts w:hint="default"/>
        <w:color w:val="0000FF"/>
      </w:rPr>
      <w:t>PAN: ABTCS1861Q</w:t>
    </w:r>
    <w:r>
      <w:rPr>
        <w:color w:val="0000FF"/>
      </w:rPr>
      <w:t xml:space="preserve">    TAN: AMRS27058D</w:t>
    </w:r>
  </w:p>
  <w:p w14:paraId="6A6DBB96">
    <w:pPr>
      <w:jc w:val="center"/>
      <w:rPr>
        <w:color w:val="0000FF"/>
      </w:rPr>
    </w:pPr>
    <w:r>
      <w:rPr>
        <w:color w:val="0000FF"/>
      </w:rPr>
      <w:t>46E (EXT) BHARAT NAGAR, KAMLA PALACE ROAD, Talab Tillo, Jammu, Jammu, Jammu &amp; Kashmir, India, 180002</w:t>
    </w:r>
  </w:p>
  <w:p w14:paraId="569D6634">
    <w:pPr>
      <w:jc w:val="center"/>
      <w:rPr>
        <w:color w:val="0000FF"/>
      </w:rPr>
    </w:pPr>
    <w:r>
      <w:rPr>
        <w:color w:val="0000FF"/>
      </w:rPr>
      <w:t>Email: sanstormholdings@gmail.com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004212C"/>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2026-03-23T07:32:40Z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