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02-12-2025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DIGIAFILE TRADERS (OPC) PRIVATE LIMITED ON 02-12-2025 AT C/O MANOJ KSHETRAPAL, AMLAJORA DURGAPUR PASCHIM, Amlajora, Bardhaman, Kanksa, West Bengal, India, 713212</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Rishi Dev Kshetrapal</w:t>
            </w:r>
            <w:r>
              <w:br w:type="textWrapping"/>
            </w:r>
            <w:r>
              <w:t>DIN: 11390473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DIGIAFILE TRADERS (OPC) PRIVATE LIMITED</w:t>
    </w:r>
  </w:p>
  <w:p w14:paraId="429AF203">
    <w:pPr>
      <w:jc w:val="center"/>
      <w:rPr>
        <w:color w:val="0000FF"/>
      </w:rPr>
    </w:pPr>
    <w:r>
      <w:rPr>
        <w:color w:val="0000FF"/>
      </w:rPr>
      <w:t xml:space="preserve">CIN: U62099WB2025OPC284284    </w:t>
    </w:r>
    <w:r>
      <w:rPr>
        <w:rFonts w:hint="default"/>
        <w:color w:val="0000FF"/>
      </w:rPr>
      <w:t>PAN: AAMCD1877F</w:t>
    </w:r>
    <w:r>
      <w:rPr>
        <w:color w:val="0000FF"/>
      </w:rPr>
      <w:t xml:space="preserve">    TAN: CALD19559B</w:t>
    </w:r>
  </w:p>
  <w:p w14:paraId="6A6DBB96">
    <w:pPr>
      <w:jc w:val="center"/>
      <w:rPr>
        <w:color w:val="0000FF"/>
      </w:rPr>
    </w:pPr>
    <w:r>
      <w:rPr>
        <w:color w:val="0000FF"/>
      </w:rPr>
      <w:t>C/O MANOJ KSHETRAPAL, AMLAJORA DURGAPUR PASCHIM, Amlajora, Bardhaman, Kanksa, West Bengal, India, 713212</w:t>
    </w:r>
  </w:p>
  <w:p w14:paraId="569D6634">
    <w:pPr>
      <w:jc w:val="center"/>
      <w:rPr>
        <w:color w:val="0000FF"/>
      </w:rPr>
    </w:pPr>
    <w:r>
      <w:rPr>
        <w:color w:val="0000FF"/>
      </w:rPr>
      <w:t>Email: digiafiletradersprivatelimited@gmail.com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705E48"/>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2025-12-02T09:47:12Z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