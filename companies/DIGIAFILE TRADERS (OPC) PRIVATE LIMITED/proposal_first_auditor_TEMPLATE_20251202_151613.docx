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02-12-2025</w:t>
      </w:r>
    </w:p>
    <w:p w14:paraId="141A83BB"/>
    <w:p w14:paraId="480E472D">
      <w:r>
        <w:t>To</w:t>
      </w:r>
    </w:p>
    <w:p w14:paraId="2A9882E5">
      <w:r>
        <w:t>Swati Garg,</w:t>
      </w:r>
      <w:r>
        <w:br w:type="textWrapping"/>
      </w:r>
      <w:r>
        <w:t>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DIGIAFILE TRADERS (OPC) PRIVATE LIMITED (CIN: U62099WB2025OPC284284),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DIGIAFILE TRADERS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Rishi Dev Kshetrapal</w:t>
            </w:r>
            <w:r>
              <w:br w:type="textWrapping"/>
            </w:r>
            <w:r>
              <w:t>DIN: 11390473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6921633B"/>
    <w:p w14:paraId="1E4B07C6"/>
    <w:p w14:paraId="49F8F8DB"/>
    <w:p w14:paraId="1F4866C1"/>
    <w:p w14:paraId="5B98B589">
      <w:bookmarkStart w:id="0" w:name="_GoBack"/>
      <w:bookmarkEnd w:id="0"/>
      <w:r>
        <w:t>Place: C/O MANOJ KSHETRAPAL, AMLAJORA DURGAPUR PASCHIM, Amlajora, Bardhaman, Kanksa, West Bengal, India, 713212</w:t>
      </w:r>
    </w:p>
    <w:p w14:paraId="1CF8351E">
      <w:r>
        <w:t>Date:  02-12-2025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DIGIAFILE TRADERS (OPC) PRIVATE LIMITED</w:t>
    </w:r>
  </w:p>
  <w:p w14:paraId="5F1C972D">
    <w:pPr>
      <w:jc w:val="center"/>
      <w:rPr>
        <w:color w:val="0000FF"/>
      </w:rPr>
    </w:pPr>
    <w:r>
      <w:rPr>
        <w:color w:val="0000FF"/>
      </w:rPr>
      <w:t xml:space="preserve">CIN: U62099WB2025OPC284284    </w:t>
    </w:r>
    <w:r>
      <w:rPr>
        <w:rFonts w:hint="default"/>
        <w:color w:val="0000FF"/>
      </w:rPr>
      <w:t>PAN: AAMCD1877F</w:t>
    </w:r>
    <w:r>
      <w:rPr>
        <w:color w:val="0000FF"/>
      </w:rPr>
      <w:t xml:space="preserve">   TAN: CALD19559B</w:t>
    </w:r>
  </w:p>
  <w:p w14:paraId="7AD09AEB">
    <w:pPr>
      <w:jc w:val="center"/>
      <w:rPr>
        <w:color w:val="0000FF"/>
      </w:rPr>
    </w:pPr>
    <w:r>
      <w:rPr>
        <w:color w:val="0000FF"/>
      </w:rPr>
      <w:t>C/O MANOJ KSHETRAPAL, AMLAJORA DURGAPUR PASCHIM, Amlajora, Bardhaman, Kanksa, West Bengal, India, 713212</w:t>
    </w:r>
  </w:p>
  <w:p w14:paraId="154CFC84">
    <w:pPr>
      <w:jc w:val="center"/>
      <w:rPr>
        <w:color w:val="0000FF"/>
      </w:rPr>
    </w:pPr>
    <w:r>
      <w:rPr>
        <w:color w:val="0000FF"/>
      </w:rPr>
      <w:t>Email: digiafiletradersprivatelimited@gmail.com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D46B52"/>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2025-12-02T09:46:44Z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99898C1C57F84D6EA47933F65965EE16_13</vt:lpwstr>
  </property>
</Properties>
</file>