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Tanishka Shalini Safri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11365142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Hetvie Jignesh Kosambi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11365143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OFBEATT PSYCHOLOGY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U86909WB2025PTC283925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Flat-1D, Oasis Nature, 266 Hossainpur Road, E.K.T, Kolkata, Kolkata, West Bengal, India, 700107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OFBEATT PSYCHOLOGY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U86909WB2025PTC283925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Flat-1D, Oasis Nature, 266 Hossainpur Road, E.K.T, Kolkata, Kolkata, West Bengal, India, 700107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Tanishka Shalini Safri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Tanishka Shalini Safri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