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OFBEATT PSYCHOLOGY PRIVATE LIMITED , having CIN: U86909WB2025PTC283925,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