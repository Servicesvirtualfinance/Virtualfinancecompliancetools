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OFBEATT PSYCHOLOGY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U86909WB2025PTC283925    </w:t>
    </w:r>
    <w:r>
      <w:rPr>
        <w:rFonts w:hint="default"/>
        <w:color w:val="0000FF"/>
        <w:highlight w:val="none"/>
      </w:rPr>
      <w:t xml:space="preserve">PAN: AAECO9267A</w:t>
    </w:r>
    <w:bookmarkStart w:id="0" w:name="_GoBack"/>
    <w:bookmarkEnd w:id="0"/>
    <w:r>
      <w:rPr>
        <w:color w:val="0000FF"/>
        <w:highlight w:val="none"/>
      </w:rPr>
      <w:t xml:space="preserve">    TAN: CALO07072C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Flat-1D, Oasis Nature, 266 Hossainpur Road, E.K.T, Kolkata, Kolkata, West Bengal, India, 700107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ofbeattpsychology@gmail.com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