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EA2A11">
      <w:pPr>
        <w:bidi w:val="0"/>
        <w:jc w:val="center"/>
        <w:rPr>
          <w:b/>
          <w:bCs/>
        </w:rPr>
      </w:pPr>
      <w:r>
        <w:rPr>
          <w:b/>
          <w:bCs/>
        </w:rPr>
        <w:t>Board Resolution for GST Registration</w:t>
      </w:r>
    </w:p>
    <w:p w14:paraId="25846B78">
      <w:pPr>
        <w:jc w:val="both"/>
      </w:pPr>
      <w:r>
        <w:t>CERTIFIED TRUE COPY OF THE RESOLUTION PASSED AT THE MEETING OF THE BOARD OF DIRECTORS OF AAVITEX INDIA PRIVATE LIMITED HELD ON 19 Feb 2026 AT F No.2103, Barrington Bldg, One Hiranandani Park, Sandozbaugh, Thane, Thane, Maharashtra, India, 400607</w:t>
      </w:r>
    </w:p>
    <w:p w14:paraId="4C881A2C">
      <w:pPr>
        <w:jc w:val="both"/>
      </w:pPr>
      <w:r>
        <w:t>“RESOLVED THAT the Board of Directors of the Company hereby authorizes Mr. Ashish Sharma, Director of the Company, to apply for registration under the Goods and Services Tax Act, 2017 in the name and on behalf of the Company and to obtain GSTIN (Goods and Services Tax Identification Number).</w:t>
      </w:r>
    </w:p>
    <w:p w14:paraId="53CCD4EE">
      <w:pPr>
        <w:jc w:val="both"/>
      </w:pPr>
      <w:r>
        <w:t>RESOLVED FURTHER THAT  Ashish Sharma, Director/Authorized Signatory, be and is hereby authorized to sign and submit necessary applications, documents, forms, information, returns, and to represent the Company before GST authorities in connection with GST registration and related compliances.</w:t>
      </w:r>
    </w:p>
    <w:p w14:paraId="4F47EFB6">
      <w:pPr>
        <w:jc w:val="both"/>
      </w:pPr>
      <w:r>
        <w:t>RESOLVED FURTHER THAT Mr./Ms.. Ashish Sharma is also authorized to obtain Digital Signature Certificate (DSC) if required, for the purpose of GST registration and compliance.</w:t>
      </w:r>
    </w:p>
    <w:p w14:paraId="5D3D60EF">
      <w:pPr>
        <w:jc w:val="both"/>
      </w:pPr>
      <w:r>
        <w:t>RESOLVED FURTHER THAT a certified copy of this resolution be given to the concerned authorities as may be required.”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r/>
          </w:p>
          <w:p>
            <w:r>
              <w:t>Ashish Sharma</w:t>
            </w:r>
          </w:p>
          <w:p>
            <w:r>
              <w:t>DIN: 11394018</w:t>
            </w:r>
          </w:p>
          <w:p>
            <w:r>
              <w:t>____________________</w:t>
            </w:r>
          </w:p>
        </w:tc>
        <w:tc>
          <w:tcPr>
            <w:tcW w:w="4418" w:type="dxa"/>
          </w:tcPr>
          <w:p>
            <w:r/>
          </w:p>
          <w:p>
            <w:r>
              <w:t>Ashok Bapusaheb BHOSLE</w:t>
            </w:r>
          </w:p>
          <w:p>
            <w:r>
              <w:t>DIN: 11394019</w:t>
            </w:r>
          </w:p>
          <w:p>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p>
        </w:tc>
        <w:tc>
          <w:tcPr>
            <w:tcW w:w="4418" w:type="dxa"/>
          </w:tcPr>
          <w:p w14:paraId="43FFA9B1">
            <w:pPr>
              <w:spacing w:after="0" w:line="240" w:lineRule="auto"/>
            </w:pPr>
          </w:p>
        </w:tc>
      </w:tr>
    </w:tbl>
    <w:p w14:paraId="34613804">
      <w:r>
        <w:t>For AAVITEX INDIA PRIVATE LIMITED</w:t>
      </w:r>
    </w:p>
    <w:p w14:paraId="4B69BE9A"/>
    <w:p w14:paraId="08F9E4CB">
      <w:r>
        <w:t>Place: F No.2103, Barrington Bldg, One Hiranandani Park, Sandozbaugh, Thane, Thane, Maharashtra, India, 400607</w:t>
      </w:r>
    </w:p>
    <w:p w14:paraId="48A97497">
      <w:r>
        <w:t>Date:  19 Feb 2026</w:t>
      </w:r>
    </w:p>
    <w:p w14:paraId="2C20BA9E"/>
    <w:sectPr>
      <w:headerReference r:id="rId5" w:type="default"/>
      <w:footerReference w:type="default" r:id="rId10"/>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77C3A">
    <w:pPr>
      <w:jc w:val="center"/>
      <w:rPr>
        <w:color w:val="0000FF"/>
        <w:highlight w:val="none"/>
      </w:rPr>
    </w:pPr>
    <w:r>
      <w:t>AAVITEX INDIA PRIVATE LIMITED</w:t>
    </w:r>
  </w:p>
  <w:p w14:paraId="5270E5A5">
    <w:pPr>
      <w:jc w:val="center"/>
      <w:rPr>
        <w:color w:val="0000FF"/>
        <w:highlight w:val="none"/>
      </w:rPr>
    </w:pPr>
    <w:r>
      <w:t>CIN: U62011MH2025PTC461291    PAN: ABECA1833F    TAN: PNEA57343G</w:t>
    </w:r>
  </w:p>
  <w:p w14:paraId="67DEED60">
    <w:pPr>
      <w:jc w:val="center"/>
      <w:rPr>
        <w:color w:val="0000FF"/>
        <w:highlight w:val="none"/>
      </w:rPr>
    </w:pPr>
    <w:r>
      <w:t>F No.2103, Barrington Bldg, One Hiranandani Park, Sandozbaugh, Thane, Thane, Maharashtra, India, 400607</w:t>
    </w:r>
  </w:p>
  <w:p w14:paraId="768B8AEE">
    <w:pPr>
      <w:jc w:val="center"/>
      <w:rPr>
        <w:color w:val="0000FF"/>
        <w:highlight w:val="none"/>
      </w:rPr>
    </w:pPr>
    <w:r>
      <w:t>Email: uk.ashish@gmail.com</w:t>
    </w:r>
  </w:p>
  <w:p w14:paraId="4AD3CEB7">
    <w:pPr>
      <w:pBdr>
        <w:bottom w:val="single" w:color="9AA7C0" w:sz="6" w:space="1"/>
      </w:pBdr>
    </w:pPr>
  </w:p>
  <w:p w14:paraId="270552D5">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0B62576"/>
    <w:rsid w:val="36576CB4"/>
    <w:rsid w:val="37EC49DA"/>
    <w:rsid w:val="391B358A"/>
    <w:rsid w:val="3A674109"/>
    <w:rsid w:val="479E34E7"/>
    <w:rsid w:val="66007D67"/>
    <w:rsid w:val="667F048D"/>
    <w:rsid w:val="669739F5"/>
    <w:rsid w:val="6905692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2026-02-16T14:02:01Z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4FD52EB549EA4405AF38ADBC95716B27_13</vt:lpwstr>
  </property>
</Properties>
</file>