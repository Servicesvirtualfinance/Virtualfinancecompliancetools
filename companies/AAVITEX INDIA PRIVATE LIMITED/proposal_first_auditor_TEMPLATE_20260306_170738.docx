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06-03-2026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AAVITEX INDIA PRIVATE LIMITED (CIN: U62011MH2025PTC461291),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AAVITEX INDIA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443377D9">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 No.2103, Barrington Bldg, One Hiranandani Park, Sandozbaugh, Thane, Thane, Maharashtra, India, 400607</w:t>
      </w:r>
      <w:bookmarkStart w:id="0" w:name="_GoBack"/>
      <w:bookmarkEnd w:id="0"/>
    </w:p>
    <w:p w14:paraId="1CF8351E">
      <w:r>
        <w:t xml:space="preserve">Date:  06-03-2026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AAVITEX INDIA PRIVATE LIMITED</w:t>
    </w:r>
  </w:p>
  <w:p w14:paraId="5F1C972D">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7AD09AEB">
    <w:pPr>
      <w:jc w:val="center"/>
      <w:rPr>
        <w:color w:val="0000FF"/>
      </w:rPr>
    </w:pPr>
    <w:r>
      <w:rPr>
        <w:color w:val="0000FF"/>
      </w:rPr>
      <w:t xml:space="preserve">F No.2103, Barrington Bldg, One Hiranandani Park, Sandozbaugh, Thane, Thane, Maharashtra, India, 400607</w:t>
    </w:r>
  </w:p>
  <w:p w14:paraId="154CFC84">
    <w:pPr>
      <w:jc w:val="center"/>
      <w:rPr>
        <w:color w:val="0000FF"/>
      </w:rPr>
    </w:pPr>
    <w:r>
      <w:rPr>
        <w:color w:val="0000FF"/>
      </w:rPr>
      <w:t xml:space="preserve">Email: uk.ashish@gmail.com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