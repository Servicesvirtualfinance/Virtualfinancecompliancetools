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p>
    <w:p w14:paraId="1CF8351E">
      <w:r>
        <w:t xml:space="preserve">Date:  04-04-2026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