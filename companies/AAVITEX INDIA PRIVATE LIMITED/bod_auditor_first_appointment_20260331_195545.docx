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 xml:space="preserve">31-03-2026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AAVITEX INDIA PRIVATE LIMITED ON 31-03-2026 AT F No.2103, Barrington Bldg, One Hiranandani Park, Sandozbaugh, Thane, Thane, Maharashtra, India, 400607</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GSRC AND ASSOCIATES, (</w:t>
      </w:r>
      <w:r>
        <w:rPr>
          <w:rFonts w:hint="default"/>
        </w:rPr>
        <w:t>Firm Registration No.</w:t>
      </w:r>
      <w:r>
        <w:t xml:space="preserve">: 159615W),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GSRC AND ASSOCIATES</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Ashish Sharma</w:t>
            </w:r>
            <w:r>
              <w:br w:type="textWrapping"/>
            </w:r>
            <w:r>
              <w:t xml:space="preserve">DIN: 11394018</w:t>
            </w:r>
            <w:r>
              <w:br w:type="textWrapping"/>
            </w:r>
            <w:r>
              <w:br w:type="textWrapping"/>
            </w:r>
            <w:r>
              <w:t>____________________</w:t>
            </w:r>
          </w:p>
        </w:tc>
        <w:tc>
          <w:tcPr>
            <w:tcW w:w="4968" w:type="dxa"/>
          </w:tcPr>
          <w:p w14:paraId="587FF591">
            <w:pPr>
              <w:spacing w:after="0" w:line="240" w:lineRule="auto"/>
            </w:pPr>
            <w:r>
              <w:t xml:space="preserve">Ashok Bapusaheb BHOSLE</w:t>
            </w:r>
            <w:r>
              <w:br w:type="textWrapping"/>
            </w:r>
            <w:r>
              <w:t xml:space="preserve">DIN: 11394019</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AAVITEX INDIA PRIVATE LIMITED</w:t>
    </w:r>
  </w:p>
  <w:p w14:paraId="429AF203">
    <w:pPr>
      <w:jc w:val="center"/>
      <w:rPr>
        <w:color w:val="0000FF"/>
      </w:rPr>
    </w:pPr>
    <w:r>
      <w:rPr>
        <w:color w:val="0000FF"/>
      </w:rPr>
      <w:t xml:space="preserve">CIN: U62011MH2025PTC461291    </w:t>
    </w:r>
    <w:r>
      <w:rPr>
        <w:rFonts w:hint="default"/>
        <w:color w:val="0000FF"/>
      </w:rPr>
      <w:t xml:space="preserve">PAN: ABECA1833F</w:t>
    </w:r>
    <w:r>
      <w:rPr>
        <w:color w:val="0000FF"/>
      </w:rPr>
      <w:t xml:space="preserve">    TAN: PNEA57343G</w:t>
    </w:r>
  </w:p>
  <w:p w14:paraId="6A6DBB96">
    <w:pPr>
      <w:jc w:val="center"/>
      <w:rPr>
        <w:color w:val="0000FF"/>
      </w:rPr>
    </w:pPr>
    <w:r>
      <w:rPr>
        <w:color w:val="0000FF"/>
      </w:rPr>
      <w:t xml:space="preserve">F No.2103, Barrington Bldg, One Hiranandani Park, Sandozbaugh, Thane, Thane, Maharashtra, India, 400607</w:t>
    </w:r>
  </w:p>
  <w:p w14:paraId="569D6634">
    <w:pPr>
      <w:jc w:val="center"/>
      <w:rPr>
        <w:color w:val="0000FF"/>
      </w:rPr>
    </w:pPr>
    <w:r>
      <w:rPr>
        <w:color w:val="0000FF"/>
      </w:rPr>
      <w:t xml:space="preserve">Email: uk.ashish@gmail.com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15B01E45"/>
    <w:rsid w:val="2B085C5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2026-03-31T14:22:19Z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