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23-02-2026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SHIVA GULF SERVICES (OPC) PRIVATE LIMITED (CIN: U70200RJ2026OPC111598),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SHIVA GULF SERVICES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SHIV PRAKASH</w:t>
            </w:r>
            <w:r>
              <w:br w:type="textWrapping"/>
            </w:r>
            <w:r>
              <w:t>DIN: 11544781</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43A99914"/>
    <w:p w14:paraId="7FD451B1"/>
    <w:p w14:paraId="4EE2BA57"/>
    <w:p w14:paraId="6222141F"/>
    <w:p w14:paraId="5B98B589">
      <w:bookmarkStart w:id="0" w:name="_GoBack"/>
      <w:bookmarkEnd w:id="0"/>
      <w:r>
        <w:t>Place: C/O SITARAM MEGHWAL, GAGRANA, Merta, Nagaur, Merta, Rajasthan, India, 341510</w:t>
      </w:r>
    </w:p>
    <w:p w14:paraId="1CF8351E">
      <w:r>
        <w:t>Date:  23-02-2026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SHIVA GULF SERVICES (OPC) PRIVATE LIMITED</w:t>
    </w:r>
  </w:p>
  <w:p w14:paraId="5F1C972D">
    <w:pPr>
      <w:jc w:val="center"/>
      <w:rPr>
        <w:color w:val="0000FF"/>
      </w:rPr>
    </w:pPr>
    <w:r>
      <w:rPr>
        <w:color w:val="0000FF"/>
      </w:rPr>
      <w:t xml:space="preserve">CIN: U70200RJ2026OPC111598    </w:t>
    </w:r>
    <w:r>
      <w:rPr>
        <w:rFonts w:hint="default"/>
        <w:color w:val="0000FF"/>
      </w:rPr>
      <w:t>PAN: ABSCS7643F</w:t>
    </w:r>
    <w:r>
      <w:rPr>
        <w:color w:val="0000FF"/>
      </w:rPr>
      <w:t xml:space="preserve">   TAN: JDHS33036D</w:t>
    </w:r>
  </w:p>
  <w:p w14:paraId="7AD09AEB">
    <w:pPr>
      <w:jc w:val="center"/>
      <w:rPr>
        <w:color w:val="0000FF"/>
      </w:rPr>
    </w:pPr>
    <w:r>
      <w:rPr>
        <w:color w:val="0000FF"/>
      </w:rPr>
      <w:t>C/O SITARAM MEGHWAL, GAGRANA, Merta, Nagaur, Merta, Rajasthan, India, 341510</w:t>
    </w:r>
  </w:p>
  <w:p w14:paraId="154CFC84">
    <w:pPr>
      <w:jc w:val="center"/>
      <w:rPr>
        <w:color w:val="0000FF"/>
      </w:rPr>
    </w:pPr>
    <w:r>
      <w:rPr>
        <w:color w:val="0000FF"/>
      </w:rPr>
      <w:t>Email: SHIVPRAKASHJAIPAL@GMAIL.COM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35486D16"/>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2026-02-23T06:22:03Z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