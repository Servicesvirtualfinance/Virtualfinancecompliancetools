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SHIVA GULF SERVICES (OPC) PRIVATE LIMITED , having CIN: U70200RJ2026OPC111598,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