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SHIVA GULF SERVICES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U70200RJ2026OPC111598    </w:t>
    </w:r>
    <w:r>
      <w:rPr>
        <w:rFonts w:hint="default"/>
        <w:color w:val="0000FF"/>
        <w:highlight w:val="none"/>
      </w:rPr>
      <w:t xml:space="preserve">PAN: ABSCS7643F</w:t>
    </w:r>
    <w:bookmarkStart w:id="0" w:name="_GoBack"/>
    <w:bookmarkEnd w:id="0"/>
    <w:r>
      <w:rPr>
        <w:color w:val="0000FF"/>
        <w:highlight w:val="none"/>
      </w:rPr>
      <w:t xml:space="preserve">    TAN: JDHS33036D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SITARAM MEGHWAL, GAGRANA, Merta, Nagaur, Merta, Rajasthan, India, 341510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SHIVPRAKASHJAIPAL@GMAIL.COM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