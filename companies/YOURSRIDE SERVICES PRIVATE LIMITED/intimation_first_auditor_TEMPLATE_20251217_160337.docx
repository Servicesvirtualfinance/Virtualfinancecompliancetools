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17-12-2025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YOURSRIDE SERVICES PRIVATE LIMITED (CIN: U49224BR2025PTC080513) at its meeting held on 17-12-2025,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YOURSRIDE SERVICES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Md Aquib Raza</w:t>
            </w:r>
            <w:r>
              <w:br w:type="textWrapping"/>
            </w:r>
            <w:r>
              <w:t xml:space="preserve">DIN: 11416857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Md Asif Raza</w:t>
            </w:r>
            <w:r>
              <w:br w:type="textWrapping"/>
            </w:r>
            <w:r>
              <w:t xml:space="preserve">DIN: 11416858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Md Rahbar Ali</w:t>
            </w:r>
            <w:r>
              <w:br w:type="textWrapping"/>
            </w:r>
            <w:r>
              <w:t xml:space="preserve">DIN: 11416859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/>
            </w:r>
            <w:r>
              <w:br w:type="textWrapping"/>
            </w:r>
            <w:r>
              <w:t xml:space="preserve">DIN: 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C/O MD. SABIR HASHAN VILL, KACHHARA PANCH-BETAUNA, Benipatti, Madhubani, Benipatti, Bihar, India, 847223</w:t>
      </w:r>
    </w:p>
    <w:p w14:paraId="48A97497">
      <w:r>
        <w:t xml:space="preserve">Date:  17-12-2025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YOURSRIDE SERVICES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U49224BR2025PTC080513   </w:t>
    </w:r>
    <w:r>
      <w:rPr>
        <w:rFonts w:hint="default"/>
        <w:color w:val="0000FF"/>
      </w:rPr>
      <w:t xml:space="preserve">PAN: AACCY1224F</w:t>
    </w:r>
    <w:r>
      <w:rPr>
        <w:color w:val="0000FF"/>
      </w:rPr>
      <w:t xml:space="preserve">   TAN: PTNY00679A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C/O MD. SABIR HASHAN VILL, KACHHARA PANCH-BETAUNA, Benipatti, Madhubani, Benipatti, Bihar, India, 847223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yoursrideofficial@gmail.com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