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17-12-2025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YOURSRIDE SERVICES PRIVATE LIMITED ON 17-12-2025 AT C/O MD. SABIR HASHAN VILL, KACHHARA PANCH-BETAUNA, Benipatti, Madhubani, Benipatti, Bihar, India, 847223</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Md Aquib Raza</w:t>
            </w:r>
            <w:r>
              <w:br w:type="textWrapping"/>
            </w:r>
            <w:r>
              <w:t xml:space="preserve">DIN: 11416857</w:t>
            </w:r>
            <w:r>
              <w:br w:type="textWrapping"/>
            </w:r>
            <w:r>
              <w:br w:type="textWrapping"/>
            </w:r>
            <w:r>
              <w:t>____________________</w:t>
            </w:r>
          </w:p>
        </w:tc>
        <w:tc>
          <w:tcPr>
            <w:tcW w:w="4968" w:type="dxa"/>
          </w:tcPr>
          <w:p w14:paraId="587FF591">
            <w:pPr>
              <w:spacing w:after="0" w:line="240" w:lineRule="auto"/>
            </w:pPr>
            <w:r>
              <w:t xml:space="preserve">Md Asif Raza</w:t>
            </w:r>
            <w:r>
              <w:br w:type="textWrapping"/>
            </w:r>
            <w:r>
              <w:t xml:space="preserve">DIN: 11416858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Md Rahbar Ali</w:t>
            </w:r>
            <w:r>
              <w:br w:type="textWrapping"/>
            </w:r>
            <w:r>
              <w:t xml:space="preserve">DIN: 11416859</w:t>
            </w:r>
            <w:r>
              <w:br w:type="textWrapping"/>
            </w:r>
            <w:r>
              <w:br w:type="textWrapping"/>
            </w:r>
            <w:r>
              <w:t>____________________</w:t>
            </w:r>
          </w:p>
        </w:tc>
        <w:tc>
          <w:tcPr>
            <w:tcW w:w="4968" w:type="dxa"/>
          </w:tcPr>
          <w:p w14:paraId="587FF591">
            <w:pPr>
              <w:spacing w:after="0" w:line="240" w:lineRule="auto"/>
            </w:pPr>
            <w:r>
              <w:t xml:space="preserve"/>
            </w:r>
            <w:r>
              <w:br w:type="textWrapping"/>
            </w:r>
            <w:r>
              <w:t xml:space="preserve">DIN: </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YOURSRIDE SERVICES PRIVATE LIMITED</w:t>
    </w:r>
  </w:p>
  <w:p w14:paraId="429AF203">
    <w:pPr>
      <w:jc w:val="center"/>
      <w:rPr>
        <w:color w:val="0000FF"/>
      </w:rPr>
    </w:pPr>
    <w:r>
      <w:rPr>
        <w:color w:val="0000FF"/>
      </w:rPr>
      <w:t xml:space="preserve">CIN: U49224BR2025PTC080513    </w:t>
    </w:r>
    <w:r>
      <w:rPr>
        <w:rFonts w:hint="default"/>
        <w:color w:val="0000FF"/>
      </w:rPr>
      <w:t xml:space="preserve">PAN: AACCY1224F</w:t>
    </w:r>
    <w:r>
      <w:rPr>
        <w:color w:val="0000FF"/>
      </w:rPr>
      <w:t xml:space="preserve">    TAN: PTNY00679A</w:t>
    </w:r>
  </w:p>
  <w:p w14:paraId="6A6DBB96">
    <w:pPr>
      <w:jc w:val="center"/>
      <w:rPr>
        <w:color w:val="0000FF"/>
      </w:rPr>
    </w:pPr>
    <w:r>
      <w:rPr>
        <w:color w:val="0000FF"/>
      </w:rPr>
      <w:t xml:space="preserve">C/O MD. SABIR HASHAN VILL, KACHHARA PANCH-BETAUNA, Benipatti, Madhubani, Benipatti, Bihar, India, 847223</w:t>
    </w:r>
  </w:p>
  <w:p w14:paraId="569D6634">
    <w:pPr>
      <w:jc w:val="center"/>
      <w:rPr>
        <w:color w:val="0000FF"/>
      </w:rPr>
    </w:pPr>
    <w:r>
      <w:rPr>
        <w:color w:val="0000FF"/>
      </w:rPr>
      <w:t xml:space="preserve">Email: yoursrideofficial@gmail.com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