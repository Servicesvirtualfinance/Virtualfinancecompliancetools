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YOURSRIDE SERVICES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U49224BR2025PTC080513    </w:t>
    </w:r>
    <w:r>
      <w:rPr>
        <w:rFonts w:hint="default"/>
        <w:color w:val="0000FF"/>
        <w:highlight w:val="none"/>
      </w:rPr>
      <w:t xml:space="preserve">PAN: AACCY1224F</w:t>
    </w:r>
    <w:bookmarkStart w:id="0" w:name="_GoBack"/>
    <w:bookmarkEnd w:id="0"/>
    <w:r>
      <w:rPr>
        <w:color w:val="0000FF"/>
        <w:highlight w:val="none"/>
      </w:rPr>
      <w:t xml:space="preserve">    TAN: PTNY00679A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MD. SABIR HASHAN VILL, KACHHARA PANCH-BETAUNA, Benipatti, Madhubani, Benipatti, Bihar, India, 847223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yoursrideofficial@gmail.com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