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YOURSRIDE SERVICES PRIVATE LIMITED , having CIN: U49224BR2025PTC080513,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