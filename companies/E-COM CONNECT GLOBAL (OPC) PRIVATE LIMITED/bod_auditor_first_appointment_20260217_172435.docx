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17-02-2026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E-COM CONNECT GLOBAL (OPC) PRIVATE LIMITED ON 17-02-2026 AT Suit No.5B, AXIS PENMARK, 565, 9th Cross 7th Main, JP Nagar III Phase, Bangalore, Bangalore South, Karnataka, India, 560078</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Obaid Jayakumar</w:t>
            </w:r>
            <w:r>
              <w:br w:type="textWrapping"/>
            </w:r>
            <w:r>
              <w:t>DIN: 11451289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E-COM CONNECT GLOBAL (OPC) PRIVATE LIMITED</w:t>
    </w:r>
  </w:p>
  <w:p w14:paraId="429AF203">
    <w:pPr>
      <w:jc w:val="center"/>
      <w:rPr>
        <w:color w:val="0000FF"/>
      </w:rPr>
    </w:pPr>
    <w:r>
      <w:rPr>
        <w:color w:val="0000FF"/>
      </w:rPr>
      <w:t xml:space="preserve">CIN: U47912KA2025OPC213259    </w:t>
    </w:r>
    <w:r>
      <w:rPr>
        <w:rFonts w:hint="default"/>
        <w:color w:val="0000FF"/>
      </w:rPr>
      <w:t>PAN: AAJCE3774D</w:t>
    </w:r>
    <w:r>
      <w:rPr>
        <w:color w:val="0000FF"/>
      </w:rPr>
      <w:t xml:space="preserve">    TAN: BLRE16306D</w:t>
    </w:r>
  </w:p>
  <w:p w14:paraId="6A6DBB96">
    <w:pPr>
      <w:jc w:val="center"/>
      <w:rPr>
        <w:color w:val="0000FF"/>
      </w:rPr>
    </w:pPr>
    <w:r>
      <w:rPr>
        <w:color w:val="0000FF"/>
      </w:rPr>
      <w:t>Suit No.5B, AXIS PENMARK, 565, 9th Cross 7th Main, JP Nagar III Phase, Bangalore, Bangalore South, Karnataka, India, 560078</w:t>
    </w:r>
  </w:p>
  <w:p w14:paraId="569D6634">
    <w:pPr>
      <w:jc w:val="center"/>
      <w:rPr>
        <w:color w:val="0000FF"/>
      </w:rPr>
    </w:pPr>
    <w:r>
      <w:rPr>
        <w:color w:val="0000FF"/>
      </w:rPr>
      <w:t>Email: info@ecomconnectglobal.com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171E4C01"/>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2026-02-17T11:54:57Z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