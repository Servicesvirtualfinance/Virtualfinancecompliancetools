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KRIYANSHI MARKETING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U13996MP2025PTC079663    </w:t>
    </w:r>
    <w:r>
      <w:rPr>
        <w:rFonts w:hint="default"/>
        <w:color w:val="0000FF"/>
        <w:highlight w:val="none"/>
      </w:rPr>
      <w:t xml:space="preserve">PAN: AAMCK2754Q</w:t>
    </w:r>
    <w:bookmarkStart w:id="0" w:name="_GoBack"/>
    <w:bookmarkEnd w:id="0"/>
    <w:r>
      <w:rPr>
        <w:color w:val="0000FF"/>
        <w:highlight w:val="none"/>
      </w:rPr>
      <w:t xml:space="preserve">    TAN: BPLK08429B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165/1 OPP NEW BUS STAND, JAORA ROAD, Tal, Ratlam, Ratlam, Madhya Pradesh, India, 457118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harshsisodiya321@gmail.com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