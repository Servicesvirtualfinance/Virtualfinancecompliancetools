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Hansmukh Sisodiya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11347206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Siddharth Maru</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11347207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KRIYANSHI MARKETING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U13996MP2025PTC079663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165/1 OPP NEW BUS STAND, JAORA ROAD, Tal, Ratlam, Ratlam, Madhya Pradesh, India, 457118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KRIYANSHI MARKETING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U13996MP2025PTC079663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165/1 OPP NEW BUS STAND, JAORA ROAD, Tal, Ratlam, Ratlam, Madhya Pradesh, India, 457118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Hansmukh Sisodiya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990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990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Hansmukh Sisodiya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990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990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