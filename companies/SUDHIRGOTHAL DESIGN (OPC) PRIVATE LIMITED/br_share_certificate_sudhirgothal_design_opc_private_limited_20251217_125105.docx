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SUDHIRGOTHAL DESIGN (OPC) PRIVATE LIMITED HELD ON 17 Dec 2025 AT Flat No 1505, Sunraj Supreme BLG No - 2, Dombivali, Thane, Kalyan, Maharashtra, India, 421201.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Sudhir Suresh Gothal (DIN: 11348879),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Sudhir Suresh Gothal (DIN: 11348879),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SUDHIRGOTHAL DESIGN (OPC)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Sudhir Suresh Gothal</w:t>
            </w:r>
            <w:r>
              <w:br w:type="textWrapping"/>
            </w:r>
            <w:r>
              <w:t xml:space="preserve">DIN: 11348879</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Flat No 1505, Sunraj Supreme BLG No - 2, Dombivali, Thane, Kalyan, Maharashtra, India, 421201</w:t>
      </w:r>
    </w:p>
    <w:p w14:paraId="603E26C8">
      <w:pPr>
        <w:rPr>
          <w:rFonts w:hint="default"/>
        </w:rPr>
      </w:pPr>
      <w:r>
        <w:rPr>
          <w:rFonts w:hint="default"/>
        </w:rPr>
        <w:t xml:space="preserve">Date:  17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SUDHIRGOTHAL DESIGN (OPC) PRIVATE LIMITED</w:t>
    </w:r>
  </w:p>
  <w:p w14:paraId="5270E5A5">
    <w:pPr>
      <w:jc w:val="center"/>
      <w:rPr>
        <w:color w:val="0000FF"/>
        <w:highlight w:val="none"/>
      </w:rPr>
    </w:pPr>
    <w:r>
      <w:rPr>
        <w:color w:val="0000FF"/>
        <w:highlight w:val="none"/>
      </w:rPr>
      <w:t xml:space="preserve">CIN: U74102MH2025OPC459403    </w:t>
    </w:r>
    <w:r>
      <w:rPr>
        <w:rFonts w:hint="default"/>
        <w:color w:val="0000FF"/>
        <w:highlight w:val="none"/>
      </w:rPr>
      <w:t xml:space="preserve">PAN: ABRCS6296D</w:t>
    </w:r>
    <w:r>
      <w:rPr>
        <w:color w:val="0000FF"/>
        <w:highlight w:val="none"/>
      </w:rPr>
      <w:t xml:space="preserve">    TAN: PNES06830M</w:t>
    </w:r>
  </w:p>
  <w:p w14:paraId="67DEED60">
    <w:pPr>
      <w:jc w:val="center"/>
      <w:rPr>
        <w:color w:val="0000FF"/>
        <w:highlight w:val="none"/>
      </w:rPr>
    </w:pPr>
    <w:r>
      <w:rPr>
        <w:color w:val="0000FF"/>
        <w:highlight w:val="none"/>
      </w:rPr>
      <w:t xml:space="preserve">Flat No 1505, Sunraj Supreme BLG No - 2, Dombivali, Thane, Kalyan, Maharashtra, India, 421201</w:t>
    </w:r>
  </w:p>
  <w:p w14:paraId="768B8AEE">
    <w:pPr>
      <w:jc w:val="center"/>
      <w:rPr>
        <w:color w:val="0000FF"/>
        <w:highlight w:val="none"/>
      </w:rPr>
    </w:pPr>
    <w:r>
      <w:rPr>
        <w:color w:val="0000FF"/>
        <w:highlight w:val="none"/>
      </w:rPr>
      <w:t xml:space="preserve">Email: gothalsudhir43@gmail.com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