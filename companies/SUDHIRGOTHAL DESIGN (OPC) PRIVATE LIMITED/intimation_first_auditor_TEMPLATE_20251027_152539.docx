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27-10-2025</w:t>
      </w:r>
    </w:p>
    <w:p w14:paraId="17CF6F4F"/>
    <w:p w14:paraId="025DE831">
      <w:r>
        <w:t>To</w:t>
      </w:r>
    </w:p>
    <w:p w14:paraId="28037084">
      <w:r>
        <w:t>Trupti Kunal Kapadia ,</w:t>
      </w:r>
      <w:r>
        <w:br w:type="textWrapping"/>
      </w:r>
      <w:r>
        <w:t>Membership No. 156332</w:t>
      </w:r>
      <w:r>
        <w:br w:type="textWrapping"/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SUDHIRGOTHAL DESIGN (OPC) PRIVATE LIMITED (CIN: U74102MH2025OPC459403) at its meeting held on 27-10-2025,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SUDHIRGOTHAL DESIGN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 xml:space="preserve">Director 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Sudhir Suresh Gothal</w:t>
            </w:r>
            <w:r>
              <w:br w:type="textWrapping"/>
            </w:r>
            <w:r>
              <w:t>DIN: 11348879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</w:tr>
    </w:tbl>
    <w:p w14:paraId="4B69BE9A"/>
    <w:p w14:paraId="1EA262AE"/>
    <w:p w14:paraId="67DE91C8"/>
    <w:p w14:paraId="1E04D3F5"/>
    <w:p w14:paraId="69DEF65B"/>
    <w:p w14:paraId="08F9E4CB">
      <w:r>
        <w:t>Place: Flat No 1505, Sunraj Supreme BLG No - 2, Dombivali, Thane, Kalyan, Maharashtra, India, 421201</w:t>
      </w:r>
    </w:p>
    <w:p w14:paraId="48A97497">
      <w:r>
        <w:t>Date:  27-10-2025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SUDHIRGOTHAL DESIGN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U74102MH2025OPC459403   </w:t>
    </w:r>
    <w:r>
      <w:rPr>
        <w:rFonts w:hint="default"/>
        <w:color w:val="0000FF"/>
      </w:rPr>
      <w:t>PAN: ABRCS6296D</w:t>
    </w:r>
    <w:r>
      <w:rPr>
        <w:color w:val="0000FF"/>
      </w:rPr>
      <w:t xml:space="preserve">   TAN: PNES06830M</w:t>
    </w:r>
  </w:p>
  <w:p w14:paraId="3F6DE136">
    <w:pPr>
      <w:jc w:val="center"/>
      <w:rPr>
        <w:color w:val="0000FF"/>
      </w:rPr>
    </w:pPr>
    <w:r>
      <w:rPr>
        <w:color w:val="0000FF"/>
      </w:rPr>
      <w:t>Flat No 1505, Sunraj Supreme BLG No - 2, Dombivali, Thane, Kalyan, Maharashtra, India, 421201</w:t>
    </w:r>
  </w:p>
  <w:p w14:paraId="1049C1D8">
    <w:pPr>
      <w:jc w:val="center"/>
      <w:rPr>
        <w:color w:val="0000FF"/>
      </w:rPr>
    </w:pPr>
    <w:r>
      <w:rPr>
        <w:color w:val="0000FF"/>
      </w:rPr>
      <w:t>Email: gothalsudhir43@gmail.com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3B9577AC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2025-10-27T10:24:59Z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275BA29A797A4757962A39F4C994081A_13</vt:lpwstr>
  </property>
</Properties>
</file>