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NARENDRA BABU PUNEETH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09542365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Arshal Vino</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11445985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REALSTAKE VENTURES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U68200KA2025PTC213048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kotnur road, shankarnag circle 93/1, JP Nagar VIII phase, Bangalore, Bangalore South, Karnataka, India, 560076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REALSTAKE VENTURES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U68200KA2025PTC213048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kotnur road, shankarnag circle 93/1, JP Nagar VIII phase, Bangalore, Bangalore South, Karnataka, India, 560076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Arshal Vino</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Arshal Vino</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