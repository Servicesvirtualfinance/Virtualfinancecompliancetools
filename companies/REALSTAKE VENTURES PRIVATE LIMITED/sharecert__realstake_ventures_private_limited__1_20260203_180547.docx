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NARENDRA BABU PUNEETH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09542365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Arshal Vino</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11445985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REALSTAKE VENTURES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U68200KA2025PTC213048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kotnur road, shankarnag circle 93/1, JP Nagar VIII phase, Bangalore, Bangalore South, Karnataka, India, 560076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REALSTAKE VENTURES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U68200KA2025PTC213048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kotnur road, shankarnag circle 93/1, JP Nagar VIII phase, Bangalore, Bangalore South, Karnataka, India, 560076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NARENDRA BABU PUNEETH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NARENDRA BABU PUNEETH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