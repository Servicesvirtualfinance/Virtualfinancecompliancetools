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SHAIKH SAMIUDDIN SHAIKH RAFIUDDIN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11370148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Anshul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11370149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72" w:type="dxa"/>
          </w:tcPr>
          <w:p w14:paraId="52023463">
            <w:pPr>
              <w:rPr>
                <w:vertAlign w:val="baseline"/>
              </w:rPr>
            </w:pPr>
          </w:p>
        </w:tc>
      </w:tr>
    </w:tbl>
    <w:p w14:paraId="439C0FB7">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ALVORA WATER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U36000MH2025PTC460359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8th Flr S-11, 1171, 1172, SOLITAIRE CORPORATE PK, Chakala Midc, Mumbai, Mumbai, Maharashtra, India, 400093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dLplbtkA&#10;AAALAQAADwAAAAAAAAABACAAAAAiAAAAZHJzL2Rvd25yZXYueG1sUEsBAhQAFAAAAAgAh07iQLxx&#10;KKisAQAAXgMAAA4AAAAAAAAAAQAgAAAAKAEAAGRycy9lMm9Eb2MueG1sUEsFBgAAAAAGAAYAWQEA&#10;AEYF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ALVORA WATER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U36000MH2025PTC460359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8th Flr S-11, 1171, 1172, SOLITAIRE CORPORATE PK, Chakala Midc, Mumbai, Mumbai, Maharashtra, India, 400093</w:t>
                      </w:r>
                    </w:p>
                  </w:txbxContent>
                </v:textbox>
              </v:shape>
            </w:pict>
          </mc:Fallback>
        </mc:AlternateContent>
      </w:r>
      <w:bookmarkStart w:id="0" w:name="_GoBack"/>
      <w:bookmarkEnd w:id="0"/>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3</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Name(s) of the Holder(s): An</w:t>
                              </w:r>
                              <w:r>
                                <w:rPr>
                                  <w:rFonts w:hint="default" w:hAnsi="Cambria" w:asciiTheme="minorHAnsi" w:cstheme="minorBidi"/>
                                  <w:color w:val="000000" w:themeColor="text1"/>
                                  <w:kern w:val="24"/>
                                  <w:lang w:val="en-US"/>
                                  <w14:textFill>
                                    <w14:solidFill>
                                      <w14:schemeClr w14:val="tx1"/>
                                    </w14:solidFill>
                                  </w14:textFill>
                                </w:rPr>
                                <w:t>cha</w:t>
                              </w:r>
                              <w:r>
                                <w:rPr>
                                  <w:rFonts w:hAnsi="Cambria" w:asciiTheme="minorHAnsi" w:cstheme="minorBidi"/>
                                  <w:color w:val="000000" w:themeColor="text1"/>
                                  <w:kern w:val="24"/>
                                  <w14:textFill>
                                    <w14:solidFill>
                                      <w14:schemeClr w14:val="tx1"/>
                                    </w14:solidFill>
                                  </w14:textFill>
                                </w:rPr>
                                <w:t>l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Group 7"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3</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Name(s) of the Holder(s): An</w:t>
                        </w:r>
                        <w:r>
                          <w:rPr>
                            <w:rFonts w:hint="default" w:hAnsi="Cambria" w:asciiTheme="minorHAnsi" w:cstheme="minorBidi"/>
                            <w:color w:val="000000" w:themeColor="text1"/>
                            <w:kern w:val="24"/>
                            <w:lang w:val="en-US"/>
                            <w14:textFill>
                              <w14:solidFill>
                                <w14:schemeClr w14:val="tx1"/>
                              </w14:solidFill>
                            </w14:textFill>
                          </w:rPr>
                          <w:t>cha</w:t>
                        </w:r>
                        <w:r>
                          <w:rPr>
                            <w:rFonts w:hAnsi="Cambria" w:asciiTheme="minorHAnsi" w:cstheme="minorBidi"/>
                            <w:color w:val="000000" w:themeColor="text1"/>
                            <w:kern w:val="24"/>
                            <w14:textFill>
                              <w14:solidFill>
                                <w14:schemeClr w14:val="tx1"/>
                              </w14:solidFill>
                            </w14:textFill>
                          </w:rPr>
                          <w:t>l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55D12989"/>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2026-01-08T12:42:20Z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F0E512B504E54022B27F58147FA76245_12</vt:lpwstr>
  </property>
</Properties>
</file>