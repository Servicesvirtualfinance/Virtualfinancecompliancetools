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27-11-2025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ALVORA WATER PRIVATE LIMITED ON 27-11-2025 AT 8th Flr S-11, 1171, 1172, SOLITAIRE CORPORATE PK, Chakala Midc, Mumbai, Mumbai, Maharashtra, India, 400093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SHAIKH SAMIUDDIN SHAIKH RAFIUDDIN</w:t>
            </w:r>
            <w:r>
              <w:br w:type="textWrapping"/>
            </w:r>
            <w:r>
              <w:t xml:space="preserve">DIN: 11370148</w:t>
            </w:r>
            <w:r>
              <w:br w:type="textWrapping"/>
            </w:r>
            <w:r>
              <w:br w:type="textWrapping"/>
            </w:r>
            <w:r>
              <w:t>____________________</w:t>
            </w:r>
          </w:p>
        </w:tc>
        <w:tc>
          <w:tcPr>
            <w:tcW w:w="4968" w:type="dxa"/>
          </w:tcPr>
          <w:p w14:paraId="587FF591">
            <w:pPr>
              <w:spacing w:after="0" w:line="240" w:lineRule="auto"/>
            </w:pPr>
            <w:r>
              <w:t xml:space="preserve">Anshul Singh</w:t>
            </w:r>
            <w:r>
              <w:br w:type="textWrapping"/>
            </w:r>
            <w:r>
              <w:t xml:space="preserve">DIN: 11370149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Anchal Singh</w:t>
            </w:r>
            <w:r>
              <w:br w:type="textWrapping"/>
            </w:r>
            <w:r>
              <w:t xml:space="preserve">DIN: 11370150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ALVORA WATER PRIVATE LIMITED</w:t>
    </w:r>
  </w:p>
  <w:p w14:paraId="429AF203">
    <w:pPr>
      <w:jc w:val="center"/>
      <w:rPr>
        <w:color w:val="0000FF"/>
      </w:rPr>
    </w:pPr>
    <w:r>
      <w:rPr>
        <w:color w:val="0000FF"/>
      </w:rPr>
      <w:t xml:space="preserve">CIN: U36000MH2025PTC460359    </w:t>
    </w:r>
    <w:r>
      <w:rPr>
        <w:rFonts w:hint="default"/>
        <w:color w:val="0000FF"/>
      </w:rPr>
      <w:t xml:space="preserve">PAN: ABECA0993N</w:t>
    </w:r>
    <w:r>
      <w:rPr>
        <w:color w:val="0000FF"/>
      </w:rPr>
      <w:t xml:space="preserve">    TAN: MUMA84500D</w:t>
    </w:r>
  </w:p>
  <w:p w14:paraId="6A6DBB96">
    <w:pPr>
      <w:jc w:val="center"/>
      <w:rPr>
        <w:color w:val="0000FF"/>
      </w:rPr>
    </w:pPr>
    <w:r>
      <w:rPr>
        <w:color w:val="0000FF"/>
      </w:rPr>
      <w:t xml:space="preserve">8th Flr S-11, 1171, 1172, SOLITAIRE CORPORATE PK, Chakala Midc, Mumbai, Mumbai, Maharashtra, India, 400093</w:t>
    </w:r>
  </w:p>
  <w:p w14:paraId="569D6634">
    <w:pPr>
      <w:jc w:val="center"/>
      <w:rPr>
        <w:color w:val="0000FF"/>
      </w:rPr>
    </w:pPr>
    <w:r>
      <w:rPr>
        <w:color w:val="0000FF"/>
      </w:rPr>
      <w:t xml:space="preserve">Email: alvorawater@gmail.com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