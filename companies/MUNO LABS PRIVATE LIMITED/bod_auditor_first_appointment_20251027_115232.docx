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 w14:paraId="0B10E5DF">
      <w:pPr>
        <w:jc w:val="right"/>
      </w:pPr>
      <w:r>
        <w:rPr>
          <w:b/>
        </w:rPr>
        <w:t xml:space="preserve">Date: </w:t>
      </w:r>
      <w:r>
        <w:t xml:space="preserve">27-10-2025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MUNO LABS PRIVATE LIMITED ON 27-10-2025 AT B-226 PATEL NGR II, C/O VIJAYA VAISH, Ghaziabad, Ghaziabad, Ghaziabad, Uttar Pradesh, India, 201001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r w14:paraId="0D2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B4E8B1">
            <w:pPr>
              <w:spacing w:after="0" w:line="240" w:lineRule="auto"/>
            </w:pPr>
            <w:r>
              <w:t>Companies Appointed (current FY)</w:t>
            </w:r>
          </w:p>
        </w:tc>
        <w:tc>
          <w:tcPr>
            <w:tcW w:w="4968" w:type="dxa"/>
          </w:tcPr>
          <w:p w14:paraId="32E1FE18">
            <w:pPr>
              <w:spacing w:after="0" w:line="240" w:lineRule="auto"/>
            </w:pPr>
            <w:r>
              <w:t xml:space="preserve">1</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Aman Kumar</w:t>
            </w:r>
            <w:r>
              <w:br w:type="textWrapping"/>
            </w:r>
            <w:r>
              <w:t xml:space="preserve">DIN: 08810090</w:t>
            </w:r>
            <w:r>
              <w:br w:type="textWrapping"/>
            </w:r>
            <w:r>
              <w:br w:type="textWrapping"/>
            </w:r>
            <w:r>
              <w:t>____________________</w:t>
            </w:r>
          </w:p>
        </w:tc>
        <w:tc>
          <w:tcPr>
            <w:tcW w:w="4968" w:type="dxa"/>
          </w:tcPr>
          <w:p w14:paraId="587FF591">
            <w:pPr>
              <w:spacing w:after="0" w:line="240" w:lineRule="auto"/>
            </w:pPr>
            <w:r>
              <w:t xml:space="preserve">Sundararaman Karthik</w:t>
            </w:r>
            <w:r>
              <w:br w:type="textWrapping"/>
            </w:r>
            <w:r>
              <w:t xml:space="preserve">DIN: 11349454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bookmarkStart w:id="0" w:name="_GoBack"/>
      <w:bookmarkEnd w:id="0"/>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MUNO LABS PRIVATE LIMITED</w:t>
    </w:r>
  </w:p>
  <w:p w14:paraId="429AF203">
    <w:pPr>
      <w:jc w:val="center"/>
    </w:pPr>
    <w:r>
      <w:t xml:space="preserve">CIN: U20236UP2025PTC235123    </w:t>
    </w:r>
    <w:r>
      <w:rPr>
        <w:rFonts w:hint="default"/>
      </w:rPr>
      <w:t xml:space="preserve">PAN: AAUCM0168Q</w:t>
    </w:r>
    <w:r>
      <w:t xml:space="preserve">    TAN: MRTM17605A</w:t>
    </w:r>
  </w:p>
  <w:p w14:paraId="6A6DBB96">
    <w:pPr>
      <w:jc w:val="center"/>
    </w:pPr>
    <w:r>
      <w:t xml:space="preserve">B-226 PATEL NGR II, C/O VIJAYA VAISH, Ghaziabad, Ghaziabad, Ghaziabad, Uttar Pradesh, India, 201001</w:t>
    </w:r>
  </w:p>
  <w:p w14:paraId="569D6634">
    <w:pPr>
      <w:jc w:val="center"/>
    </w:pPr>
    <w:r>
      <w:t xml:space="preserve">Email: Munolabs1@gmail.com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577B7F"/>
    <w:rsid w:val="3F210444"/>
    <w:rsid w:val="5A82030A"/>
    <w:rsid w:val="5C4B2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2025-10-18T09:46:02Z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11A6EEEC4D34446A99E35080A58ED563_13</vt:lpwstr>
  </property>
</Properties>
</file>