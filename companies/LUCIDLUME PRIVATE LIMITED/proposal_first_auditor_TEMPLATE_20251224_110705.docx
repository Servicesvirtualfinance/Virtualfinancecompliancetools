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24-12-2025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LUCIDLUME PRIVATE LIMITED (CIN: U73100KA2025PTC212155),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LUCIDLUME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SREERAJ SATHYARAJ SREEJA</w:t>
            </w:r>
            <w:r>
              <w:br w:type="textWrapping"/>
            </w:r>
            <w:r>
              <w:t xml:space="preserve">DIN: 11421330</w:t>
            </w:r>
            <w:r>
              <w:br w:type="textWrapping"/>
            </w:r>
            <w:r>
              <w:br w:type="textWrapping"/>
            </w:r>
            <w:r>
              <w:t>____________________</w:t>
            </w:r>
          </w:p>
        </w:tc>
        <w:tc>
          <w:tcPr>
            <w:tcW w:w="4968" w:type="dxa"/>
          </w:tcPr>
          <w:p w14:paraId="443377D9">
            <w:pPr>
              <w:spacing w:after="0" w:line="240" w:lineRule="auto"/>
            </w:pPr>
            <w:r>
              <w:t xml:space="preserve">RAJ NAVEEN</w:t>
            </w:r>
            <w:r>
              <w:br w:type="textWrapping"/>
            </w:r>
            <w:r>
              <w:t xml:space="preserve">DIN: 11421331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NO 648/A, (Bangalore), Bangalore, Bangalore North, Karnataka, India, 4TH FLOOR, BINNAMANGALA, 1ST STAGE, Indiranagar</w:t>
      </w:r>
      <w:bookmarkStart w:id="0" w:name="_GoBack"/>
      <w:bookmarkEnd w:id="0"/>
    </w:p>
    <w:p w14:paraId="1CF8351E">
      <w:r>
        <w:t xml:space="preserve">Date:  24-12-2025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LUCIDLUME PRIVATE LIMITED</w:t>
    </w:r>
  </w:p>
  <w:p w14:paraId="5F1C972D">
    <w:pPr>
      <w:jc w:val="center"/>
      <w:rPr>
        <w:color w:val="0000FF"/>
      </w:rPr>
    </w:pPr>
    <w:r>
      <w:rPr>
        <w:color w:val="0000FF"/>
      </w:rPr>
      <w:t xml:space="preserve">CIN: U73100KA2025PTC212155    </w:t>
    </w:r>
    <w:r>
      <w:rPr>
        <w:rFonts w:hint="default"/>
        <w:color w:val="0000FF"/>
      </w:rPr>
      <w:t xml:space="preserve">PAN: AAGCL6133Q</w:t>
    </w:r>
    <w:r>
      <w:rPr>
        <w:color w:val="0000FF"/>
      </w:rPr>
      <w:t xml:space="preserve">   TAN: BLRL12591F</w:t>
    </w:r>
  </w:p>
  <w:p w14:paraId="7AD09AEB">
    <w:pPr>
      <w:jc w:val="center"/>
      <w:rPr>
        <w:color w:val="0000FF"/>
      </w:rPr>
    </w:pPr>
    <w:r>
      <w:rPr>
        <w:color w:val="0000FF"/>
      </w:rPr>
      <w:t xml:space="preserve">NO 648/A, (Bangalore), Bangalore, Bangalore North, Karnataka, India, 4TH FLOOR, BINNAMANGALA, 1ST STAGE, Indiranagar</w:t>
    </w:r>
  </w:p>
  <w:p w14:paraId="154CFC84">
    <w:pPr>
      <w:jc w:val="center"/>
      <w:rPr>
        <w:color w:val="0000FF"/>
      </w:rPr>
    </w:pPr>
    <w:r>
      <w:rPr>
        <w:color w:val="0000FF"/>
      </w:rPr>
      <w:t xml:space="preserve">Email: sreerajssofficial@gmail.com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