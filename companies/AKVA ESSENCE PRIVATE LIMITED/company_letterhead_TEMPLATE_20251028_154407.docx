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AKVA ESSENCE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U21009TZ2025PTC035880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VASANTHI, MUTHAMMAL GARDEN, Karamadai, Coimbatore, Mettupalayam, Tamil Nadu, India, 641104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kiranraj.arul@gmail.com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