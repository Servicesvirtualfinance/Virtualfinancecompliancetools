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KOTHANDAPANI KANAGARAJ</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06787252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KANAGARAJ SIVASITTHARTH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07766928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FLUX ENERGY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U35109TZ2025PTC037208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NO.466, THADAGAM ROAD, R.S.Puram West, Coimbatore, Coimbatore South, Tamil Nadu, India, 641002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FLUX ENERGY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U35109TZ2025PTC037208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NO.466, THADAGAM ROAD, R.S.Puram West, Coimbatore, Coimbatore South, Tamil Nadu, India, 641002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KANAGARAJ SIVASITTHARTH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KANAGARAJ SIVASITTHARTH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