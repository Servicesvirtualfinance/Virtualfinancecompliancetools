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KOTHANDAPANI KANAGARAJ</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06787252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KANAGARAJ SIVASITTHARTH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07766928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FLUX ENERGY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U35109TZ2025PTC037208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NO.466, THADAGAM ROAD, R.S.Puram West, Coimbatore, Coimbatore South, Tamil Nadu, India, 641002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FLUX ENERGY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U35109TZ2025PTC037208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NO.466, THADAGAM ROAD, R.S.Puram West, Coimbatore, Coimbatore South, Tamil Nadu, India, 641002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KOTHANDAPANI KANAGARAJ</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KOTHANDAPANI KANAGARAJ</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