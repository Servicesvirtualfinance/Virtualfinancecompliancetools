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24-02-2026</w:t>
      </w:r>
    </w:p>
    <w:p w14:paraId="141A83BB"/>
    <w:p w14:paraId="480E472D">
      <w:r>
        <w:t>To</w:t>
      </w:r>
    </w:p>
    <w:p w14:paraId="2A9882E5">
      <w:r>
        <w:t>Trupti Kunal Kapadia ,</w:t>
      </w:r>
      <w:r>
        <w:br w:type="textWrapping"/>
      </w:r>
      <w:r>
        <w:t>Membership No. 156332</w:t>
      </w:r>
      <w:r>
        <w:br w:type="textWrapping"/>
      </w:r>
      <w:r>
        <w:t>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THEODORE HEALTHCARE (OPC) PRIVATE LIMITED (CIN: U62099DL2026OPC463714),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THEODORE HEALTHCARE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SUNIL VEMPATI</w:t>
            </w:r>
            <w:r>
              <w:br w:type="textWrapping"/>
            </w:r>
            <w:r>
              <w:t>DIN: 11553697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516A3046"/>
    <w:p w14:paraId="25349622"/>
    <w:p w14:paraId="3E5FA6B8"/>
    <w:p w14:paraId="2CA034EB"/>
    <w:p w14:paraId="35C9AA38"/>
    <w:p w14:paraId="5B98B589">
      <w:bookmarkStart w:id="0" w:name="_GoBack"/>
      <w:bookmarkEnd w:id="0"/>
      <w:r>
        <w:t>Place: 211, Okhla Indl, Estate 211, Phase - 3, Okhla Industrial Estate, South Delhi, New Delhi, Delhi, India, 110020</w:t>
      </w:r>
    </w:p>
    <w:p w14:paraId="1CF8351E">
      <w:r>
        <w:t>Date:  24-02-2026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THEODORE HEALTHCARE (OPC) PRIVATE LIMITED</w:t>
    </w:r>
  </w:p>
  <w:p w14:paraId="5F1C972D">
    <w:pPr>
      <w:jc w:val="center"/>
      <w:rPr>
        <w:color w:val="0000FF"/>
      </w:rPr>
    </w:pPr>
    <w:r>
      <w:rPr>
        <w:color w:val="0000FF"/>
      </w:rPr>
      <w:t xml:space="preserve">CIN: U62099DL2026OPC463714    </w:t>
    </w:r>
    <w:r>
      <w:rPr>
        <w:rFonts w:hint="default"/>
        <w:color w:val="0000FF"/>
      </w:rPr>
      <w:t>PAN: AAMCT8251H</w:t>
    </w:r>
    <w:r>
      <w:rPr>
        <w:color w:val="0000FF"/>
      </w:rPr>
      <w:t xml:space="preserve">   TAN: DELT26712A</w:t>
    </w:r>
  </w:p>
  <w:p w14:paraId="7AD09AEB">
    <w:pPr>
      <w:jc w:val="center"/>
      <w:rPr>
        <w:color w:val="0000FF"/>
      </w:rPr>
    </w:pPr>
    <w:r>
      <w:rPr>
        <w:color w:val="0000FF"/>
      </w:rPr>
      <w:t>211, Okhla Indl, Estate 211, Phase - 3, Okhla Industrial Estate, South Delhi, New Delhi, Delhi, India, 110020</w:t>
    </w:r>
  </w:p>
  <w:p w14:paraId="154CFC84">
    <w:pPr>
      <w:jc w:val="center"/>
      <w:rPr>
        <w:color w:val="0000FF"/>
      </w:rPr>
    </w:pPr>
    <w:r>
      <w:rPr>
        <w:color w:val="0000FF"/>
      </w:rPr>
      <w:t>Email: asaserviceselr@gmail.com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23BDD"/>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2026-02-24T13:18:08Z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