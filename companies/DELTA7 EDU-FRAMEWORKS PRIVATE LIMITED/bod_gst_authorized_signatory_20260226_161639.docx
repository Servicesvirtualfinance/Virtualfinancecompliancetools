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DELTA7 EDU-FRAMEWORKS PRIVATE LIMITED HELD ON 26 Feb 2026 AT 6-48MC/F1/P6, BHARATH NAGAR, Gujvail, Medak, Gujvail, Telangana, India, 502278</w:t>
      </w:r>
    </w:p>
    <w:p w14:paraId="4C881A2C">
      <w:pPr>
        <w:jc w:val="both"/>
      </w:pPr>
      <w:r>
        <w:t>“RESOLVED THAT the Board of Directors of the Company hereby authorizes Mr. MOHAN KUMAR SURAM, Director of the Company, to apply for registration under the Goods and Services Tax Act, 2017 in the name and on behalf of the Company and to obtain GSTIN (Goods and Services Tax Identification Number).</w:t>
      </w:r>
    </w:p>
    <w:p w14:paraId="53CCD4EE">
      <w:pPr>
        <w:jc w:val="both"/>
      </w:pPr>
      <w:r>
        <w:t>RESOLVED FURTHER THAT  MOHAN KUMAR SURAM,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MOHAN KUMAR SURAM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SURAM POOJA</w:t>
            </w:r>
          </w:p>
          <w:p>
            <w:r>
              <w:t>DIN: 11552995</w:t>
            </w:r>
          </w:p>
          <w:p>
            <w:r>
              <w:t>____________________</w:t>
            </w:r>
          </w:p>
        </w:tc>
        <w:tc>
          <w:tcPr>
            <w:tcW w:w="4418" w:type="dxa"/>
          </w:tcPr>
          <w:p>
            <w:r/>
          </w:p>
          <w:p>
            <w:r>
              <w:t>MOHAN KUMAR SURAM</w:t>
            </w:r>
          </w:p>
          <w:p>
            <w:r>
              <w:t>DIN: 11552996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DELTA7 EDU-FRAMEWORKS PRIVATE LIMITED</w:t>
      </w:r>
    </w:p>
    <w:p w14:paraId="4B69BE9A"/>
    <w:p w14:paraId="08F9E4CB">
      <w:r>
        <w:t>Place: 6-48MC/F1/P6, BHARATH NAGAR, Gujvail, Medak, Gujvail, Telangana, India, 502278</w:t>
      </w:r>
    </w:p>
    <w:p w14:paraId="48A97497">
      <w:r>
        <w:t>Date:  26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DELTA7 EDU-FRAMEWORKS PRIVATE LIMITED</w:t>
    </w:r>
  </w:p>
  <w:p w14:paraId="5270E5A5">
    <w:pPr>
      <w:jc w:val="center"/>
      <w:rPr>
        <w:color w:val="0000FF"/>
        <w:highlight w:val="none"/>
      </w:rPr>
    </w:pPr>
    <w:r>
      <w:t>CIN: U62020TS2026PTC211574    PAN: AAMCD4619D    TAN: HYDD17028E</w:t>
    </w:r>
  </w:p>
  <w:p w14:paraId="67DEED60">
    <w:pPr>
      <w:jc w:val="center"/>
      <w:rPr>
        <w:color w:val="0000FF"/>
        <w:highlight w:val="none"/>
      </w:rPr>
    </w:pPr>
    <w:r>
      <w:t>6-48MC/F1/P6, BHARATH NAGAR, Gujvail, Medak, Gujvail, Telangana, India, 502278</w:t>
    </w:r>
  </w:p>
  <w:p w14:paraId="768B8AEE">
    <w:pPr>
      <w:jc w:val="center"/>
      <w:rPr>
        <w:color w:val="0000FF"/>
        <w:highlight w:val="none"/>
      </w:rPr>
    </w:pPr>
    <w:r>
      <w:t>Email: mohan@delta7.co.in</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