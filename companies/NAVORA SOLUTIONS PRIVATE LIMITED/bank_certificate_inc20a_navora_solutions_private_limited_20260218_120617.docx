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NAVORA SOLUTIONS PRIVATE LIMITED , having CIN: U62090TS2026PTC209732,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