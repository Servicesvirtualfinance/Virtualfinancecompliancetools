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QMETRIX CONSULTANCY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U69200TZ2026OPC037805    </w:t>
    </w:r>
    <w:r>
      <w:rPr>
        <w:rFonts w:hint="default"/>
        <w:color w:val="0000FF"/>
        <w:highlight w:val="none"/>
      </w:rPr>
      <w:t xml:space="preserve">PAN: AABCQ2253K</w:t>
    </w:r>
    <w:bookmarkStart w:id="0" w:name="_GoBack"/>
    <w:bookmarkEnd w:id="0"/>
    <w:r>
      <w:rPr>
        <w:color w:val="0000FF"/>
        <w:highlight w:val="none"/>
      </w:rPr>
      <w:t xml:space="preserve">    TAN: CMBQ03208C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No.11/4, Pooja Garden, Kalapatti Main Road, Coimbatore Aerodrome, Coimbatore, Coimbatore South, Tamil Nadu, India, 641014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qmetrixconsultancyllc@gmail.com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