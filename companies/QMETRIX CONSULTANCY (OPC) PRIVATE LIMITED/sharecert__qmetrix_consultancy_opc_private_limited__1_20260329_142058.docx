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SAKTHIVEL RAJAMAN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11529576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SAKTHIVEL RAJAMAN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11529576</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QMETRIX CONSULTANCY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U69200TZ2026OPC037805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No.11/4, Pooja Garden, Kalapatti Main Road, Coimbatore Aerodrome, Coimbatore, Coimbatore South, Tamil Nadu, India, 641014</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QMETRIX CONSULTANCY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U69200TZ2026OPC037805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No.11/4, Pooja Garden, Kalapatti Main Road, Coimbatore Aerodrome, Coimbatore, Coimbatore South, Tamil Nadu, India, 641014</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SAKTHIVEL RAJAMAN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SAKTHIVEL RAJAMAN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