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QMETRIX CONSULTANCY (OPC) PRIVATE LIMITED , having CIN: U69200TZ2026OPC037805,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