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17-02-2026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QMETRIX CONSULTANCY (OPC) PRIVATE LIMITED (CIN: U69200TZ2026OPC037805) at its meeting held on 17-02-2026,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QMETRIX CONSULTANCY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SAKTHIVEL RAJAMAN SINGH</w:t>
            </w:r>
            <w:r>
              <w:br w:type="textWrapping"/>
            </w:r>
            <w:r>
              <w:t>DIN: 11529576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5BD76CEC"/>
    <w:p w14:paraId="5DD96E55"/>
    <w:p w14:paraId="5E50F422"/>
    <w:p w14:paraId="08F9E4CB">
      <w:bookmarkStart w:id="0" w:name="_GoBack"/>
      <w:bookmarkEnd w:id="0"/>
      <w:r>
        <w:t>Place: No.11/4, Pooja Garden, Kalapatti Main Road, Coimbatore Aerodrome, Coimbatore, Coimbatore South, Tamil Nadu, India, 641014</w:t>
      </w:r>
    </w:p>
    <w:p w14:paraId="48A97497">
      <w:r>
        <w:t>Date:  17-02-2026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QMETRIX CONSULTANCY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U69200TZ2026OPC037805   </w:t>
    </w:r>
    <w:r>
      <w:rPr>
        <w:rFonts w:hint="default"/>
        <w:color w:val="0000FF"/>
      </w:rPr>
      <w:t>PAN: AABCQ2253K</w:t>
    </w:r>
    <w:r>
      <w:rPr>
        <w:color w:val="0000FF"/>
      </w:rPr>
      <w:t xml:space="preserve">   TAN: CMBQ03208C</w:t>
    </w:r>
  </w:p>
  <w:p w14:paraId="3F6DE136">
    <w:pPr>
      <w:jc w:val="center"/>
      <w:rPr>
        <w:color w:val="0000FF"/>
      </w:rPr>
    </w:pPr>
    <w:r>
      <w:rPr>
        <w:color w:val="0000FF"/>
      </w:rPr>
      <w:t>No.11/4, Pooja Garden, Kalapatti Main Road, Coimbatore Aerodrome, Coimbatore, Coimbatore South, Tamil Nadu, India, 641014</w:t>
    </w:r>
  </w:p>
  <w:p w14:paraId="1049C1D8">
    <w:pPr>
      <w:jc w:val="center"/>
      <w:rPr>
        <w:color w:val="0000FF"/>
      </w:rPr>
    </w:pPr>
    <w:r>
      <w:rPr>
        <w:color w:val="0000FF"/>
      </w:rPr>
      <w:t>Email: qmetrixconsultancyllc@gmail.com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2CA532A8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2026-02-17T08:04:45Z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