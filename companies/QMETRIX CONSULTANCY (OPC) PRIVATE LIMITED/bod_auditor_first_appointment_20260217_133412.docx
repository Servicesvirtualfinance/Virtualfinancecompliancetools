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17-02-2026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QMETRIX CONSULTANCY (OPC) PRIVATE LIMITED ON 17-02-2026 AT No.11/4, Pooja Garden, Kalapatti Main Road, Coimbatore Aerodrome, Coimbatore, Coimbatore South, Tamil Nadu, India, 641014</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SAKTHIVEL RAJAMAN SINGH</w:t>
            </w:r>
            <w:r>
              <w:br w:type="textWrapping"/>
            </w:r>
            <w:r>
              <w:t>DIN: 11529576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QMETRIX CONSULTANCY (OPC) PRIVATE LIMITED</w:t>
    </w:r>
  </w:p>
  <w:p w14:paraId="429AF203">
    <w:pPr>
      <w:jc w:val="center"/>
      <w:rPr>
        <w:color w:val="0000FF"/>
      </w:rPr>
    </w:pPr>
    <w:r>
      <w:rPr>
        <w:color w:val="0000FF"/>
      </w:rPr>
      <w:t xml:space="preserve">CIN: U69200TZ2026OPC037805    </w:t>
    </w:r>
    <w:r>
      <w:rPr>
        <w:rFonts w:hint="default"/>
        <w:color w:val="0000FF"/>
      </w:rPr>
      <w:t>PAN: AABCQ2253K</w:t>
    </w:r>
    <w:r>
      <w:rPr>
        <w:color w:val="0000FF"/>
      </w:rPr>
      <w:t xml:space="preserve">    TAN: CMBQ03208C</w:t>
    </w:r>
  </w:p>
  <w:p w14:paraId="6A6DBB96">
    <w:pPr>
      <w:jc w:val="center"/>
      <w:rPr>
        <w:color w:val="0000FF"/>
      </w:rPr>
    </w:pPr>
    <w:r>
      <w:rPr>
        <w:color w:val="0000FF"/>
      </w:rPr>
      <w:t>No.11/4, Pooja Garden, Kalapatti Main Road, Coimbatore Aerodrome, Coimbatore, Coimbatore South, Tamil Nadu, India, 641014</w:t>
    </w:r>
  </w:p>
  <w:p w14:paraId="569D6634">
    <w:pPr>
      <w:jc w:val="center"/>
      <w:rPr>
        <w:color w:val="0000FF"/>
      </w:rPr>
    </w:pPr>
    <w:r>
      <w:rPr>
        <w:color w:val="0000FF"/>
      </w:rPr>
      <w:t>Email: qmetrixconsultancyllc@gmail.com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230058A4"/>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2026-02-17T08:04:33Z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