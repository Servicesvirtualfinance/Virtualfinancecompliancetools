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Soniyaben T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HEMANG CHETANBHAI BHATT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Soniyaben T Tiwari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4001 To 7000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Soniyaben T Tiwari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4001 To 7000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