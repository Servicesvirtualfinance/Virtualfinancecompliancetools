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Soniyaben T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HEMANG CHETANBHAI BHATT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NIRALEE HEMANG BHATT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2001 To 4000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NIRALEE HEMANG BHATT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2001 To 4000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