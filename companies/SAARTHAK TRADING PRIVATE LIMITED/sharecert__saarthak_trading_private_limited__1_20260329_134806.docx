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SANDEEP JUTTADA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11456595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JHANSI LAKSHMI LAM</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11456596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SAARTHAK TRADING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U64990AP2025PTC123140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Near Rcm Church, 04-Ring04, Kristuraja Puram, A.P.U.H.S, Krishna, Vijayawada (Urban), Andhra Pradesh, India, 520008</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SAARTHAK TRADING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U64990AP2025PTC123140</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Near Rcm Church, 04-Ring04, Kristuraja Puram, A.P.U.H.S, Krishna, Vijayawada (Urban), Andhra Pradesh, India, 520008</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SANDEEP JUTTADA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SANDEEP JUTTADA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5000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