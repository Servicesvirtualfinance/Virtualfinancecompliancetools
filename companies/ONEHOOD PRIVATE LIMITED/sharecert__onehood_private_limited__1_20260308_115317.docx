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Jebin Edwin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11418989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WILSON LATHA BRIGITTA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11418990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ONEHOOD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U62020KL2025PTC099048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VARA 613, HARMONY, ARAPURA LANE, Vattiyoorkavu, Thiruvananthapuram, Kerala, India, 695013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ONEHOOD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U62020KL2025PTC099048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VARA 613, HARMONY, ARAPURA LANE, Vattiyoorkavu, Thiruvananthapuram, Kerala, India, 695013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Jebin Edwin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49000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Jebin Edwin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49000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