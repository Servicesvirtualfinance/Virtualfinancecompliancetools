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ONEHOOD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U62020KL2025PTC099048    </w:t>
    </w:r>
    <w:r>
      <w:rPr>
        <w:rFonts w:hint="default"/>
        <w:color w:val="0000FF"/>
        <w:highlight w:val="none"/>
      </w:rPr>
      <w:t xml:space="preserve">PAN: AAECO9690D</w:t>
    </w:r>
    <w:bookmarkStart w:id="0" w:name="_GoBack"/>
    <w:bookmarkEnd w:id="0"/>
    <w:r>
      <w:rPr>
        <w:color w:val="0000FF"/>
        <w:highlight w:val="none"/>
      </w:rPr>
      <w:t xml:space="preserve">    TAN: TVDO01594F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VARA 613, HARMONY, ARAPURA LANE, Vattiyoorkavu, , Thiruvananthapuram, Kerala, India, 695013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jebin.edwin@onehood.in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