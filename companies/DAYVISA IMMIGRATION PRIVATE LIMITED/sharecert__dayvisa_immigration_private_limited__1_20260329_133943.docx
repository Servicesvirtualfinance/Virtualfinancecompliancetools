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Vikas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06680565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Gaurav</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11416167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DAYVISA IMMIGRATION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U74909DL2025PTC459141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400-A, 4th Floor, 12 Ajit, Singh House, Yusuf Sarai, Green Park, South West Delhi, New Delhi, Delhi, India, 110016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DAYVISA IMMIGRATION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U74909DL2025PTC459141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400-A, 4th Floor, 12 Ajit, Singh House, Yusuf Sarai, Green Park, South West Delhi, New Delhi, Delhi, India, 110016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Vikas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Vikas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5100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