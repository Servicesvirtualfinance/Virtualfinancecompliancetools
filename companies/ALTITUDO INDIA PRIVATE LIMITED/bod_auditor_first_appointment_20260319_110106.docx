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19-03-2026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ALTITUDO INDIA PRIVATE LIMITED ON 19-03-2026 AT No 8, k.k.nagar, Siddhapudur, Siddhapudur, Coimbatore, Coimbatore South, Tamil Nadu, India, 641044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GOPALAKRISHNAN KALARANI</w:t>
            </w:r>
            <w:r>
              <w:br w:type="textWrapping"/>
            </w:r>
            <w:r>
              <w:t xml:space="preserve">DIN: 11583075</w:t>
            </w:r>
            <w:r>
              <w:br w:type="textWrapping"/>
            </w:r>
            <w:r>
              <w:br w:type="textWrapping"/>
            </w:r>
            <w:r>
              <w:t>____________________</w:t>
            </w:r>
          </w:p>
        </w:tc>
        <w:tc>
          <w:tcPr>
            <w:tcW w:w="4968" w:type="dxa"/>
          </w:tcPr>
          <w:p w14:paraId="587FF591">
            <w:pPr>
              <w:spacing w:after="0" w:line="240" w:lineRule="auto"/>
            </w:pPr>
            <w:r>
              <w:t xml:space="preserve">Sneha Sunil</w:t>
            </w:r>
            <w:r>
              <w:br w:type="textWrapping"/>
            </w:r>
            <w:r>
              <w:t xml:space="preserve">DIN: 11583076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ALTITUDO INDIA PRIVATE LIMITED</w:t>
    </w:r>
  </w:p>
  <w:p w14:paraId="429AF203">
    <w:pPr>
      <w:jc w:val="center"/>
      <w:rPr>
        <w:color w:val="0000FF"/>
      </w:rPr>
    </w:pPr>
    <w:r>
      <w:rPr>
        <w:color w:val="0000FF"/>
      </w:rPr>
      <w:t xml:space="preserve">CIN: U62013TZ2026PTC038147    </w:t>
    </w:r>
    <w:r>
      <w:rPr>
        <w:rFonts w:hint="default"/>
        <w:color w:val="0000FF"/>
      </w:rPr>
      <w:t xml:space="preserve">PAN: ABFCA0669N</w:t>
    </w:r>
    <w:r>
      <w:rPr>
        <w:color w:val="0000FF"/>
      </w:rPr>
      <w:t xml:space="preserve">    TAN: CMBA14595A</w:t>
    </w:r>
  </w:p>
  <w:p w14:paraId="6A6DBB96">
    <w:pPr>
      <w:jc w:val="center"/>
      <w:rPr>
        <w:color w:val="0000FF"/>
      </w:rPr>
    </w:pPr>
    <w:r>
      <w:rPr>
        <w:color w:val="0000FF"/>
      </w:rPr>
      <w:t xml:space="preserve">No 8, k.k.nagar, Siddhapudur, Siddhapudur, Coimbatore, Coimbatore South, Tamil Nadu, India, 641044</w:t>
    </w:r>
  </w:p>
  <w:p w14:paraId="569D6634">
    <w:pPr>
      <w:jc w:val="center"/>
      <w:rPr>
        <w:color w:val="0000FF"/>
      </w:rPr>
    </w:pPr>
    <w:r>
      <w:rPr>
        <w:color w:val="0000FF"/>
      </w:rPr>
      <w:t xml:space="preserve">Email: altitudoindia@gmail.com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