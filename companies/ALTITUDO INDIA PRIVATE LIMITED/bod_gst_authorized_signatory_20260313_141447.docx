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ALTITUDO INDIA PRIVATE LIMITED HELD ON 13 Mar 2026 AT No 8, k.k.nagar, Siddhapudur, Siddhapudur, Coimbatore, Coimbatore South, Tamil Nadu, India, 641044</w:t>
      </w:r>
    </w:p>
    <w:p w14:paraId="4C881A2C">
      <w:pPr>
        <w:jc w:val="both"/>
      </w:pPr>
      <w:r>
        <w:t>“RESOLVED THAT the Board of Directors of the Company hereby authorizes Mr. GOPALAKRISHNAN KALARANI, Director of the Company, to apply for registration under the Goods and Services Tax Act, 2017 in the name and on behalf of the Company and to obtain GSTIN (Goods and Services Tax Identification Number).</w:t>
      </w:r>
    </w:p>
    <w:p w14:paraId="53CCD4EE">
      <w:pPr>
        <w:jc w:val="both"/>
      </w:pPr>
      <w:r>
        <w:t>RESOLVED FURTHER THAT  GOPALAKRISHNAN KALARANI,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GOPALAKRISHNAN KALARANI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GOPALAKRISHNAN KALARANI</w:t>
            </w:r>
          </w:p>
          <w:p>
            <w:r>
              <w:t>DIN: 11583075</w:t>
            </w:r>
          </w:p>
          <w:p>
            <w:r>
              <w:t>____________________</w:t>
            </w:r>
          </w:p>
        </w:tc>
        <w:tc>
          <w:tcPr>
            <w:tcW w:w="4418" w:type="dxa"/>
          </w:tcPr>
          <w:p>
            <w:r/>
          </w:p>
          <w:p>
            <w:r>
              <w:t>Sneha Sunil</w:t>
            </w:r>
          </w:p>
          <w:p>
            <w:r>
              <w:t>DIN: 11583076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ALTITUDO INDIA PRIVATE LIMITED</w:t>
      </w:r>
    </w:p>
    <w:p w14:paraId="4B69BE9A"/>
    <w:p w14:paraId="08F9E4CB">
      <w:r>
        <w:t>Place: No 8, k.k.nagar, Siddhapudur, Siddhapudur, Coimbatore, Coimbatore South, Tamil Nadu, India, 641044</w:t>
      </w:r>
    </w:p>
    <w:p w14:paraId="48A97497">
      <w:r>
        <w:t>Date:  13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ALTITUDO INDIA PRIVATE LIMITED</w:t>
    </w:r>
  </w:p>
  <w:p w14:paraId="5270E5A5">
    <w:pPr>
      <w:jc w:val="center"/>
      <w:rPr>
        <w:color w:val="0000FF"/>
        <w:highlight w:val="none"/>
      </w:rPr>
    </w:pPr>
    <w:r>
      <w:t>CIN: U62013TZ2026PTC038147    PAN: ABFCA0669N    TAN: CMBA14595A</w:t>
    </w:r>
  </w:p>
  <w:p w14:paraId="67DEED60">
    <w:pPr>
      <w:jc w:val="center"/>
      <w:rPr>
        <w:color w:val="0000FF"/>
        <w:highlight w:val="none"/>
      </w:rPr>
    </w:pPr>
    <w:r>
      <w:t>No 8, k.k.nagar, Siddhapudur, Siddhapudur, Coimbatore, Coimbatore South, Tamil Nadu, India, 641044</w:t>
    </w:r>
  </w:p>
  <w:p w14:paraId="768B8AEE">
    <w:pPr>
      <w:jc w:val="center"/>
      <w:rPr>
        <w:color w:val="0000FF"/>
        <w:highlight w:val="none"/>
      </w:rPr>
    </w:pPr>
    <w:r>
      <w:t>Email: altitudoindia@gmail.com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