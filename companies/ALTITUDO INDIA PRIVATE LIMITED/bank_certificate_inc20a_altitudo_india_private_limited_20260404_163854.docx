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ALTITUDO INDIA PRIVATE LIMITED , having CIN: U62013TZ2026PTC038147,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