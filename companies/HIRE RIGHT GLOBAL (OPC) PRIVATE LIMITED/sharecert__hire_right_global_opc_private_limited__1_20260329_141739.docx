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Priyanka Dutta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11451680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Priyanka Dutta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11451680</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HIRE RIGHT GLOBAL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U78100KA2025OPC213264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A-907, Brigade Golden Triangle, Bidrahalli, Bangalore, Bangalore South, Karnataka, India, 560049</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HIRE RIGHT GLOBAL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U78100KA2025OPC213264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A-907, Brigade Golden Triangle, Bidrahalli, Bangalore, Bangalore South, Karnataka, India, 560049</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Priyanka Dutta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Priyanka Dutta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