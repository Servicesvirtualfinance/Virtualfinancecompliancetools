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HIRE RIGHT GLOBAL (OPC) PRIVATE LIMITED , having CIN: U78100KA2025OPC213264,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