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17-02-2026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HIRE RIGHT GLOBAL (OPC) PRIVATE LIMITED (CIN: U78100KA2025OPC213264),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HIRE RIGHT GLOBAL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Priyanka Dutta</w:t>
            </w:r>
            <w:r>
              <w:br w:type="textWrapping"/>
            </w:r>
            <w:r>
              <w:t>DIN: 11451680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3149A80D"/>
    <w:p w14:paraId="437A215C"/>
    <w:p w14:paraId="1EAB67DA"/>
    <w:p w14:paraId="24F422ED"/>
    <w:p w14:paraId="5B98B589">
      <w:bookmarkStart w:id="0" w:name="_GoBack"/>
      <w:bookmarkEnd w:id="0"/>
      <w:r>
        <w:t>Place: A-907, Brigade Golden Triangle, Bidrahalli, Bangalore, Bangalore South, Karnataka, India, 560049</w:t>
      </w:r>
    </w:p>
    <w:p w14:paraId="1CF8351E">
      <w:r>
        <w:t>Date:  17-02-2026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HIRE RIGHT GLOBAL (OPC) PRIVATE LIMITED</w:t>
    </w:r>
  </w:p>
  <w:p w14:paraId="5F1C972D">
    <w:pPr>
      <w:jc w:val="center"/>
      <w:rPr>
        <w:color w:val="0000FF"/>
      </w:rPr>
    </w:pPr>
    <w:r>
      <w:rPr>
        <w:color w:val="0000FF"/>
      </w:rPr>
      <w:t xml:space="preserve">CIN: U78100KA2025OPC213264    </w:t>
    </w:r>
    <w:r>
      <w:rPr>
        <w:rFonts w:hint="default"/>
        <w:color w:val="0000FF"/>
      </w:rPr>
      <w:t>PAN: AAICH3858A</w:t>
    </w:r>
    <w:r>
      <w:rPr>
        <w:color w:val="0000FF"/>
      </w:rPr>
      <w:t xml:space="preserve">   TAN: BLRH18977A</w:t>
    </w:r>
  </w:p>
  <w:p w14:paraId="7AD09AEB">
    <w:pPr>
      <w:jc w:val="center"/>
      <w:rPr>
        <w:color w:val="0000FF"/>
      </w:rPr>
    </w:pPr>
    <w:r>
      <w:rPr>
        <w:color w:val="0000FF"/>
      </w:rPr>
      <w:t>A-907, Brigade Golden Triangle, Bidrahalli, Bangalore, Bangalore South, Karnataka, India, 560049</w:t>
    </w:r>
  </w:p>
  <w:p w14:paraId="154CFC84">
    <w:pPr>
      <w:jc w:val="center"/>
      <w:rPr>
        <w:color w:val="0000FF"/>
      </w:rPr>
    </w:pPr>
    <w:r>
      <w:rPr>
        <w:color w:val="0000FF"/>
      </w:rPr>
      <w:t>Email: sahilpahuja.advocate@gmail.com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3733B7E"/>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2026-02-17T09:55:53Z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