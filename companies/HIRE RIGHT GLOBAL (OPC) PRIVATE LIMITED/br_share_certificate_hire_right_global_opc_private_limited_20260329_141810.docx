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HIRE RIGHT GLOBAL (OPC) PRIVATE LIMITED HELD ON 29 Mar 2026 AT A-907, Brigade Golden Triangle, Bidrahalli, Bangalore, Bangalore South, Karnataka, India, 560049.</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Priyanka Dutta (DIN: 11451680),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Priyanka Dutta (DIN: 11451680),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HIRE RIGHT GLOBAL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Priyanka Dutta</w:t>
            </w:r>
            <w:r>
              <w:br w:type="textWrapping"/>
            </w:r>
            <w:r>
              <w:t xml:space="preserve">DIN: 11451680</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A-907, Brigade Golden Triangle, Bidrahalli, Bangalore, Bangalore South, Karnataka, India, 560049</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HIRE RIGHT GLOBAL (OPC) PRIVATE LIMITED</w:t>
    </w:r>
  </w:p>
  <w:p w14:paraId="5270E5A5">
    <w:pPr>
      <w:jc w:val="center"/>
      <w:rPr>
        <w:color w:val="0000FF"/>
        <w:highlight w:val="none"/>
      </w:rPr>
    </w:pPr>
    <w:r>
      <w:rPr>
        <w:color w:val="0000FF"/>
        <w:highlight w:val="none"/>
      </w:rPr>
      <w:t xml:space="preserve">CIN: U78100KA2025OPC213264    </w:t>
    </w:r>
    <w:r>
      <w:rPr>
        <w:rFonts w:hint="default"/>
        <w:color w:val="0000FF"/>
        <w:highlight w:val="none"/>
      </w:rPr>
      <w:t xml:space="preserve">PAN: AAICH3858A</w:t>
    </w:r>
    <w:r>
      <w:rPr>
        <w:color w:val="0000FF"/>
        <w:highlight w:val="none"/>
      </w:rPr>
      <w:t xml:space="preserve">    TAN: BLRH18977A</w:t>
    </w:r>
  </w:p>
  <w:p w14:paraId="67DEED60">
    <w:pPr>
      <w:jc w:val="center"/>
      <w:rPr>
        <w:color w:val="0000FF"/>
        <w:highlight w:val="none"/>
      </w:rPr>
    </w:pPr>
    <w:r>
      <w:rPr>
        <w:color w:val="0000FF"/>
        <w:highlight w:val="none"/>
      </w:rPr>
      <w:t xml:space="preserve">A-907, Brigade Golden Triangle, Bidrahalli, Bangalore, Bangalore South, Karnataka, India, 560049</w:t>
    </w:r>
  </w:p>
  <w:p w14:paraId="768B8AEE">
    <w:pPr>
      <w:jc w:val="center"/>
      <w:rPr>
        <w:color w:val="0000FF"/>
        <w:highlight w:val="none"/>
      </w:rPr>
    </w:pPr>
    <w:r>
      <w:rPr>
        <w:color w:val="0000FF"/>
        <w:highlight w:val="none"/>
      </w:rPr>
      <w:t xml:space="preserve">Email: Dpriyanca11@gmail.com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