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DAS SAUMIL JYOTISHCHANDRA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08759072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KATHAN JYOTISHCHANDRA DAS</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11405655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BRIIDGE WITH TRADE CO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U46699GJ2026PTC172359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SHED NO-58,Golden industrial Park,Nr Hinglaj MataTempal,village-Singrava,Taluko- Daskroi, Ad , Ahmedabad, Gujarat, 382340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BRIIDGE WITH TRADE CO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U46699GJ2026PTC172359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SHED NO-58,Golden industrial Park,Nr Hinglaj MataTempal,village-Singrava,Taluko- Daskroi, Ad , Ahmedabad, Gujarat, 382340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KATHAN JYOTISHCHANDRA DAS</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5100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KATHAN JYOTISHCHANDRA DAS</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5100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