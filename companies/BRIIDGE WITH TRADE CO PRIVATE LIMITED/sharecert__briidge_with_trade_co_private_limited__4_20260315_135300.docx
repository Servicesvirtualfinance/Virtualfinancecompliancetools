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DAS SAUMIL JYOTISHCHANDRA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08759072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KATHAN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BRIIDGE WITH TRADE CO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U46699GJ2026PTC172359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SHED NO-58,Golden industrial Park,Nr Hinglaj MataTempal,village-Singrava,Taluko- Daskroi, Ad , Ahmedabad, Gujarat, 382340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NAVDEEPSINGH RAMESHSINGH TOMAR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10050 To 15000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NAVDEEPSINGH RAMESHSINGH TOMAR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10050 To 15000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