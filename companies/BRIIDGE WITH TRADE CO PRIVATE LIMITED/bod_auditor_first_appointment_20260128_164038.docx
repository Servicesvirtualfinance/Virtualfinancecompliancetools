
<file path=[Content_Types].xml><?xml version="1.0" encoding="utf-8"?>
<Types xmlns="http://schemas.openxmlformats.org/package/2006/content-types">
  <Default Extension="rels" ContentType="application/vnd.openxmlformats-package.relationships+xml"/>
  <Default Extension="wmf" ContentType="image/x-wmf"/>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191535C">
      <w:pPr>
        <w:rPr>
          <w:rFonts w:hint="default"/>
          <w:lang w:val="en-US"/>
        </w:rPr>
      </w:pPr>
      <w:r>
        <w:rPr>
          <w:rFonts w:hint="default"/>
          <w:lang w:val="en-US"/>
        </w:rPr>
        <w:t>Resolution No.05/2025</w:t>
      </w:r>
    </w:p>
    <w:p w14:paraId="0B10E5DF">
      <w:pPr>
        <w:jc w:val="right"/>
      </w:pPr>
      <w:r>
        <w:rPr>
          <w:b/>
        </w:rPr>
        <w:t xml:space="preserve">Date: </w:t>
      </w:r>
      <w:r>
        <w:t xml:space="preserve">28-01-2026</w:t>
      </w:r>
    </w:p>
    <w:p w14:paraId="452B3ABD">
      <w:pPr>
        <w:jc w:val="center"/>
      </w:pPr>
      <w:r>
        <w:rPr>
          <w:b/>
          <w:sz w:val="24"/>
        </w:rPr>
        <w:t>BOARD RESOLUTION FOR APPOINTMENT OF FIRST AUDITOR</w:t>
      </w:r>
    </w:p>
    <w:p w14:paraId="374FC47E">
      <w:pPr>
        <w:jc w:val="both"/>
      </w:pPr>
      <w:r>
        <w:t xml:space="preserve">CERTIFIED TRUE COPY OF THE RESOLUTION PASSED AT THE MEETING OF THE BOARD OF DIRECTORS OF BRIIDGE WITH TRADE CO PRIVATE LIMITED ON 28-01-2026 AT 115-BILESHWAR, IND.ESTATE, II, OPP.G.V.M.M., ODHAV, Kathwada, Ahmedabad, Daskroi, Gujarat, India, 382430</w:t>
      </w:r>
      <w:bookmarkStart w:id="0" w:name="_GoBack"/>
      <w:bookmarkEnd w:id="0"/>
    </w:p>
    <w:p w14:paraId="6F93249C"/>
    <w:p w14:paraId="7AAF7CDF">
      <w:pPr>
        <w:jc w:val="both"/>
      </w:pPr>
      <w:r>
        <w:rPr>
          <w:b/>
        </w:rPr>
        <w:t xml:space="preserve">“RESOLVED THAT </w:t>
      </w:r>
      <w:r>
        <w:t xml:space="preserve">pursuant to the provisions of Section 139(6) and other applicable provisions, if any, of the Companies Act, 2013 and the rules made thereunder, Swati Garg, (Membership No.: 424192), be and are hereby appointed as the First Auditors of the Company to hold office from the conclusion of this meeting until the conclusion of the first Annual General Meeting of the Company, at such remuneration as may be fixed by the Board of Directors in consultation with the said Auditors.”</w:t>
      </w:r>
    </w:p>
    <w:p w14:paraId="0253CB16">
      <w:pPr>
        <w:jc w:val="both"/>
      </w:pPr>
      <w:r>
        <w:rPr>
          <w:b/>
        </w:rPr>
        <w:t xml:space="preserve">“RESOLVED FURTHER THAT </w:t>
      </w:r>
      <w:r>
        <w:t>any Director of the Company be and is hereby authorized to file the necessary forms with the Registrar of Companies and to do all such acts, deeds and things as may be necessary to give effect to this resolution.</w:t>
      </w:r>
    </w:p>
    <w:p w14:paraId="15755559">
      <w:r>
        <w:rPr>
          <w:b/>
        </w:rPr>
        <w:t>Auditor Summary</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968"/>
        <w:gridCol w:w="4968"/>
      </w:tblGrid>
      <w:tr w14:paraId="217F36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129FE581">
            <w:pPr>
              <w:spacing w:after="0" w:line="240" w:lineRule="auto"/>
            </w:pPr>
            <w:r>
              <w:t>Auditor Name</w:t>
            </w:r>
          </w:p>
        </w:tc>
        <w:tc>
          <w:tcPr>
            <w:tcW w:w="4968" w:type="dxa"/>
          </w:tcPr>
          <w:p w14:paraId="4F543BAA">
            <w:pPr>
              <w:spacing w:after="0" w:line="240" w:lineRule="auto"/>
            </w:pPr>
            <w:r>
              <w:t xml:space="preserve">Swati Garg</w:t>
            </w:r>
          </w:p>
        </w:tc>
      </w:tr>
    </w:tbl>
    <w:p w14:paraId="4C01C9BA"/>
    <w:p w14:paraId="1187A815">
      <w:r>
        <w:rPr>
          <w:b/>
        </w:rPr>
        <w:t>Signatures</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968"/>
        <w:gridCol w:w="4968"/>
      </w:tblGrid>
      <w:tr w14:paraId="7BBDD5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155A27F1">
            <w:pPr>
              <w:spacing w:after="0" w:line="240" w:lineRule="auto"/>
            </w:pPr>
            <w:r>
              <w:rPr>
                <w:b/>
              </w:rPr>
              <w:t>Director 1</w:t>
            </w:r>
          </w:p>
        </w:tc>
        <w:tc>
          <w:tcPr>
            <w:tcW w:w="4968" w:type="dxa"/>
          </w:tcPr>
          <w:p w14:paraId="3EE9F31E">
            <w:pPr>
              <w:spacing w:after="0" w:line="240" w:lineRule="auto"/>
            </w:pPr>
            <w:r>
              <w:rPr>
                <w:b/>
              </w:rPr>
              <w:t>Director 2</w:t>
            </w:r>
          </w:p>
        </w:tc>
      </w:tr>
      <w:tr w14:paraId="2D996C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352275D0">
            <w:pPr>
              <w:spacing w:after="0" w:line="240" w:lineRule="auto"/>
            </w:pPr>
            <w:r>
              <w:t xml:space="preserve"/>
            </w:r>
          </w:p>
        </w:tc>
        <w:tc>
          <w:tcPr>
            <w:tcW w:w="4968" w:type="dxa"/>
          </w:tcPr>
          <w:p w14:paraId="23E5D845">
            <w:pPr>
              <w:spacing w:after="0" w:line="240" w:lineRule="auto"/>
            </w:pPr>
          </w:p>
        </w:tc>
      </w:tr>
      <w:tr w14:paraId="497D9D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342247E2">
            <w:pPr>
              <w:spacing w:after="0" w:line="240" w:lineRule="auto"/>
            </w:pPr>
            <w:r>
              <w:t xml:space="preserve"/>
            </w:r>
            <w:r>
              <w:br w:type="textWrapping"/>
            </w:r>
            <w:r>
              <w:t xml:space="preserve">DIN: 08759072</w:t>
            </w:r>
            <w:r>
              <w:br w:type="textWrapping"/>
            </w:r>
            <w:r>
              <w:br w:type="textWrapping"/>
            </w:r>
            <w:r>
              <w:t>____________________</w:t>
            </w:r>
          </w:p>
        </w:tc>
        <w:tc>
          <w:tcPr>
            <w:tcW w:w="4968" w:type="dxa"/>
          </w:tcPr>
          <w:p w14:paraId="587FF591">
            <w:pPr>
              <w:spacing w:after="0" w:line="240" w:lineRule="auto"/>
            </w:pPr>
            <w:r>
              <w:t xml:space="preserve"/>
            </w:r>
            <w:r>
              <w:br w:type="textWrapping"/>
            </w:r>
            <w:r>
              <w:t xml:space="preserve">DIN: 11405655</w:t>
            </w:r>
            <w:r>
              <w:br w:type="textWrapping"/>
            </w:r>
            <w:r>
              <w:br w:type="textWrapping"/>
            </w:r>
            <w:r>
              <w:t>____________________</w:t>
            </w:r>
          </w:p>
        </w:tc>
      </w:tr>
      <w:tr w14:paraId="0F0F9B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7912784A">
            <w:pPr>
              <w:spacing w:after="0" w:line="240" w:lineRule="auto"/>
            </w:pPr>
            <w:r>
              <w:t xml:space="preserve"/>
            </w:r>
          </w:p>
        </w:tc>
        <w:tc>
          <w:tcPr>
            <w:tcW w:w="4968" w:type="dxa"/>
          </w:tcPr>
          <w:p w14:paraId="23E5D845">
            <w:pPr>
              <w:spacing w:after="0" w:line="240" w:lineRule="auto"/>
            </w:pPr>
          </w:p>
        </w:tc>
      </w:tr>
      <w:tr w14:paraId="497D9D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342247E2">
            <w:pPr>
              <w:spacing w:after="0" w:line="240" w:lineRule="auto"/>
            </w:pPr>
            <w:r>
              <w:t xml:space="preserve"/>
            </w:r>
            <w:r>
              <w:br w:type="textWrapping"/>
            </w:r>
            <w:r>
              <w:t xml:space="preserve">DIN: 11495289</w:t>
            </w:r>
            <w:r>
              <w:br w:type="textWrapping"/>
            </w:r>
            <w:r>
              <w:br w:type="textWrapping"/>
            </w:r>
            <w:r>
              <w:t>____________________</w:t>
            </w:r>
          </w:p>
        </w:tc>
        <w:tc>
          <w:tcPr>
            <w:tcW w:w="4968" w:type="dxa"/>
          </w:tcPr>
          <w:p w14:paraId="587FF591">
            <w:pPr>
              <w:spacing w:after="0" w:line="240" w:lineRule="auto"/>
            </w:pPr>
            <w:r>
              <w:t xml:space="preserve"/>
            </w:r>
            <w:r>
              <w:br w:type="textWrapping"/>
            </w:r>
            <w:r>
              <w:t xml:space="preserve">DIN: 11495290</w:t>
            </w:r>
            <w:r>
              <w:br w:type="textWrapping"/>
            </w:r>
            <w:r>
              <w:br w:type="textWrapping"/>
            </w:r>
            <w:r>
              <w:t>____________________</w:t>
            </w:r>
          </w:p>
        </w:tc>
      </w:tr>
      <w:tr w14:paraId="0F0F9B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7912784A">
            <w:pPr>
              <w:spacing w:after="0" w:line="240" w:lineRule="auto"/>
            </w:pPr>
            <w:r>
              <w:t xml:space="preserve"/>
            </w:r>
          </w:p>
        </w:tc>
        <w:tc>
          <w:tcPr>
            <w:tcW w:w="4968" w:type="dxa"/>
          </w:tcPr>
          <w:p w14:paraId="10715E74">
            <w:pPr>
              <w:spacing w:after="0" w:line="240" w:lineRule="auto"/>
            </w:pPr>
          </w:p>
        </w:tc>
      </w:tr>
    </w:tbl>
    <w:p w14:paraId="7B2CB5AB">
      <w:pPr>
        <w:jc w:val="center"/>
      </w:pPr>
    </w:p>
    <w:sectPr>
      <w:headerReference r:id="rId5" w:type="default"/>
      <w:pgSz w:w="12240" w:h="15840"/>
      <w:pgMar w:top="1080" w:right="1152" w:bottom="1080" w:left="1152"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auto"/>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3F3C46B">
    <w:pPr>
      <w:jc w:val="center"/>
      <w:rPr>
        <w:color w:val="0000FF"/>
      </w:rPr>
    </w:pPr>
    <w:r>
      <w:rPr>
        <w:b/>
        <w:color w:val="0000FF"/>
        <w:sz w:val="28"/>
      </w:rPr>
      <w:t xml:space="preserve">BRIIDGE WITH TRADE CO PRIVATE LIMITED</w:t>
    </w:r>
  </w:p>
  <w:p w14:paraId="429AF203">
    <w:pPr>
      <w:jc w:val="center"/>
      <w:rPr>
        <w:color w:val="0000FF"/>
      </w:rPr>
    </w:pPr>
    <w:r>
      <w:rPr>
        <w:color w:val="0000FF"/>
      </w:rPr>
      <w:t xml:space="preserve">CIN: U46699GJ2026PTC172359    </w:t>
    </w:r>
    <w:r>
      <w:rPr>
        <w:rFonts w:hint="default"/>
        <w:color w:val="0000FF"/>
      </w:rPr>
      <w:t xml:space="preserve">PAN: AAOCB3472E</w:t>
    </w:r>
    <w:r>
      <w:rPr>
        <w:color w:val="0000FF"/>
      </w:rPr>
      <w:t xml:space="preserve">    TAN: AHMB15891B</w:t>
    </w:r>
  </w:p>
  <w:p w14:paraId="6A6DBB96">
    <w:pPr>
      <w:jc w:val="center"/>
      <w:rPr>
        <w:color w:val="0000FF"/>
      </w:rPr>
    </w:pPr>
    <w:r>
      <w:rPr>
        <w:color w:val="0000FF"/>
      </w:rPr>
      <w:t xml:space="preserve">115-BILESHWAR, IND.ESTATE, II, OPP.G.V.M.M., ODHAV, Kathwada, Ahmedabad, Daskroi, Gujarat, India, 382430</w:t>
    </w:r>
  </w:p>
  <w:p w14:paraId="569D6634">
    <w:pPr>
      <w:jc w:val="center"/>
      <w:rPr>
        <w:color w:val="0000FF"/>
      </w:rPr>
    </w:pPr>
    <w:r>
      <w:rPr>
        <w:color w:val="0000FF"/>
      </w:rPr>
      <w:t xml:space="preserve">Email: Jd9601271@gmail.com</w:t>
    </w:r>
  </w:p>
  <w:p w14:paraId="6F3C8504">
    <w:pPr>
      <w:pBdr>
        <w:bottom w:val="single" w:color="9AA7C0" w:sz="6" w:space="1"/>
      </w:pBdr>
      <w:rPr>
        <w:color w:val="0000FF"/>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15B01E45"/>
    <w:rsid w:val="38577B7F"/>
    <w:rsid w:val="3F210444"/>
    <w:rsid w:val="5A82030A"/>
    <w:rsid w:val="5C4B26E1"/>
    <w:rsid w:val="67E02A20"/>
    <w:rsid w:val="79955D74"/>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44"/>
    <w:unhideWhenUsed/>
    <w:qFormat/>
    <w:uiPriority w:val="99"/>
    <w:pPr>
      <w:spacing w:after="120"/>
    </w:pPr>
  </w:style>
  <w:style w:type="paragraph" w:styleId="14">
    <w:name w:val="Body Text 2"/>
    <w:basedOn w:val="1"/>
    <w:link w:val="145"/>
    <w:unhideWhenUsed/>
    <w:qFormat/>
    <w:uiPriority w:val="99"/>
    <w:pPr>
      <w:spacing w:after="120" w:line="480" w:lineRule="auto"/>
    </w:pPr>
  </w:style>
  <w:style w:type="paragraph" w:styleId="15">
    <w:name w:val="Body Text 3"/>
    <w:basedOn w:val="1"/>
    <w:link w:val="146"/>
    <w:unhideWhenUsed/>
    <w:qFormat/>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qFormat/>
    <w:uiPriority w:val="99"/>
    <w:pPr>
      <w:tabs>
        <w:tab w:val="center" w:pos="4680"/>
        <w:tab w:val="right" w:pos="9360"/>
      </w:tabs>
      <w:spacing w:after="0" w:line="240" w:lineRule="auto"/>
    </w:pPr>
  </w:style>
  <w:style w:type="paragraph" w:styleId="19">
    <w:name w:val="header"/>
    <w:basedOn w:val="1"/>
    <w:link w:val="135"/>
    <w:unhideWhenUsed/>
    <w:qFormat/>
    <w:uiPriority w:val="99"/>
    <w:pPr>
      <w:tabs>
        <w:tab w:val="center" w:pos="4680"/>
        <w:tab w:val="right" w:pos="9360"/>
      </w:tabs>
      <w:spacing w:after="0" w:line="240" w:lineRule="auto"/>
    </w:pPr>
  </w:style>
  <w:style w:type="paragraph" w:styleId="20">
    <w:name w:val="List"/>
    <w:basedOn w:val="1"/>
    <w:unhideWhenUsed/>
    <w:qFormat/>
    <w:uiPriority w:val="99"/>
    <w:pPr>
      <w:ind w:left="360" w:hanging="360"/>
      <w:contextualSpacing/>
    </w:pPr>
  </w:style>
  <w:style w:type="paragraph" w:styleId="21">
    <w:name w:val="List 2"/>
    <w:basedOn w:val="1"/>
    <w:unhideWhenUsed/>
    <w:qFormat/>
    <w:uiPriority w:val="99"/>
    <w:pPr>
      <w:ind w:left="720" w:hanging="360"/>
      <w:contextualSpacing/>
    </w:pPr>
  </w:style>
  <w:style w:type="paragraph" w:styleId="22">
    <w:name w:val="List 3"/>
    <w:basedOn w:val="1"/>
    <w:unhideWhenUsed/>
    <w:qFormat/>
    <w:uiPriority w:val="99"/>
    <w:pPr>
      <w:ind w:left="1080" w:hanging="360"/>
      <w:contextualSpacing/>
    </w:pPr>
  </w:style>
  <w:style w:type="paragraph" w:styleId="23">
    <w:name w:val="List Bullet"/>
    <w:basedOn w:val="1"/>
    <w:unhideWhenUsed/>
    <w:qFormat/>
    <w:uiPriority w:val="99"/>
    <w:pPr>
      <w:numPr>
        <w:ilvl w:val="0"/>
        <w:numId w:val="1"/>
      </w:numPr>
      <w:contextualSpacing/>
    </w:pPr>
  </w:style>
  <w:style w:type="paragraph" w:styleId="24">
    <w:name w:val="List Bullet 2"/>
    <w:basedOn w:val="1"/>
    <w:unhideWhenUsed/>
    <w:qFormat/>
    <w:uiPriority w:val="99"/>
    <w:pPr>
      <w:numPr>
        <w:ilvl w:val="0"/>
        <w:numId w:val="2"/>
      </w:numPr>
      <w:contextualSpacing/>
    </w:pPr>
  </w:style>
  <w:style w:type="paragraph" w:styleId="25">
    <w:name w:val="List Bullet 3"/>
    <w:basedOn w:val="1"/>
    <w:unhideWhenUsed/>
    <w:qFormat/>
    <w:uiPriority w:val="99"/>
    <w:pPr>
      <w:numPr>
        <w:ilvl w:val="0"/>
        <w:numId w:val="3"/>
      </w:numPr>
      <w:contextualSpacing/>
    </w:pPr>
  </w:style>
  <w:style w:type="paragraph" w:styleId="26">
    <w:name w:val="List Continue"/>
    <w:basedOn w:val="1"/>
    <w:unhideWhenUsed/>
    <w:qFormat/>
    <w:uiPriority w:val="99"/>
    <w:pPr>
      <w:spacing w:after="120"/>
      <w:ind w:left="360"/>
      <w:contextualSpacing/>
    </w:pPr>
  </w:style>
  <w:style w:type="paragraph" w:styleId="27">
    <w:name w:val="List Continue 2"/>
    <w:basedOn w:val="1"/>
    <w:unhideWhenUsed/>
    <w:qFormat/>
    <w:uiPriority w:val="99"/>
    <w:pPr>
      <w:spacing w:after="120"/>
      <w:ind w:left="720"/>
      <w:contextualSpacing/>
    </w:pPr>
  </w:style>
  <w:style w:type="paragraph" w:styleId="28">
    <w:name w:val="List Continue 3"/>
    <w:basedOn w:val="1"/>
    <w:unhideWhenUsed/>
    <w:qFormat/>
    <w:uiPriority w:val="99"/>
    <w:pPr>
      <w:spacing w:after="120"/>
      <w:ind w:left="1080"/>
      <w:contextualSpacing/>
    </w:pPr>
  </w:style>
  <w:style w:type="paragraph" w:styleId="29">
    <w:name w:val="List Number"/>
    <w:basedOn w:val="1"/>
    <w:unhideWhenUsed/>
    <w:qFormat/>
    <w:uiPriority w:val="99"/>
    <w:pPr>
      <w:numPr>
        <w:ilvl w:val="0"/>
        <w:numId w:val="4"/>
      </w:numPr>
      <w:contextualSpacing/>
    </w:pPr>
  </w:style>
  <w:style w:type="paragraph" w:styleId="30">
    <w:name w:val="List Number 2"/>
    <w:basedOn w:val="1"/>
    <w:unhideWhenUsed/>
    <w:qFormat/>
    <w:uiPriority w:val="99"/>
    <w:pPr>
      <w:numPr>
        <w:ilvl w:val="0"/>
        <w:numId w:val="5"/>
      </w:numPr>
      <w:contextualSpacing/>
    </w:pPr>
  </w:style>
  <w:style w:type="paragraph" w:styleId="31">
    <w:name w:val="List Number 3"/>
    <w:basedOn w:val="1"/>
    <w:unhideWhenUsed/>
    <w:qFormat/>
    <w:uiPriority w:val="99"/>
    <w:pPr>
      <w:numPr>
        <w:ilvl w:val="0"/>
        <w:numId w:val="6"/>
      </w:numPr>
      <w:contextualSpacing/>
    </w:pPr>
  </w:style>
  <w:style w:type="paragraph" w:styleId="3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Light Shading"/>
    <w:basedOn w:val="1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qFormat/>
    <w:uiPriority w:val="99"/>
  </w:style>
  <w:style w:type="character" w:customStyle="1" w:styleId="136">
    <w:name w:val="Footer Char"/>
    <w:basedOn w:val="11"/>
    <w:link w:val="18"/>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qFormat/>
    <w:uiPriority w:val="99"/>
  </w:style>
  <w:style w:type="character" w:customStyle="1" w:styleId="145">
    <w:name w:val="Body Text 2 Char"/>
    <w:basedOn w:val="11"/>
    <w:link w:val="14"/>
    <w:qFormat/>
    <w:uiPriority w:val="99"/>
  </w:style>
  <w:style w:type="character" w:customStyle="1" w:styleId="146">
    <w:name w:val="Body Text 3 Char"/>
    <w:basedOn w:val="11"/>
    <w:link w:val="15"/>
    <w:qFormat/>
    <w:uiPriority w:val="99"/>
    <w:rPr>
      <w:sz w:val="16"/>
      <w:szCs w:val="16"/>
    </w:rPr>
  </w:style>
  <w:style w:type="character" w:customStyle="1" w:styleId="147">
    <w:name w:val="Macro Text Char"/>
    <w:basedOn w:val="11"/>
    <w:link w:val="32"/>
    <w:qFormat/>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qFormat/>
    <w:uiPriority w:val="29"/>
    <w:rPr>
      <w:i/>
      <w:iCs/>
      <w:color w:val="000000" w:themeColor="text1"/>
      <w14:textFill>
        <w14:solidFill>
          <w14:schemeClr w14:val="tx1"/>
        </w14:solidFill>
      </w14:textFill>
    </w:rPr>
  </w:style>
  <w:style w:type="character" w:customStyle="1" w:styleId="150">
    <w:name w:val="Heading 4 Char"/>
    <w:basedOn w:val="11"/>
    <w:link w:val="5"/>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qFormat/>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qFormat/>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customXml" Target="../customXml/item1.xml"/><Relationship Id="rId7"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1</TotalTime>
  <ScaleCrop>false</ScaleCrop>
  <LinksUpToDate>false</LinksUpToDate>
  <CharactersWithSpaces>0</CharactersWithSpaces>
  <Application>WPS Office_12.2.0.23131_F1E327BC-269C-435d-A152-05C5408002CA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Virtual Finance Service</cp:lastModifiedBy>
  <dcterms:modified xsi:type="dcterms:W3CDTF">2025-10-31T10:46:33Z</dcterms:modified>
  <cp:revision>1</cp:revision>
  <dc:identifier/>
  <dc:language/>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1033-12.2.0.23131</vt:lpwstr>
  </property>
  <property fmtid="{D5CDD505-2E9C-101B-9397-08002B2CF9AE}" pid="3" name="ICV">
    <vt:lpwstr>11A6EEEC4D34446A99E35080A58ED563_13</vt:lpwstr>
  </property>
</Properties>
</file>