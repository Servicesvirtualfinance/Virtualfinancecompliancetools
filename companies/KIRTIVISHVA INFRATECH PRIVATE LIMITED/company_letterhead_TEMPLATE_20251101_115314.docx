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KIRTIVISHVA INFRATECH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U41001MH2025PTC459650    </w:t>
    </w:r>
    <w:r>
      <w:rPr>
        <w:rFonts w:hint="default"/>
        <w:color w:val="0000FF"/>
        <w:highlight w:val="none"/>
      </w:rPr>
      <w:t xml:space="preserve">PAN: AAMCK2873J</w:t>
    </w:r>
    <w:bookmarkStart w:id="0" w:name="_GoBack"/>
    <w:bookmarkEnd w:id="0"/>
    <w:r>
      <w:rPr>
        <w:color w:val="0000FF"/>
        <w:highlight w:val="none"/>
      </w:rPr>
      <w:t xml:space="preserve">    TAN: NSKK09525F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2, Dharmaraj Plaza, Old Gangapur Naka, H P T College, Nashik, Nashik, Maharashtra, India, 422005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vckadam9790@gmail.com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