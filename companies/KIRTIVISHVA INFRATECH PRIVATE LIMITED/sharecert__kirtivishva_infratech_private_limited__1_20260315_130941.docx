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Chintaman Kadam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11353787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Kirti Vishal Kadam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11353788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KIRTIVISHVA INFRATECH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U41001MH2025PTC459650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2, Dharmaraj Plaza, Old Gangapur Naka, H P T College, Nashik, Nashik, Maharashtra, India, 422005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KIRTIVISHVA INFRATECH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U41001MH2025PTC459650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2, Dharmaraj Plaza, Old Gangapur Naka, H P T College, Nashik, Nashik, Maharashtra, India, 422005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Chintaman Kadam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Chintaman Kadam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