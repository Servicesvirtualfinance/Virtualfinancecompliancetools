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Vishal Chintaman Kadam</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11353787</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Kirti Vishal Kadam</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11353788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KIRTIVISHVA INFRATECH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U41001MH2025PTC459650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2, Dharmaraj Plaza, Old Gangapur Naka, H P T College, Nashik, Nashik, Maharashtra, India, 422005</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KIRTIVISHVA INFRATECH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U41001MH2025PTC459650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2, Dharmaraj Plaza, Old Gangapur Naka, H P T College, Nashik, Nashik, Maharashtra, India, 422005</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Kirti Vishal Kadam</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5101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Kirti Vishal Kadam</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5101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