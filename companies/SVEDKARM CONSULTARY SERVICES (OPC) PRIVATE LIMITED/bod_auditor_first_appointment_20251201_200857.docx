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01-12-2025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SVEDKARM CONSULTARY SERVICES (OPC) PRIVATE LIMITED ON 01-12-2025 AT FTNO403, Nagar, Visakhapatnam, Pendurthi, Andhra Pradesh, India, 1 105 SARADA NGR, PENDURTHI VISAKHAPATANA, Sujatha</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Vijaya Kumari Byrisetti</w:t>
            </w:r>
            <w:r>
              <w:br w:type="textWrapping"/>
            </w:r>
            <w:r>
              <w:t>DIN: 11370540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SVEDKARM CONSULTARY SERVICES (OPC) PRIVATE LIMITED</w:t>
    </w:r>
  </w:p>
  <w:p w14:paraId="429AF203">
    <w:pPr>
      <w:jc w:val="center"/>
      <w:rPr>
        <w:color w:val="0000FF"/>
      </w:rPr>
    </w:pPr>
    <w:r>
      <w:rPr>
        <w:color w:val="0000FF"/>
      </w:rPr>
      <w:t xml:space="preserve">CIN: U68100AP2025OPC121999    </w:t>
    </w:r>
    <w:r>
      <w:rPr>
        <w:rFonts w:hint="default"/>
        <w:color w:val="0000FF"/>
      </w:rPr>
      <w:t>PAN: AAMFE3140P</w:t>
    </w:r>
    <w:r>
      <w:rPr>
        <w:color w:val="0000FF"/>
      </w:rPr>
      <w:t xml:space="preserve">    TAN: VPNE01898B</w:t>
    </w:r>
  </w:p>
  <w:p w14:paraId="6A6DBB96">
    <w:pPr>
      <w:jc w:val="center"/>
      <w:rPr>
        <w:color w:val="0000FF"/>
      </w:rPr>
    </w:pPr>
    <w:r>
      <w:rPr>
        <w:color w:val="0000FF"/>
      </w:rPr>
      <w:t>FTNO403, Nagar, Visakhapatnam, Pendurthi, Andhra Pradesh, India, 1 105 SARADA NGR, PENDURTHI VISAKHAPATANA, Sujatha</w:t>
    </w:r>
  </w:p>
  <w:p w14:paraId="569D6634">
    <w:pPr>
      <w:jc w:val="center"/>
      <w:rPr>
        <w:color w:val="0000FF"/>
      </w:rPr>
    </w:pPr>
    <w:r>
      <w:rPr>
        <w:color w:val="0000FF"/>
      </w:rPr>
      <w:t>Email: svedkarminvestments@gmail.com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BE5334"/>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2025-12-02T06:43:27Z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11A6EEEC4D34446A99E35080A58ED563_13</vt:lpwstr>
  </property>
</Properties>
</file>