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SVEDKARM CONSULTARY SERVICES (OPC) PRIVATE LIMITED</w:t>
      </w:r>
      <w:r>
        <w:rPr>
          <w:rFonts w:ascii="Times New Roman" w:hAnsi="Times New Roman" w:cs="Times New Roman"/>
          <w:sz w:val="24"/>
          <w:szCs w:val="24"/>
        </w:rPr>
        <w:t xml:space="preserve">, </w:t>
      </w:r>
      <w:r>
        <w:rPr>
          <w:rFonts w:hint="default"/>
          <w:color w:val="auto"/>
          <w:sz w:val="22"/>
          <w:szCs w:val="22"/>
        </w:rPr>
        <w:t xml:space="preserve">CIN: U68100AP2025OPC121999</w:t>
      </w:r>
      <w:r>
        <w:rPr>
          <w:rFonts w:ascii="Times New Roman" w:hAnsi="Times New Roman" w:cs="Times New Roman"/>
          <w:sz w:val="24"/>
          <w:szCs w:val="24"/>
        </w:rPr>
        <w:t xml:space="preserve">, HELD AT ITS REGISTERED OFFICE AT </w:t>
      </w:r>
      <w:r>
        <w:rPr>
          <w:rFonts w:hint="default"/>
          <w:color w:val="auto"/>
          <w:sz w:val="22"/>
          <w:szCs w:val="22"/>
        </w:rPr>
        <w:t xml:space="preserve">FTNO403, Nagar, Visakhapatnam, Pendurthi, Andhra Pradesh, India, 1 105 SARADA NGR, PENDURTHI VISAKHAPATANA, Sujatha</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Vijaya Kumari Byrisetti,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SVEDKARM CONSULTARY SERVICES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Vijaya Kumari Byrisetti</w:t>
            </w:r>
            <w:r>
              <w:br w:type="textWrapping"/>
            </w:r>
            <w:r>
              <w:t xml:space="preserve">DIN: 11370540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16-03-2026</w:t>
      </w:r>
      <w:r>
        <w:br w:type="textWrapping"/>
      </w:r>
      <w:r>
        <w:t xml:space="preserve">Place: FTNO403, Nagar, Visakhapatnam, Pendurthi, Andhra Pradesh, India, 1 105 SARADA NGR, PENDURTHI VISAKHAPATANA, Sujatha</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SVEDKARM CONSULTARY SERVICES (OPC) PRIVATE LIMITED</w:t>
    </w:r>
  </w:p>
  <w:p w14:paraId="429AF203">
    <w:pPr>
      <w:jc w:val="center"/>
      <w:rPr>
        <w:color w:val="0000FF"/>
      </w:rPr>
    </w:pPr>
    <w:r>
      <w:rPr>
        <w:color w:val="0000FF"/>
      </w:rPr>
      <w:t xml:space="preserve">CIN: U68100AP2025OPC121999    </w:t>
    </w:r>
    <w:r>
      <w:rPr>
        <w:rFonts w:hint="default"/>
        <w:color w:val="0000FF"/>
      </w:rPr>
      <w:t xml:space="preserve">PAN: ABRCS7503B</w:t>
    </w:r>
    <w:r>
      <w:rPr>
        <w:color w:val="0000FF"/>
      </w:rPr>
      <w:t xml:space="preserve">    TAN: HYDS89503B</w:t>
    </w:r>
  </w:p>
  <w:p w14:paraId="6A6DBB96">
    <w:pPr>
      <w:jc w:val="center"/>
      <w:rPr>
        <w:color w:val="0000FF"/>
      </w:rPr>
    </w:pPr>
    <w:r>
      <w:rPr>
        <w:color w:val="0000FF"/>
      </w:rPr>
      <w:t xml:space="preserve">FTNO403, Nagar, Visakhapatnam, Pendurthi, Andhra Pradesh, India, 1 105 SARADA NGR, PENDURTHI VISAKHAPATANA, Sujatha</w:t>
    </w:r>
  </w:p>
  <w:p w14:paraId="2B74DF15">
    <w:pPr>
      <w:jc w:val="center"/>
      <w:rPr>
        <w:color w:val="0000FF"/>
      </w:rPr>
    </w:pPr>
    <w:r>
      <w:rPr>
        <w:color w:val="0000FF"/>
      </w:rPr>
      <w:t xml:space="preserve">Email: svedkarminvestments@gmail.com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