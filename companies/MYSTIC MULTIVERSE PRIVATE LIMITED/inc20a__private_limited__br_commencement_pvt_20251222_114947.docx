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MYSTIC MULTIVERSE PRIVATE LIMITED</w:t>
      </w:r>
      <w:r>
        <w:rPr>
          <w:rFonts w:ascii="Times New Roman" w:hAnsi="Times New Roman" w:cs="Times New Roman"/>
          <w:sz w:val="24"/>
          <w:szCs w:val="24"/>
        </w:rPr>
        <w:t xml:space="preserve">, </w:t>
      </w:r>
      <w:r>
        <w:rPr>
          <w:rFonts w:hint="default"/>
          <w:color w:val="auto"/>
          <w:sz w:val="22"/>
          <w:szCs w:val="22"/>
        </w:rPr>
        <w:t xml:space="preserve">CIN: U32509MH2025PTC461202</w:t>
      </w:r>
      <w:r>
        <w:rPr>
          <w:rFonts w:ascii="Times New Roman" w:hAnsi="Times New Roman" w:cs="Times New Roman"/>
          <w:sz w:val="24"/>
          <w:szCs w:val="24"/>
        </w:rPr>
        <w:t xml:space="preserve">, HELD AT ITS REGISTERED OFFICE AT </w:t>
      </w:r>
      <w:r>
        <w:rPr>
          <w:rFonts w:hint="default"/>
          <w:color w:val="auto"/>
          <w:sz w:val="22"/>
          <w:szCs w:val="22"/>
        </w:rPr>
        <w:t xml:space="preserve">E-303 SERENITY COMPLEX, OSHIWARA OFF NEW LINK RD, Andheri, Mumbai, Mumbai, Maharashtra, India, 400053</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 xml:space="preserve">RESOLVED FURTHER THAT</w:t>
      </w:r>
      <w:r>
        <w:rPr>
          <w:rFonts w:hint="default" w:ascii="Times New Roman" w:hAnsi="Times New Roman"/>
          <w:sz w:val="24"/>
          <w:szCs w:val="24"/>
          <w:lang w:val="en-US"/>
        </w:rPr>
        <w:t xml:space="preserve"> </w:t>
      </w:r>
      <w:r>
        <w:rPr>
          <w:rFonts w:hint="default" w:ascii="Times New Roman" w:hAnsi="Times New Roman"/>
          <w:sz w:val="24"/>
          <w:szCs w:val="24"/>
        </w:rPr>
        <w:t xml:space="preserve">Mr. PRACHE ARSHI, Director of the Company, is hereby authorized to sign and submit Form INC-20A with the Registrar of Companies and do all such acts, deeds, and things as may be necessary in this regard, including signing and </w:t>
      </w:r>
      <w:bookmarkStart w:id="0" w:name="_GoBack"/>
      <w:bookmarkEnd w:id="0"/>
      <w:r>
        <w:rPr>
          <w:rFonts w:hint="default" w:ascii="Times New Roman" w:hAnsi="Times New Roman"/>
          <w:sz w:val="24"/>
          <w:szCs w:val="24"/>
        </w:rPr>
        <w:t>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MYSTIC MULTIVERSE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MEHERR MANPREET AARSHI</w:t>
            </w:r>
            <w:r>
              <w:br w:type="textWrapping"/>
            </w:r>
            <w:r>
              <w:t xml:space="preserve">DIN: 11390940</w:t>
            </w:r>
            <w:r>
              <w:br w:type="textWrapping"/>
            </w:r>
            <w:r>
              <w:br w:type="textWrapping"/>
            </w:r>
            <w:r>
              <w:t>____________________</w:t>
            </w:r>
          </w:p>
        </w:tc>
        <w:tc>
          <w:tcPr>
            <w:tcW w:w="4418" w:type="dxa"/>
          </w:tcPr>
          <w:p w14:paraId="7FA2CD90">
            <w:pPr>
              <w:spacing w:after="0" w:line="240" w:lineRule="auto"/>
            </w:pPr>
            <w:r>
              <w:t xml:space="preserve">PRACHE ARSHI</w:t>
            </w:r>
            <w:r>
              <w:br w:type="textWrapping"/>
            </w:r>
            <w:r>
              <w:t xml:space="preserve">DIN: 11390941</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22-12-2025</w:t>
      </w:r>
      <w:r>
        <w:br w:type="textWrapping"/>
      </w:r>
      <w:r>
        <w:t xml:space="preserve">Place: E-303 SERENITY COMPLEX, OSHIWARA OFF NEW LINK RD, Andheri, Mumbai, Mumbai, Maharashtra, India, 400053</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ＭＳ 明朝">
    <w:altName w:val="Yu Gothic"/>
    <w:panose1 w:val="00000000000000000000"/>
    <w:charset w:val="80"/>
    <w:family w:val="roman"/>
    <w:pitch w:val="default"/>
    <w:sig w:usb0="00000000" w:usb1="00000000" w:usb2="00000010" w:usb3="00000000" w:csb0="0002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MYSTIC MULTIVERSE PRIVATE LIMITED</w:t>
    </w:r>
  </w:p>
  <w:p w14:paraId="429AF203">
    <w:pPr>
      <w:jc w:val="center"/>
      <w:rPr>
        <w:color w:val="0000FF"/>
      </w:rPr>
    </w:pPr>
    <w:r>
      <w:rPr>
        <w:color w:val="0000FF"/>
      </w:rPr>
      <w:t xml:space="preserve">CIN: U32509MH2025PTC461202    </w:t>
    </w:r>
    <w:r>
      <w:rPr>
        <w:rFonts w:hint="default"/>
        <w:color w:val="0000FF"/>
      </w:rPr>
      <w:t xml:space="preserve">PAN: -</w:t>
    </w:r>
    <w:r>
      <w:rPr>
        <w:color w:val="0000FF"/>
      </w:rPr>
      <w:t xml:space="preserve">    TAN: -</w:t>
    </w:r>
  </w:p>
  <w:p w14:paraId="6A6DBB96">
    <w:pPr>
      <w:jc w:val="center"/>
      <w:rPr>
        <w:color w:val="0000FF"/>
      </w:rPr>
    </w:pPr>
    <w:r>
      <w:rPr>
        <w:color w:val="0000FF"/>
      </w:rPr>
      <w:t xml:space="preserve">E-303 SERENITY COMPLEX, OSHIWARA OFF NEW LINK RD, Andheri, Mumbai, Mumbai, Maharashtra, India, 400053</w:t>
    </w:r>
  </w:p>
  <w:p w14:paraId="2B74DF15">
    <w:pPr>
      <w:jc w:val="center"/>
      <w:rPr>
        <w:color w:val="0000FF"/>
      </w:rPr>
    </w:pPr>
    <w:r>
      <w:rPr>
        <w:color w:val="0000FF"/>
      </w:rPr>
      <w:t xml:space="preserve">Email: mysticmultiversepvtltd@gmail.com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152AC43B0ECD43D1B0CBEA9D6C2E0A42_13</vt:lpwstr>
  </property>
</Properties>
</file>