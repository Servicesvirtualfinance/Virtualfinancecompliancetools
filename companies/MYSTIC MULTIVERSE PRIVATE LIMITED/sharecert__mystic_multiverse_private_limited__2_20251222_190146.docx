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MEHERR MANPREET AARSHI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11390940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PRACHE ARSHI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11390941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MYSTIC MULTIVERSE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U32509MH2025PTC461202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E-303 SERENITY COMPLEX, OSHIWARA OFF NEW LINK RD, Andheri, Mumbai, Mumbai, Maharashtra, India, 400053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MYSTIC MULTIVERSE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U32509MH2025PTC461202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E-303 SERENITY COMPLEX, OSHIWARA OFF NEW LINK RD, Andheri, Mumbai, Mumbai, Maharashtra, India, 400053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PRACHE ARSHI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15750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5251 To 21000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PRACHE ARSHI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15750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5251 To 21000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