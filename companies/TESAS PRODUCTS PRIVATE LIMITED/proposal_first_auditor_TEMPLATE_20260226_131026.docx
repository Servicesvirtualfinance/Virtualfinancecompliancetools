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26-02-2026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TESAS PRODUCTS PRIVATE LIMITED (CIN: U62011KA2026PTC216104),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TESAS PRODUCTS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SATHISH KUMARPALANISAMY</w:t>
            </w:r>
            <w:r>
              <w:br w:type="textWrapping"/>
            </w:r>
            <w:r>
              <w:t xml:space="preserve">DIN: 05264710</w:t>
            </w:r>
            <w:r>
              <w:br w:type="textWrapping"/>
            </w:r>
            <w:r>
              <w:br w:type="textWrapping"/>
            </w:r>
            <w:r>
              <w:t>____________________</w:t>
            </w:r>
          </w:p>
        </w:tc>
        <w:tc>
          <w:tcPr>
            <w:tcW w:w="4968" w:type="dxa"/>
          </w:tcPr>
          <w:p w14:paraId="443377D9">
            <w:pPr>
              <w:spacing w:after="0" w:line="240" w:lineRule="auto"/>
            </w:pPr>
            <w:r>
              <w:t xml:space="preserve">RAJALAKSHMI PONNUSAMY</w:t>
            </w:r>
            <w:r>
              <w:br w:type="textWrapping"/>
            </w:r>
            <w:r>
              <w:t xml:space="preserve">DIN: 11548896</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C-306, FOYER CITY APT, GREEN HOUSE LAYOUT, Electronics City, Bangalore, Bangalore South, Karnataka, India, 560100</w:t>
      </w:r>
      <w:bookmarkStart w:id="0" w:name="_GoBack"/>
      <w:bookmarkEnd w:id="0"/>
    </w:p>
    <w:p w14:paraId="1CF8351E">
      <w:r>
        <w:t xml:space="preserve">Date:  26-02-2026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TESAS PRODUCTS PRIVATE LIMITED</w:t>
    </w:r>
  </w:p>
  <w:p w14:paraId="5F1C972D">
    <w:pPr>
      <w:jc w:val="center"/>
      <w:rPr>
        <w:color w:val="0000FF"/>
      </w:rPr>
    </w:pPr>
    <w:r>
      <w:rPr>
        <w:color w:val="0000FF"/>
      </w:rPr>
      <w:t xml:space="preserve">CIN: U62011KA2026PTC216104    </w:t>
    </w:r>
    <w:r>
      <w:rPr>
        <w:rFonts w:hint="default"/>
        <w:color w:val="0000FF"/>
      </w:rPr>
      <w:t xml:space="preserve">PAN: AAMCT8175C</w:t>
    </w:r>
    <w:r>
      <w:rPr>
        <w:color w:val="0000FF"/>
      </w:rPr>
      <w:t xml:space="preserve">   TAN: BLRT27170D</w:t>
    </w:r>
  </w:p>
  <w:p w14:paraId="7AD09AEB">
    <w:pPr>
      <w:jc w:val="center"/>
      <w:rPr>
        <w:color w:val="0000FF"/>
      </w:rPr>
    </w:pPr>
    <w:r>
      <w:rPr>
        <w:color w:val="0000FF"/>
      </w:rPr>
      <w:t xml:space="preserve">C-306, FOYER CITY APT, GREEN HOUSE LAYOUT, Electronics City, Bangalore, Bangalore South, Karnataka, India, 560100</w:t>
    </w:r>
  </w:p>
  <w:p w14:paraId="154CFC84">
    <w:pPr>
      <w:jc w:val="center"/>
      <w:rPr>
        <w:color w:val="0000FF"/>
      </w:rPr>
    </w:pPr>
    <w:r>
      <w:rPr>
        <w:color w:val="0000FF"/>
      </w:rPr>
      <w:t xml:space="preserve">Email: sathish@tesas.co.in</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