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05-12-2025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VINAYAK RENEWABLE PROJECTS PRIVATE LIMITED (CIN: U42201RJ2025PTC108398) at its meeting held on 05-12-2025,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VINAYAK RENEWABLE PROJECTS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Jivani</w:t>
            </w:r>
            <w:r>
              <w:br w:type="textWrapping"/>
            </w:r>
            <w:r>
              <w:t xml:space="preserve">DIN: 11355336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Saroj</w:t>
            </w:r>
            <w:r>
              <w:br w:type="textWrapping"/>
            </w:r>
            <w:r>
              <w:t xml:space="preserve">DIN: 10956209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PN117, NorthWest Prt, Sumer, Ngr, Kalyanpura, Sanganer, Mansarovar, Jaipur, Jaipur, Rajasthan, India, 302020</w:t>
      </w:r>
    </w:p>
    <w:p w14:paraId="48A97497">
      <w:r>
        <w:t xml:space="preserve">Date:  05-12-2025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VINAYAK RENEWABLE PROJECTS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U42201RJ2025PTC108398   </w:t>
    </w:r>
    <w:r>
      <w:rPr>
        <w:rFonts w:hint="default"/>
        <w:color w:val="0000FF"/>
      </w:rPr>
      <w:t xml:space="preserve">PAN: AALCV5555B</w:t>
    </w:r>
    <w:r>
      <w:rPr>
        <w:color w:val="0000FF"/>
      </w:rPr>
      <w:t xml:space="preserve">   TAN: JPRV08630G</w:t>
    </w:r>
  </w:p>
  <w:p w14:paraId="3F6DE136">
    <w:pPr>
      <w:jc w:val="center"/>
      <w:rPr>
        <w:color w:val="0000FF"/>
      </w:rPr>
    </w:pPr>
    <w:r>
      <w:rPr>
        <w:color w:val="0000FF"/>
      </w:rPr>
      <w:t xml:space="preserve">PN117, NorthWest Prt, Sumer, Ngr, Kalyanpura, Sanganer, Mansarovar, Jaipur, Jaipur, Rajasthan, India, 302020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Billing.vrppl@gmail.com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