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Shubhanshu Jain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10045505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Prajvi Jain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11483161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VIANTIS LIFE SCIENCES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U86201MH2026PTC465682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8, GROUND FLOOR, PLOT NO 77, SEC 17, VASHI, Thane, Thane, Thane, Maharashtra, India, 400705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VIANTIS LIFE SCIENCES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U86201MH2026PTC465682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8, GROUND FLOOR, PLOT NO 77, SEC 17, VASHI, Thane, Thane, Thane, Maharashtra, India, 400705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Prajvi Jain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Prajvi Jain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