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VIANTIS LIFE SCIENCES PRIVATE LIMITED</w:t>
      </w:r>
      <w:r>
        <w:rPr>
          <w:rFonts w:ascii="Times New Roman" w:hAnsi="Times New Roman" w:cs="Times New Roman"/>
          <w:sz w:val="24"/>
          <w:szCs w:val="24"/>
        </w:rPr>
        <w:t xml:space="preserve">, </w:t>
      </w:r>
      <w:r>
        <w:rPr>
          <w:rFonts w:hint="default"/>
          <w:color w:val="auto"/>
          <w:sz w:val="22"/>
          <w:szCs w:val="22"/>
        </w:rPr>
        <w:t xml:space="preserve">CIN: U86201MH2026PTC465682</w:t>
      </w:r>
      <w:r>
        <w:rPr>
          <w:rFonts w:ascii="Times New Roman" w:hAnsi="Times New Roman" w:cs="Times New Roman"/>
          <w:sz w:val="24"/>
          <w:szCs w:val="24"/>
        </w:rPr>
        <w:t xml:space="preserve">, HELD AT ITS REGISTERED OFFICE AT </w:t>
      </w:r>
      <w:r>
        <w:rPr>
          <w:rFonts w:hint="default"/>
          <w:color w:val="auto"/>
          <w:sz w:val="22"/>
          <w:szCs w:val="22"/>
        </w:rPr>
        <w:t xml:space="preserve">SHOP NO 8, GROUND FLOOR, PLOT NO 77, SEC 17, VASHI, Thane, Thane, Thane, Maharashtra, India, 400705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Prajvi Jain,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VIANTIS LIFE SCIENCES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Shubhanshu Jain</w:t>
            </w:r>
            <w:r>
              <w:br w:type="textWrapping"/>
            </w:r>
            <w:r>
              <w:t xml:space="preserve">DIN: 10045505</w:t>
            </w:r>
            <w:r>
              <w:br w:type="textWrapping"/>
            </w:r>
            <w:r>
              <w:br w:type="textWrapping"/>
            </w:r>
            <w:r>
              <w:t>____________________</w:t>
            </w:r>
          </w:p>
        </w:tc>
        <w:tc>
          <w:tcPr>
            <w:tcW w:w="4418" w:type="dxa"/>
          </w:tcPr>
          <w:p w14:paraId="7FA2CD90">
            <w:pPr>
              <w:spacing w:after="0" w:line="240" w:lineRule="auto"/>
            </w:pPr>
            <w:r>
              <w:t xml:space="preserve">Prajvi Jain</w:t>
            </w:r>
            <w:r>
              <w:br w:type="textWrapping"/>
            </w:r>
            <w:r>
              <w:t xml:space="preserve">DIN: 11483161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16-02-2026</w:t>
      </w:r>
      <w:r>
        <w:br w:type="textWrapping"/>
      </w:r>
      <w:r>
        <w:t xml:space="preserve">Place: SHOP NO 8, GROUND FLOOR, PLOT NO 77, SEC 17, VASHI, Thane, Thane, Thane, Maharashtra, India, 400705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VIANTIS LIFE SCIENCES PRIVATE LIMITED</w:t>
    </w:r>
  </w:p>
  <w:p w14:paraId="429AF203">
    <w:pPr>
      <w:jc w:val="center"/>
      <w:rPr>
        <w:color w:val="0000FF"/>
      </w:rPr>
    </w:pPr>
    <w:r>
      <w:rPr>
        <w:color w:val="0000FF"/>
      </w:rPr>
      <w:t xml:space="preserve">CIN: U86201MH2026PTC465682    </w:t>
    </w:r>
    <w:r>
      <w:rPr>
        <w:rFonts w:hint="default"/>
        <w:color w:val="0000FF"/>
      </w:rPr>
      <w:t xml:space="preserve">PAN: AALCV7769D</w:t>
    </w:r>
    <w:r>
      <w:rPr>
        <w:color w:val="0000FF"/>
      </w:rPr>
      <w:t xml:space="preserve">    TAN: MUMV37445C</w:t>
    </w:r>
  </w:p>
  <w:p w14:paraId="6A6DBB96">
    <w:pPr>
      <w:jc w:val="center"/>
      <w:rPr>
        <w:color w:val="0000FF"/>
      </w:rPr>
    </w:pPr>
    <w:r>
      <w:rPr>
        <w:color w:val="0000FF"/>
      </w:rPr>
      <w:t xml:space="preserve">SHOP NO 8, GROUND FLOOR, PLOT NO 77, SEC 17, VASHI, Thane, Thane, Thane, Maharashtra, India, 400705</w:t>
    </w:r>
  </w:p>
  <w:p w14:paraId="2B74DF15">
    <w:pPr>
      <w:jc w:val="center"/>
      <w:rPr>
        <w:color w:val="0000FF"/>
      </w:rPr>
    </w:pPr>
    <w:r>
      <w:rPr>
        <w:color w:val="0000FF"/>
      </w:rPr>
      <w:t xml:space="preserve">Email: viantislifesciences@gmail.com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