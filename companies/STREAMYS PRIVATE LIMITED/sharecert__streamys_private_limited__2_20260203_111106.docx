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RAFEEQ MOHAMMED AMEEN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09484233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SHAMEENA JAMAL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11369298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STREAMYS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U62099KA2025PTC210532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 2, (Bangalore), Bangalore, Bangalore South, Karnataka, India, K No 43/2, 2nd main, Venkoji Rao Khane, Bommanahalli</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STREAMYS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U62099KA2025PTC210532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 2, (Bangalore), Bangalore, Bangalore South, Karnataka, India, K No 43/2, 2nd main, Venkoji Rao Khane, Bommanahalli</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SHAMEENA JAMAL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3501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SHAMEENA JAMAL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3501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