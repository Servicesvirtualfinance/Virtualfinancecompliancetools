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25-04-2026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MSEB RETIRED ENGINEERS WELFARE ASSOCIATION (CIN: U88900MR2026NPL475628),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MSEB RETIRED ENGINEERS WELFARE ASSOCIATION</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RAJSHEKHAR BHARAMA KORE</w:t>
            </w:r>
            <w:r>
              <w:br w:type="textWrapping"/>
            </w:r>
            <w:r>
              <w:t xml:space="preserve">DIN: 11664000</w:t>
            </w:r>
            <w:r>
              <w:br w:type="textWrapping"/>
            </w:r>
            <w:r>
              <w:br w:type="textWrapping"/>
            </w:r>
            <w:r>
              <w:t>____________________</w:t>
            </w:r>
          </w:p>
        </w:tc>
        <w:tc>
          <w:tcPr>
            <w:tcW w:w="4968" w:type="dxa"/>
          </w:tcPr>
          <w:p w14:paraId="443377D9">
            <w:pPr>
              <w:spacing w:after="0" w:line="240" w:lineRule="auto"/>
            </w:pPr>
            <w:r>
              <w:t xml:space="preserve">PRASHANT BHASKAR BHANUSHALI</w:t>
            </w:r>
            <w:r>
              <w:br w:type="textWrapping"/>
            </w:r>
            <w:r>
              <w:t xml:space="preserve">DIN: 11664001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DHANANJAY VASANTRAO BHOJANE</w:t>
            </w:r>
            <w:r>
              <w:br w:type="textWrapping"/>
            </w:r>
            <w:r>
              <w:t xml:space="preserve">DIN: 11664002</w:t>
            </w:r>
            <w:r>
              <w:br w:type="textWrapping"/>
            </w:r>
            <w:r>
              <w:br w:type="textWrapping"/>
            </w:r>
            <w:r>
              <w:t>____________________</w:t>
            </w:r>
          </w:p>
        </w:tc>
        <w:tc>
          <w:tcPr>
            <w:tcW w:w="4968" w:type="dxa"/>
          </w:tcPr>
          <w:p w14:paraId="443377D9">
            <w:pPr>
              <w:spacing w:after="0" w:line="240" w:lineRule="auto"/>
            </w:pPr>
            <w:r>
              <w:t xml:space="preserve"/>
            </w:r>
            <w:r>
              <w:br w:type="textWrapping"/>
            </w:r>
            <w:r>
              <w:t xml:space="preserve">DIN: </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E-1201 Richmond Shiv sai, paradiseNEarFatima Church, Thane, Thane, Thane, Maharashtra, India, 400601</w:t>
      </w:r>
    </w:p>
    <w:p w14:paraId="1CF8351E">
      <w:r>
        <w:t xml:space="preserve">Date:  25-04-2026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MSEB RETIRED ENGINEERS WELFARE ASSOCIATION</w:t>
    </w:r>
  </w:p>
  <w:p w14:paraId="5F1C972D">
    <w:pPr>
      <w:jc w:val="center"/>
      <w:rPr>
        <w:color w:val="0000FF"/>
      </w:rPr>
    </w:pPr>
    <w:r>
      <w:rPr>
        <w:color w:val="0000FF"/>
      </w:rPr>
      <w:t xml:space="preserve">CIN: U88900MR2026NPL475628    </w:t>
    </w:r>
    <w:r>
      <w:rPr>
        <w:rFonts w:hint="default"/>
        <w:color w:val="0000FF"/>
      </w:rPr>
      <w:t xml:space="preserve">PAN: AAUCM8009N</w:t>
    </w:r>
    <w:r>
      <w:rPr>
        <w:color w:val="0000FF"/>
      </w:rPr>
      <w:t xml:space="preserve">   TAN: PNEM47981D</w:t>
    </w:r>
  </w:p>
  <w:p w14:paraId="7AD09AEB">
    <w:pPr>
      <w:jc w:val="center"/>
      <w:rPr>
        <w:color w:val="0000FF"/>
      </w:rPr>
    </w:pPr>
    <w:r>
      <w:rPr>
        <w:color w:val="0000FF"/>
      </w:rPr>
      <w:t xml:space="preserve">E-1201 Richmond Shiv sai, paradiseNEarFatima Church, Thane, Thane, Thane, Maharashtra, India, 400601</w:t>
    </w:r>
  </w:p>
  <w:p w14:paraId="154CFC84">
    <w:pPr>
      <w:jc w:val="center"/>
      <w:rPr>
        <w:color w:val="0000FF"/>
      </w:rPr>
    </w:pPr>
    <w:r>
      <w:rPr>
        <w:color w:val="0000FF"/>
      </w:rPr>
      <w:t xml:space="preserve">Email: msebretiredengineers1201@gmail.com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