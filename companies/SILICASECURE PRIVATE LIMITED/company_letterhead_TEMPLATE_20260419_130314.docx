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SILICASECURE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U62011DC2026PTC470503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 NO B-319/2, PLOT NO (OLD B-29-A/2), Prem Nagar, North West Delhi, Delhi, Delhi, India, 110086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Info@silicasecure.com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