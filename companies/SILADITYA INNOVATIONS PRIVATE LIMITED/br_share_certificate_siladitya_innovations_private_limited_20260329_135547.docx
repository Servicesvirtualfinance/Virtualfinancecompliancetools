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SILADITYA INNOVATIONS PRIVATE LIMITED HELD ON 29 Mar 2026 AT C/O RABINDRA KUMAR SWAIN, ANDHIA SAHI, Nimapara, Puri, Nimapara, Orissa, India, 752106.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SILADITYA SWAIN (DIN: 11462999), Director, and SANJEEBANI SWAIN (DIN: 11463000),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SILADITYA SWAIN (DIN: 11462999),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SILADITYA INNOVATIONS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SILADITYA SWAIN</w:t>
            </w:r>
            <w:r>
              <w:br w:type="textWrapping"/>
            </w:r>
            <w:r>
              <w:t xml:space="preserve">DIN: 11462999</w:t>
            </w:r>
            <w:r>
              <w:br w:type="textWrapping"/>
            </w:r>
            <w:r>
              <w:br w:type="textWrapping"/>
            </w:r>
            <w:r>
              <w:t>____________________</w:t>
            </w:r>
          </w:p>
        </w:tc>
        <w:tc>
          <w:tcPr>
            <w:tcW w:w="4968" w:type="dxa"/>
          </w:tcPr>
          <w:p w14:paraId="587FF591">
            <w:pPr>
              <w:spacing w:after="0" w:line="240" w:lineRule="auto"/>
            </w:pPr>
            <w:r>
              <w:t xml:space="preserve">SANJEEBANI SWAIN</w:t>
            </w:r>
            <w:r>
              <w:br w:type="textWrapping"/>
            </w:r>
            <w:r>
              <w:t xml:space="preserve">DIN: 11463000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C/O RABINDRA KUMAR SWAIN, ANDHIA SAHI, Nimapara, Puri, Nimapara, Orissa, India, 752106</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SILADITYA INNOVATIONS PRIVATE LIMITED</w:t>
    </w:r>
  </w:p>
  <w:p w14:paraId="5270E5A5">
    <w:pPr>
      <w:jc w:val="center"/>
      <w:rPr>
        <w:color w:val="0000FF"/>
        <w:highlight w:val="none"/>
      </w:rPr>
    </w:pPr>
    <w:r>
      <w:rPr>
        <w:color w:val="0000FF"/>
        <w:highlight w:val="none"/>
      </w:rPr>
      <w:t xml:space="preserve">CIN: U47912OD2026PTC052000    </w:t>
    </w:r>
    <w:r>
      <w:rPr>
        <w:rFonts w:hint="default"/>
        <w:color w:val="0000FF"/>
        <w:highlight w:val="none"/>
      </w:rPr>
      <w:t xml:space="preserve">PAN: ABSCS3082J</w:t>
    </w:r>
    <w:r>
      <w:rPr>
        <w:color w:val="0000FF"/>
        <w:highlight w:val="none"/>
      </w:rPr>
      <w:t xml:space="preserve">    TAN: BBNS17653G</w:t>
    </w:r>
  </w:p>
  <w:p w14:paraId="67DEED60">
    <w:pPr>
      <w:jc w:val="center"/>
      <w:rPr>
        <w:color w:val="0000FF"/>
        <w:highlight w:val="none"/>
      </w:rPr>
    </w:pPr>
    <w:r>
      <w:rPr>
        <w:color w:val="0000FF"/>
        <w:highlight w:val="none"/>
      </w:rPr>
      <w:t xml:space="preserve">C/O RABINDRA KUMAR SWAIN, ANDHIA SAHI, Nimapara, Puri, Nimapara, Orissa, India, 752106</w:t>
    </w:r>
  </w:p>
  <w:p w14:paraId="768B8AEE">
    <w:pPr>
      <w:jc w:val="center"/>
      <w:rPr>
        <w:color w:val="0000FF"/>
        <w:highlight w:val="none"/>
      </w:rPr>
    </w:pPr>
    <w:r>
      <w:rPr>
        <w:color w:val="0000FF"/>
        <w:highlight w:val="none"/>
      </w:rPr>
      <w:t xml:space="preserve">Email: siladityainnovationspvtltd@gmail.com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