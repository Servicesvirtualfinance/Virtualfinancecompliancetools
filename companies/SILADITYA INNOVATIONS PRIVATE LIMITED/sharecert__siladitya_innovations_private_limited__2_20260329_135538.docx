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SILADITYA SWAIN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11462999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SANJEEBANI SWAIN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11463000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SILADITYA INNOVATIONS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U47912OD2026PTC052000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RABINDRA KUMAR SWAIN, ANDHIA SAHI, Nimapara, Puri, Nimapara, Orissa, India, 752106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SILADITYA INNOVATIONS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U47912OD2026PTC052000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RABINDRA KUMAR SWAIN, ANDHIA SAHI, Nimapara, Puri, Nimapara, Orissa, India, 752106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SANJEEBANI SWAIN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SANJEEBANI SWAIN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