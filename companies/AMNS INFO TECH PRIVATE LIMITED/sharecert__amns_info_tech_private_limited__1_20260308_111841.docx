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Shweta Pandey</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11347568</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Amit Pandey</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11347569</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AMNS INFO TECH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U62013UP2025PTC235061</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D806, GALAXY VEGA TOWER, TECHZONE 4, GREATER NOIDA, Noida, Gautam Buddha Nagar, Noida, Uttar Pradesh, India, 201301</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AMNS INFO TECH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U62013UP2025PTC235061</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D806, GALAXY VEGA TOWER, TECHZONE 4, GREATER NOIDA, Noida, Gautam Buddha Nagar, Noida, Uttar Pradesh, India, 201301</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Shweta Pandey</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5000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Shweta Pandey</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5000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