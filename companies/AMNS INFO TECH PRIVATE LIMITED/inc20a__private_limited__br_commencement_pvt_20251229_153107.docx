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AMNS INFO TECH PRIVATE LIMITED</w:t>
      </w:r>
      <w:r>
        <w:rPr>
          <w:rFonts w:ascii="Times New Roman" w:hAnsi="Times New Roman" w:cs="Times New Roman"/>
          <w:sz w:val="24"/>
          <w:szCs w:val="24"/>
        </w:rPr>
        <w:t xml:space="preserve">, </w:t>
      </w:r>
      <w:r>
        <w:rPr>
          <w:rFonts w:hint="default"/>
          <w:color w:val="auto"/>
          <w:sz w:val="22"/>
          <w:szCs w:val="22"/>
        </w:rPr>
        <w:t xml:space="preserve">CIN: U62013UP2025PTC235061</w:t>
      </w:r>
      <w:r>
        <w:rPr>
          <w:rFonts w:ascii="Times New Roman" w:hAnsi="Times New Roman" w:cs="Times New Roman"/>
          <w:sz w:val="24"/>
          <w:szCs w:val="24"/>
        </w:rPr>
        <w:t xml:space="preserve">, HELD AT ITS REGISTERED OFFICE AT </w:t>
      </w:r>
      <w:r>
        <w:rPr>
          <w:rFonts w:hint="default"/>
          <w:color w:val="auto"/>
          <w:sz w:val="22"/>
          <w:szCs w:val="22"/>
        </w:rPr>
        <w:t xml:space="preserve">D806, GALAXY VEGA TOWER, TECHZONE 4, GREATER NOIDA, Noida, Gautam Buddha Nagar, Noida, Uttar Pradesh, India, 201301</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 xml:space="preserve">RESOLVED FURTHER THAT</w:t>
      </w:r>
      <w:r>
        <w:rPr>
          <w:rFonts w:hint="default" w:ascii="Times New Roman" w:hAnsi="Times New Roman"/>
          <w:sz w:val="24"/>
          <w:szCs w:val="24"/>
          <w:lang w:val="en-US"/>
        </w:rPr>
        <w:t xml:space="preserve"> </w:t>
      </w:r>
      <w:r>
        <w:rPr>
          <w:rFonts w:hint="default" w:ascii="Times New Roman" w:hAnsi="Times New Roman"/>
          <w:sz w:val="24"/>
          <w:szCs w:val="24"/>
        </w:rPr>
        <w:t xml:space="preserve">Mr. Shweta Pandey, Director of the Company, is hereby authorized to sign and submit Form INC-20A with the Registrar of Companies and do all such acts, deeds, and things as may be necessary in this regard, including signing and </w:t>
      </w:r>
      <w:bookmarkStart w:id="0" w:name="_GoBack"/>
      <w:bookmarkEnd w:id="0"/>
      <w:r>
        <w:rPr>
          <w:rFonts w:hint="default" w:ascii="Times New Roman" w:hAnsi="Times New Roman"/>
          <w:sz w:val="24"/>
          <w:szCs w:val="24"/>
        </w:rPr>
        <w:t>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AMNS INFO TECH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Shweta Pandey</w:t>
            </w:r>
            <w:r>
              <w:br w:type="textWrapping"/>
            </w:r>
            <w:r>
              <w:t xml:space="preserve">DIN: 11347568</w:t>
            </w:r>
            <w:r>
              <w:br w:type="textWrapping"/>
            </w:r>
            <w:r>
              <w:br w:type="textWrapping"/>
            </w:r>
            <w:r>
              <w:t>____________________</w:t>
            </w:r>
          </w:p>
        </w:tc>
        <w:tc>
          <w:tcPr>
            <w:tcW w:w="4418" w:type="dxa"/>
          </w:tcPr>
          <w:p w14:paraId="7FA2CD90">
            <w:pPr>
              <w:spacing w:after="0" w:line="240" w:lineRule="auto"/>
            </w:pPr>
            <w:r>
              <w:t xml:space="preserve">Amit Pandey</w:t>
            </w:r>
            <w:r>
              <w:br w:type="textWrapping"/>
            </w:r>
            <w:r>
              <w:t xml:space="preserve">DIN: 11347569</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29-12-2025</w:t>
      </w:r>
      <w:r>
        <w:br w:type="textWrapping"/>
      </w:r>
      <w:r>
        <w:t xml:space="preserve">Place: D806, GALAXY VEGA TOWER, TECHZONE 4, GREATER NOIDA, Noida, Gautam Buddha Nagar, Noida, Uttar Pradesh, India, 201301</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ＭＳ 明朝">
    <w:altName w:val="Yu Gothic"/>
    <w:panose1 w:val="00000000000000000000"/>
    <w:charset w:val="80"/>
    <w:family w:val="roman"/>
    <w:pitch w:val="default"/>
    <w:sig w:usb0="00000000" w:usb1="00000000" w:usb2="00000010" w:usb3="00000000" w:csb0="00020000"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AMNS INFO TECH PRIVATE LIMITED</w:t>
    </w:r>
  </w:p>
  <w:p w14:paraId="429AF203">
    <w:pPr>
      <w:jc w:val="center"/>
      <w:rPr>
        <w:color w:val="0000FF"/>
      </w:rPr>
    </w:pPr>
    <w:r>
      <w:rPr>
        <w:color w:val="0000FF"/>
      </w:rPr>
      <w:t xml:space="preserve">CIN: U62013UP2025PTC235061    </w:t>
    </w:r>
    <w:r>
      <w:rPr>
        <w:rFonts w:hint="default"/>
        <w:color w:val="0000FF"/>
      </w:rPr>
      <w:t xml:space="preserve">PAN: ABDCA9941K</w:t>
    </w:r>
    <w:r>
      <w:rPr>
        <w:color w:val="0000FF"/>
      </w:rPr>
      <w:t xml:space="preserve">    TAN: MRTA28027G</w:t>
    </w:r>
  </w:p>
  <w:p w14:paraId="6A6DBB96">
    <w:pPr>
      <w:jc w:val="center"/>
      <w:rPr>
        <w:color w:val="0000FF"/>
      </w:rPr>
    </w:pPr>
    <w:r>
      <w:rPr>
        <w:color w:val="0000FF"/>
      </w:rPr>
      <w:t xml:space="preserve">D806, GALAXY VEGA TOWER, TECHZONE 4, GREATER NOIDA, Noida, Gautam Buddha Nagar, Noida, Uttar Pradesh, India, 201301</w:t>
    </w:r>
  </w:p>
  <w:p w14:paraId="2B74DF15">
    <w:pPr>
      <w:jc w:val="center"/>
      <w:rPr>
        <w:color w:val="0000FF"/>
      </w:rPr>
    </w:pPr>
    <w:r>
      <w:rPr>
        <w:color w:val="0000FF"/>
      </w:rPr>
      <w:t xml:space="preserve">Email: amnsinfotech@gmail.com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2025-11-18T12:49:02Z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1033-12.2.0.23155</vt:lpwstr>
  </property>
  <property fmtid="{D5CDD505-2E9C-101B-9397-08002B2CF9AE}" pid="4" name="ICV">
    <vt:lpwstr>152AC43B0ECD43D1B0CBEA9D6C2E0A42_13</vt:lpwstr>
  </property>
</Properties>
</file>