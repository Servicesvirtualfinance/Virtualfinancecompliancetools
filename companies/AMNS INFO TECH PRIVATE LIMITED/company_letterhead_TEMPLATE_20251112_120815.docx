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AMNS INFO 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U62013UP2025PTC235061    </w:t>
    </w:r>
    <w:r>
      <w:rPr>
        <w:rFonts w:hint="default"/>
        <w:color w:val="0000FF"/>
        <w:highlight w:val="none"/>
      </w:rPr>
      <w:t xml:space="preserve">PAN: ABDCA9941K</w:t>
    </w:r>
    <w:bookmarkStart w:id="0" w:name="_GoBack"/>
    <w:bookmarkEnd w:id="0"/>
    <w:r>
      <w:rPr>
        <w:color w:val="0000FF"/>
        <w:highlight w:val="none"/>
      </w:rPr>
      <w:t xml:space="preserve">    TAN: MRTA28027G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D806, GALAXY VEGA TOWER, TECHZONE 4, GREATER NOIDA, Noida, Gautam Buddha Nagar, Noida, Uttar Pradesh, India, 201301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amnsinfotech@gmail.com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