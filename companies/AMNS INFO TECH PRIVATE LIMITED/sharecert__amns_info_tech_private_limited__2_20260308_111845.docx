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Shweta Pandey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11347568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Amit Pandey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11347569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AMNS INFO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U62013UP2025PTC235061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D806, GALAXY VEGA TOWER, TECHZONE 4, GREATER NOIDA, Noida, Gautam Buddha Nagar, Noida, Uttar Pradesh, India, 201301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AMNS INFO 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U62013UP2025PTC235061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D806, GALAXY VEGA TOWER, TECHZONE 4, GREATER NOIDA, Noida, Gautam Buddha Nagar, Noida, Uttar Pradesh, India, 201301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Amit Pandey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Amit Pandey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