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AMNS INFO TECH PRIVATE LIMITED HELD ON 04 Jan 2026 AT D806, GALAXY VEGA TOWER, TECHZONE 4, GREATER NOIDA, Noida, Gautam Buddha Nagar, Noida, Uttar Pradesh, India, 201301</w:t>
      </w:r>
    </w:p>
    <w:p w14:paraId="4C881A2C">
      <w:pPr>
        <w:jc w:val="both"/>
      </w:pPr>
      <w:r>
        <w:t>“RESOLVED THAT the Board of Directors of the Company hereby authorizes Mr. Amit Pandey,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Amit Pandey,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Amit Pandey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Shweta Pandey</w:t>
            </w:r>
          </w:p>
          <w:p>
            <w:r>
              <w:t>DIN: 11347568</w:t>
            </w:r>
          </w:p>
          <w:p>
            <w:r>
              <w:t>____________________</w:t>
            </w:r>
          </w:p>
        </w:tc>
        <w:tc>
          <w:tcPr>
            <w:tcW w:w="4418" w:type="dxa"/>
          </w:tcPr>
          <w:p>
            <w:r/>
          </w:p>
          <w:p>
            <w:r>
              <w:t>Amit Pandey</w:t>
            </w:r>
          </w:p>
          <w:p>
            <w:r>
              <w:t>DIN: 11347569</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AMNS INFO TECH PRIVATE LIMITED</w:t>
      </w:r>
    </w:p>
    <w:p w14:paraId="4B69BE9A"/>
    <w:p w14:paraId="08F9E4CB">
      <w:r>
        <w:t>Place: D806, GALAXY VEGA TOWER, TECHZONE 4, GREATER NOIDA, Noida, Gautam Buddha Nagar, Noida, Uttar Pradesh, India, 201301</w:t>
      </w:r>
    </w:p>
    <w:p w14:paraId="48A97497">
      <w:r>
        <w:t>Date:  04 Jan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AMNS INFO TECH PRIVATE LIMITED</w:t>
    </w:r>
  </w:p>
  <w:p w14:paraId="5270E5A5">
    <w:pPr>
      <w:jc w:val="center"/>
      <w:rPr>
        <w:color w:val="0000FF"/>
        <w:highlight w:val="none"/>
      </w:rPr>
    </w:pPr>
    <w:r>
      <w:t>CIN: U62013UP2025PTC235061    PAN: ABDCA9941K    TAN: MRTA28027G</w:t>
    </w:r>
  </w:p>
  <w:p w14:paraId="67DEED60">
    <w:pPr>
      <w:jc w:val="center"/>
      <w:rPr>
        <w:color w:val="0000FF"/>
        <w:highlight w:val="none"/>
      </w:rPr>
    </w:pPr>
    <w:r>
      <w:t>D806, GALAXY VEGA TOWER, TECHZONE 4, GREATER NOIDA, Noida, Gautam Buddha Nagar, Noida, Uttar Pradesh, India, 201301</w:t>
    </w:r>
  </w:p>
  <w:p w14:paraId="768B8AEE">
    <w:pPr>
      <w:jc w:val="center"/>
      <w:rPr>
        <w:color w:val="0000FF"/>
        <w:highlight w:val="none"/>
      </w:rPr>
    </w:pPr>
    <w:r>
      <w:t>Email: amnsinfotech@gmail.com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