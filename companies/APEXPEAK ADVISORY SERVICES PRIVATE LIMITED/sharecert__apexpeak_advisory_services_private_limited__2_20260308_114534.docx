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Balasubramanian Nagaraj</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11415853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Chethana Belure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11415855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APEXPEAK ADVISORY SERVICES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U74900KA2025PTC211950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H701 &amp; 7th Floor, H Blk Gopalan Olympia, Kumbalagodu, Bangalore, Bangalore South, Karnataka, India, 560074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APEXPEAK ADVISORY SERVICES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U74900KA2025PTC211950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H701 &amp; 7th Floor, H Blk Gopalan Olympia, Kumbalagodu, Bangalore, Bangalore South, Karnataka, India, 560074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Chethana Belure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3334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3334 To 6667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Chethana Belure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3334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3334 To 6667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