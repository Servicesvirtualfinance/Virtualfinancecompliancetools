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APEXPEAK ADVISORY SERVICES PRIVATE LIMITED HELD ON 20 Dec 2025 AT Flat No. H701 &amp; 7th Floor, H Blk Gopalan Olympia, Kumbalagodu, Bangalore, Bangalore South, Karnataka, India, 560074</w:t>
      </w:r>
    </w:p>
    <w:p w14:paraId="4C881A2C">
      <w:pPr>
        <w:jc w:val="both"/>
      </w:pPr>
      <w:r>
        <w:t>“RESOLVED THAT the Board of Directors of the Company hereby authorizes Mr. Chethana Belure,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Chethana Belure,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Chethana Belure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Balasubramanian Nagaraj</w:t>
            </w:r>
          </w:p>
          <w:p>
            <w:r>
              <w:t>DIN: 11415853</w:t>
            </w:r>
          </w:p>
          <w:p>
            <w:r>
              <w:t>____________________</w:t>
            </w:r>
          </w:p>
        </w:tc>
        <w:tc>
          <w:tcPr>
            <w:tcW w:w="4418" w:type="dxa"/>
          </w:tcPr>
          <w:p>
            <w:r/>
          </w:p>
          <w:p>
            <w:r>
              <w:t>Chethana Belure</w:t>
            </w:r>
          </w:p>
          <w:p>
            <w:r>
              <w:t>DIN: 11415855</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APEXPEAK ADVISORY SERVICES PRIVATE LIMITED</w:t>
      </w:r>
    </w:p>
    <w:p w14:paraId="4B69BE9A"/>
    <w:p w14:paraId="08F9E4CB">
      <w:r>
        <w:t>Place: Flat No. H701 &amp; 7th Floor, H Blk Gopalan Olympia, Kumbalagodu, Bangalore, Bangalore South, Karnataka, India, 560074</w:t>
      </w:r>
    </w:p>
    <w:p w14:paraId="48A97497">
      <w:r>
        <w:t>Date:  20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APEXPEAK ADVISORY SERVICES PRIVATE LIMITED</w:t>
    </w:r>
  </w:p>
  <w:p w14:paraId="5270E5A5">
    <w:pPr>
      <w:jc w:val="center"/>
      <w:rPr>
        <w:color w:val="0000FF"/>
        <w:highlight w:val="none"/>
      </w:rPr>
    </w:pPr>
    <w:r>
      <w:t>CIN: U74900KA2025PTC211950    PAN: -    TAN: -</w:t>
    </w:r>
  </w:p>
  <w:p w14:paraId="67DEED60">
    <w:pPr>
      <w:jc w:val="center"/>
      <w:rPr>
        <w:color w:val="0000FF"/>
        <w:highlight w:val="none"/>
      </w:rPr>
    </w:pPr>
    <w:r>
      <w:t>Flat No. H701 &amp; 7th Floor, H Blk Gopalan Olympia, Kumbalagodu, Bangalore, Bangalore South, Karnataka, India, 560074</w:t>
    </w:r>
  </w:p>
  <w:p w14:paraId="768B8AEE">
    <w:pPr>
      <w:jc w:val="center"/>
      <w:rPr>
        <w:color w:val="0000FF"/>
        <w:highlight w:val="none"/>
      </w:rPr>
    </w:pPr>
    <w:r>
      <w:t>Email: chethan@apexpeak.co.in</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