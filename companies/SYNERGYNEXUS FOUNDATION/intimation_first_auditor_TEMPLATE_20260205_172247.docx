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05-02-2026</w:t>
      </w:r>
    </w:p>
    <w:p w14:paraId="07E9E48E"/>
    <w:p w14:paraId="1F2B97F2">
      <w:r>
        <w:t>To</w:t>
      </w:r>
    </w:p>
    <w:p w14:paraId="6CE97376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2A0ED956"/>
    <w:p w14:paraId="0F586D56">
      <w:r>
        <w:rPr>
          <w:b/>
        </w:rPr>
        <w:t>Subject: Intimation of appointment as First Statutory Auditor</w:t>
      </w:r>
    </w:p>
    <w:p w14:paraId="11003653"/>
    <w:p w14:paraId="3F874BC8">
      <w:r>
        <w:t>Dear Sir/Madam,</w:t>
      </w:r>
    </w:p>
    <w:p w14:paraId="2B535EC6"/>
    <w:p w14:paraId="439DE7EF">
      <w:pPr>
        <w:jc w:val="both"/>
      </w:pPr>
      <w:r>
        <w:t>This is to inform you that the Board of Directors of SYNERGYNEXUS FOUNDATION (CIN: U88900MH2026NPL465217) at its meeting held on 05-02-2026, has appointed Swati Garg, Membership No. 424192 as the First Statutory Auditor of the Company under Section 139(6) of the Companies Act, 2013.</w:t>
      </w:r>
    </w:p>
    <w:p w14:paraId="2B8A5B9F">
      <w:pPr>
        <w:jc w:val="both"/>
      </w:pPr>
      <w:r>
        <w:t>A Company registered under Section 8 of the Companies Act, 2013 (Not-for-Profit)</w:t>
      </w:r>
    </w:p>
    <w:p w14:paraId="2AD6825B">
      <w:pPr>
        <w:jc w:val="both"/>
      </w:pPr>
      <w:r>
        <w:t>You will hold office from the date of the above Board Meeting until the conclusion of the Company's first Annual General Meeting.</w:t>
      </w:r>
    </w:p>
    <w:p w14:paraId="5FA5E3EA"/>
    <w:p w14:paraId="175AADCB">
      <w:r>
        <w:t>Kindly provide the following at the earliest:</w:t>
      </w:r>
    </w:p>
    <w:p w14:paraId="79687E97">
      <w:r>
        <w:t>• Written consent to act as auditor (Section 139).</w:t>
      </w:r>
    </w:p>
    <w:p w14:paraId="4D5A9405">
      <w:r>
        <w:t>• Certificate of eligibility (Section 141 and Rule 4) confirming that you are not disqualified and the appointment is within the prescribed limits.</w:t>
      </w:r>
    </w:p>
    <w:p w14:paraId="61A6F3C7"/>
    <w:p w14:paraId="1D417BA2">
      <w:r>
        <w:t>Please acknowledge receipt and confirm acceptance.</w:t>
      </w:r>
    </w:p>
    <w:p w14:paraId="7D0431CA">
      <w:bookmarkStart w:id="0" w:name="_GoBack"/>
      <w:bookmarkEnd w:id="0"/>
    </w:p>
    <w:p w14:paraId="712C4306">
      <w:pPr>
        <w:jc w:val="left"/>
      </w:pPr>
      <w:r>
        <w:t>Sincerely,</w:t>
      </w:r>
    </w:p>
    <w:p w14:paraId="34613804">
      <w:r>
        <w:t>For SYNERGYNEXUS FOUNDATION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VRUSHALI SACHIN NIMBALKAR</w:t>
            </w:r>
            <w:r>
              <w:br w:type="textWrapping"/>
            </w:r>
            <w:r>
              <w:t>DIN: 11472679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>SACHIN SURYAKANT NIMBALKAR</w:t>
            </w:r>
            <w:r>
              <w:br w:type="textWrapping"/>
            </w:r>
            <w:r>
              <w:t>DIN: 11472680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>Place: Shop No.10, Plot No. 1AB, Kalpaturu CHS, Navi Mumbai, Thane, Thane, Thane, Maharashtra, India, 400614</w:t>
      </w:r>
    </w:p>
    <w:p w14:paraId="48A97497">
      <w:r>
        <w:t>Date:  05-02-2026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SYNERGYNEXUS FOUNDATION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U88900MH2026NPL465217   </w:t>
    </w:r>
    <w:r>
      <w:rPr>
        <w:rFonts w:hint="default"/>
        <w:color w:val="0000FF"/>
      </w:rPr>
      <w:t>PAN: ABSCS3677H</w:t>
    </w:r>
    <w:r>
      <w:rPr>
        <w:color w:val="0000FF"/>
      </w:rPr>
      <w:t xml:space="preserve">   TAN: MUMS44349L</w:t>
    </w:r>
  </w:p>
  <w:p w14:paraId="3F6DE136">
    <w:pPr>
      <w:jc w:val="center"/>
      <w:rPr>
        <w:color w:val="0000FF"/>
      </w:rPr>
    </w:pPr>
    <w:r>
      <w:rPr>
        <w:color w:val="0000FF"/>
      </w:rPr>
      <w:t>Shop No.10, Plot No. 1AB, Kalpaturu CHS, Navi Mumbai, Thane, Thane, Thane, Maharashtra, India, 400614</w:t>
    </w:r>
  </w:p>
  <w:p w14:paraId="1049C1D8">
    <w:pPr>
      <w:jc w:val="center"/>
      <w:rPr>
        <w:color w:val="0000FF"/>
      </w:rPr>
    </w:pPr>
    <w:r>
      <w:rPr>
        <w:color w:val="0000FF"/>
      </w:rPr>
      <w:t>Email: synergynexusfoundation@gmail.com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1DA24D8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2026-02-05T12:38:27Z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