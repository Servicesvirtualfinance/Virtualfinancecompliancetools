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PALMS OF JESUS CHURCH CARE FEDERATION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U88900TZ2026NPL037563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DNO.8/5A MEHARALI STREET, GANDHI NAGAR, Vellalore, Coimbatore, Coimbatore South, Tamil Nadu, India, 641111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palmsofjesuschurchcarefederati@gmail.com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