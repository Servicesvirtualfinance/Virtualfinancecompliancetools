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02-02-2026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7B5DF02A"/>
    <w:p w14:paraId="0358F40E">
      <w:r>
        <w:rPr>
          <w:rFonts w:hint="default"/>
          <w:lang w:val="en-US"/>
        </w:rPr>
        <w:t xml:space="preserve">Dear </w:t>
      </w:r>
      <w:r>
        <w:t>Sir/Madam,</w:t>
      </w:r>
    </w:p>
    <w:p w14:paraId="253ABCE6"/>
    <w:p w14:paraId="1311F98A">
      <w:pPr>
        <w:jc w:val="both"/>
      </w:pPr>
      <w:r>
        <w:t>We are pleased to propose the appointment of Swati Garg, Membership No. 424192 as the First Statutory Auditor of PALMS OF JESUS CHURCH CARE FEDERATION (a Section 8 company) (CIN: U88900TZ2026NPL037563), pursuant to Section 139(6) of the Companies Act, 2013 and the rules thereunder. If appointed, the tenure will be from the date of the Board Meeting up to the conclusion of the first Annual General Meeting.</w:t>
      </w:r>
    </w:p>
    <w:p w14:paraId="39327643">
      <w:bookmarkStart w:id="0" w:name="_GoBack"/>
      <w:bookmarkEnd w:id="0"/>
    </w:p>
    <w:p w14:paraId="2EC041C2">
      <w:r>
        <w:t>Scope of work:</w:t>
      </w:r>
    </w:p>
    <w:p w14:paraId="7340BFE6">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69C8438D"/>
    <w:p w14:paraId="650981AE">
      <w:r>
        <w:t>Independence &amp; eligibility – please share with your acceptance:</w:t>
      </w:r>
    </w:p>
    <w:p w14:paraId="6D568212">
      <w:r>
        <w:t>• Consent to act as auditor under Section 139; and</w:t>
      </w:r>
    </w:p>
    <w:p w14:paraId="367AFD3E">
      <w:r>
        <w:t>• Certificate of eligibility under Section 141 confirming that you are not disqualified and the appointment is within the limits of Section 141(3)(g).</w:t>
      </w:r>
    </w:p>
    <w:p w14:paraId="37B5D616"/>
    <w:p w14:paraId="258B9879">
      <w:r>
        <w:t>Upon receipt of your consent and eligibility certificate and after the Board/Shareholder approval as applicable, the Company will file Form ADT‑1 within the prescribed time.</w:t>
      </w:r>
    </w:p>
    <w:p w14:paraId="60E13930">
      <w:r>
        <w:t>Please confirm your acceptance.</w:t>
      </w:r>
    </w:p>
    <w:p w14:paraId="6D74AAD3"/>
    <w:p w14:paraId="14EB8E47">
      <w:pPr>
        <w:jc w:val="left"/>
      </w:pPr>
      <w:r>
        <w:t>Thank you, and we look forward to working with you.</w:t>
      </w:r>
    </w:p>
    <w:p w14:paraId="0A94B409">
      <w:r>
        <w:t>For PALMS OF JESUS CHURCH CARE FEDERATION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AYYAPPAN BEAULA JEBARANI</w:t>
            </w:r>
            <w:r>
              <w:br w:type="textWrapping"/>
            </w:r>
            <w:r>
              <w:t>DIN: 11461185</w:t>
            </w:r>
            <w:r>
              <w:br w:type="textWrapping"/>
            </w:r>
            <w:r>
              <w:br w:type="textWrapping"/>
            </w:r>
            <w:r>
              <w:t>____________________</w:t>
            </w:r>
          </w:p>
        </w:tc>
        <w:tc>
          <w:tcPr>
            <w:tcW w:w="4968" w:type="dxa"/>
          </w:tcPr>
          <w:p w14:paraId="443377D9">
            <w:pPr>
              <w:spacing w:after="0" w:line="240" w:lineRule="auto"/>
            </w:pPr>
            <w:r>
              <w:t>JOHN DAVID GNANARAJ BLESSING</w:t>
            </w:r>
            <w:r>
              <w:br w:type="textWrapping"/>
            </w:r>
            <w:r>
              <w:t>DIN: 11475407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DNO.8/5A MEHARALI STREET, GANDHI NAGAR, Vellalore, Coimbatore, Coimbatore South, Tamil Nadu, India, 641111</w:t>
      </w:r>
    </w:p>
    <w:p w14:paraId="1CF8351E">
      <w:r>
        <w:t>Date:  02-02-2026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PALMS OF JESUS CHURCH CARE FEDERATION</w:t>
    </w:r>
  </w:p>
  <w:p w14:paraId="5F1C972D">
    <w:pPr>
      <w:jc w:val="center"/>
      <w:rPr>
        <w:color w:val="0000FF"/>
      </w:rPr>
    </w:pPr>
    <w:r>
      <w:rPr>
        <w:color w:val="0000FF"/>
      </w:rPr>
      <w:t xml:space="preserve">CIN: U88900TZ2026NPL037563    </w:t>
    </w:r>
    <w:r>
      <w:rPr>
        <w:rFonts w:hint="default"/>
        <w:color w:val="0000FF"/>
      </w:rPr>
      <w:t>PAN: -</w:t>
    </w:r>
    <w:r>
      <w:rPr>
        <w:color w:val="0000FF"/>
      </w:rPr>
      <w:t xml:space="preserve">   TAN: -</w:t>
    </w:r>
  </w:p>
  <w:p w14:paraId="7AD09AEB">
    <w:pPr>
      <w:jc w:val="center"/>
      <w:rPr>
        <w:color w:val="0000FF"/>
      </w:rPr>
    </w:pPr>
    <w:r>
      <w:rPr>
        <w:color w:val="0000FF"/>
      </w:rPr>
      <w:t>DNO.8/5A MEHARALI STREET, GANDHI NAGAR, Vellalore, Coimbatore, Coimbatore South, Tamil Nadu, India, 641111</w:t>
    </w:r>
  </w:p>
  <w:p w14:paraId="154CFC84">
    <w:pPr>
      <w:jc w:val="center"/>
      <w:rPr>
        <w:color w:val="0000FF"/>
      </w:rPr>
    </w:pPr>
    <w:r>
      <w:rPr>
        <w:color w:val="0000FF"/>
      </w:rPr>
      <w:t>Email: palmsofjesuschurchcarefederati@gmail.com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433B6E99"/>
    <w:rsid w:val="6A563B4B"/>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2026-02-02T13:49:17Z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