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21-02-2026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RHOMBIXLABS (OPC) PRIVATE LIMITED (CIN: U62013GJ2026OPC173361),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RHOMBIXLABS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VIRAL RAMESHBHAI PARMAR</w:t>
            </w:r>
            <w:r>
              <w:br w:type="textWrapping"/>
            </w:r>
            <w:r>
              <w:t>DIN: 11537981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410A8D9E"/>
    <w:p w14:paraId="37572612"/>
    <w:p w14:paraId="5030DFB8"/>
    <w:p w14:paraId="321AF12E"/>
    <w:p w14:paraId="5B98B589">
      <w:bookmarkStart w:id="0" w:name="_GoBack"/>
      <w:bookmarkEnd w:id="0"/>
      <w:r>
        <w:t>Place: FL-1 PLOT NO 1096 GUJARAT, CLEARANS, KANAKPUR KANSAD, Sachin, Surat, Surat, Gujarat, India, 394230</w:t>
      </w:r>
    </w:p>
    <w:p w14:paraId="1CF8351E">
      <w:r>
        <w:t>Date:  21-02-2026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RHOMBIXLABS (OPC) PRIVATE LIMITED</w:t>
    </w:r>
  </w:p>
  <w:p w14:paraId="5F1C972D">
    <w:pPr>
      <w:jc w:val="center"/>
      <w:rPr>
        <w:color w:val="0000FF"/>
      </w:rPr>
    </w:pPr>
    <w:r>
      <w:rPr>
        <w:color w:val="0000FF"/>
      </w:rPr>
      <w:t xml:space="preserve">CIN: U62013GJ2026OPC173361    </w:t>
    </w:r>
    <w:r>
      <w:rPr>
        <w:rFonts w:hint="default"/>
        <w:color w:val="0000FF"/>
      </w:rPr>
      <w:t>PAN: AAPCR5331K</w:t>
    </w:r>
    <w:r>
      <w:rPr>
        <w:color w:val="0000FF"/>
      </w:rPr>
      <w:t xml:space="preserve">   TAN: AHMR22146F</w:t>
    </w:r>
  </w:p>
  <w:p w14:paraId="7AD09AEB">
    <w:pPr>
      <w:jc w:val="center"/>
      <w:rPr>
        <w:color w:val="0000FF"/>
      </w:rPr>
    </w:pPr>
    <w:r>
      <w:rPr>
        <w:color w:val="0000FF"/>
      </w:rPr>
      <w:t>FL-1 PLOT NO 1096 GUJARAT, CLEARANS, KANAKPUR KANSAD, Sachin, Surat, Surat, Gujarat, India, 394230</w:t>
    </w:r>
  </w:p>
  <w:p w14:paraId="154CFC84">
    <w:pPr>
      <w:jc w:val="center"/>
      <w:rPr>
        <w:color w:val="0000FF"/>
      </w:rPr>
    </w:pPr>
    <w:r>
      <w:rPr>
        <w:color w:val="0000FF"/>
      </w:rPr>
      <w:t>Email: viralparmarmca@hotmail.com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5E2528E"/>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2026-02-21T11:47:02Z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