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Priya Rupesh Nagpure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11347890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Rupesh Prakash Nagpure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11347891</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ZEXOPREMIUM SERVICES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U81100GJ2025PTC168868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C-1401, SWATI CHRESENTHA, Shela, Ahmedabad, Sanand, Gujarat, India, 380058</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ZEXOPREMIUM SERVICES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U81100GJ2025PTC168868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C-1401, SWATI CHRESENTHA, Shela, Ahmedabad, Sanand, Gujarat, India, 380058</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Priya Rupesh Nagpure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4000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Priya Rupesh Nagpure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4000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