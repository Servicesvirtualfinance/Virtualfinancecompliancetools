
<file path=[Content_Types].xml><?xml version="1.0" encoding="utf-8"?>
<Types xmlns="http://schemas.openxmlformats.org/package/2006/content-types">
  <Default Extension="rels" ContentType="application/vnd.openxmlformats-package.relationships+xml"/>
  <Default Extension="wmf" ContentType="image/x-wmf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512E44C"/>
    <w:p w14:paraId="05FA3EF5">
      <w:pPr>
        <w:jc w:val="left"/>
      </w:pPr>
      <w:r>
        <w:rPr>
          <w:b/>
        </w:rPr>
        <w:t xml:space="preserve">Date: </w:t>
      </w:r>
      <w:r>
        <w:t xml:space="preserve">07-11-2025</w:t>
      </w:r>
    </w:p>
    <w:p w14:paraId="17CF6F4F"/>
    <w:p w14:paraId="025DE831">
      <w:r>
        <w:t>To</w:t>
      </w:r>
    </w:p>
    <w:p w14:paraId="28037084">
      <w:r>
        <w:t xml:space="preserve">Trupti Kunal Kapadia ,</w:t>
      </w:r>
      <w:r>
        <w:br w:type="textWrapping"/>
      </w:r>
      <w:r>
        <w:t xml:space="preserve">Membership No. 156332</w:t>
      </w:r>
      <w:r>
        <w:br w:type="textWrapping"/>
      </w:r>
      <w:r>
        <w:t xml:space="preserve">67/B/801 Tilak Nagar </w:t>
        <w:br/>
        <w:t xml:space="preserve">Chembur Mumbai 89</w:t>
      </w:r>
    </w:p>
    <w:p w14:paraId="73ECE71A"/>
    <w:p w14:paraId="0388C41B">
      <w:r>
        <w:rPr>
          <w:b/>
        </w:rPr>
        <w:t>Subject: Intimation of appointment as First Statutory Auditor</w:t>
      </w:r>
    </w:p>
    <w:p w14:paraId="2446A7C8"/>
    <w:p w14:paraId="49804DBC">
      <w:r>
        <w:t>Dear Sir/Madam,</w:t>
      </w:r>
    </w:p>
    <w:p w14:paraId="07EE2527"/>
    <w:p w14:paraId="5F7E7E59">
      <w:pPr>
        <w:jc w:val="both"/>
      </w:pPr>
      <w:r>
        <w:t xml:space="preserve">This is to inform you that the Board of Directors of ZEXOPREMIUM SERVICES PRIVATE LIMITED (CIN: U81100GJ2025PTC168868) at its meeting held on 07-11-2025, has appointed Trupti Kunal Kapadia , Membership No. 156332 as the First Statutory Auditor of the Company under Section 139(6) of the Companies Act, 2013.</w:t>
      </w:r>
    </w:p>
    <w:p w14:paraId="2384340B">
      <w:pPr>
        <w:jc w:val="both"/>
      </w:pPr>
      <w:r>
        <w:t>You will hold office from the date of the above Board Meeting until the conclusion of the Company's first Annual General Meeting.</w:t>
      </w:r>
    </w:p>
    <w:p w14:paraId="493D82DE"/>
    <w:p w14:paraId="5F39E29A">
      <w:r>
        <w:t>Kindly provide the following at the earliest:</w:t>
      </w:r>
    </w:p>
    <w:p w14:paraId="729BD4AD">
      <w:r>
        <w:t>• Written consent to act as auditor (Section 139).</w:t>
      </w:r>
    </w:p>
    <w:p w14:paraId="69787A73">
      <w:r>
        <w:t>• Certificate of eligibility (Section 141 and Rule 4) confirming that you are not disqualified and the appointment is within the prescribed limits.</w:t>
      </w:r>
    </w:p>
    <w:p w14:paraId="330DF621"/>
    <w:p w14:paraId="47BA28E3">
      <w:r>
        <w:t>Please acknowledge receipt and confirm acceptance.</w:t>
      </w:r>
    </w:p>
    <w:p w14:paraId="3A149229"/>
    <w:p w14:paraId="712C4306">
      <w:pPr>
        <w:jc w:val="left"/>
      </w:pPr>
      <w:r>
        <w:t>Sincerely,</w:t>
      </w:r>
    </w:p>
    <w:p w14:paraId="34613804">
      <w:r>
        <w:t xml:space="preserve">For ZEXOPREMIUM SERVICES PRIVATE LIMITED</w:t>
      </w:r>
    </w:p>
    <w:tbl>
      <w:tblPr>
        <w:tblStyle w:val="35"/>
        <w:tblpPr w:leftFromText="180" w:rightFromText="180" w:vertAnchor="text" w:horzAnchor="page" w:tblpX="1173" w:tblpY="43"/>
        <w:tblOverlap w:val="never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968"/>
        <w:gridCol w:w="4968"/>
      </w:tblGrid>
      <w:tr w14:paraId="3B28985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968" w:type="dxa"/>
          </w:tcPr>
          <w:p w14:paraId="58BD2D62">
            <w:pPr>
              <w:spacing w:after="0" w:line="240" w:lineRule="auto"/>
            </w:pPr>
            <w:r>
              <w:rPr>
                <w:b/>
              </w:rPr>
              <w:t>Director 1</w:t>
            </w:r>
          </w:p>
        </w:tc>
        <w:tc>
          <w:tcPr>
            <w:tcW w:w="4968" w:type="dxa"/>
          </w:tcPr>
          <w:p w14:paraId="68795F17">
            <w:pPr>
              <w:spacing w:after="0" w:line="240" w:lineRule="auto"/>
            </w:pPr>
            <w:r>
              <w:rPr>
                <w:b/>
              </w:rPr>
              <w:t>Director 2</w:t>
            </w:r>
          </w:p>
        </w:tc>
      </w:tr>
      <w:tr w14:paraId="3AAF11D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968" w:type="dxa"/>
          </w:tcPr>
          <w:p w14:paraId="47D1B07A">
            <w:pPr>
              <w:spacing w:after="0" w:line="240" w:lineRule="auto"/>
            </w:pPr>
            <w:r>
              <w:t xml:space="preserve"/>
            </w:r>
          </w:p>
        </w:tc>
        <w:tc>
          <w:tcPr>
            <w:tcW w:w="4968" w:type="dxa"/>
          </w:tcPr>
          <w:p w14:paraId="4B08CDE1">
            <w:pPr>
              <w:spacing w:after="0" w:line="240" w:lineRule="auto"/>
            </w:pPr>
          </w:p>
        </w:tc>
      </w:tr>
      <w:tr w14:paraId="300E2DB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968" w:type="dxa"/>
          </w:tcPr>
          <w:p w14:paraId="5A04B4A1">
            <w:pPr>
              <w:spacing w:after="0" w:line="240" w:lineRule="auto"/>
            </w:pPr>
            <w:r>
              <w:t xml:space="preserve">Priya Rupesh Nagpure</w:t>
            </w:r>
            <w:r>
              <w:br w:type="textWrapping"/>
            </w:r>
            <w:r>
              <w:t xml:space="preserve">DIN: 11347890</w:t>
            </w:r>
            <w:r>
              <w:br w:type="textWrapping"/>
            </w:r>
            <w:r>
              <w:br w:type="textWrapping"/>
            </w:r>
            <w:r>
              <w:t>____________________</w:t>
            </w:r>
          </w:p>
        </w:tc>
        <w:tc>
          <w:tcPr>
            <w:tcW w:w="4968" w:type="dxa"/>
          </w:tcPr>
          <w:p w14:paraId="65582CAA">
            <w:pPr>
              <w:spacing w:after="0" w:line="240" w:lineRule="auto"/>
            </w:pPr>
            <w:r>
              <w:t xml:space="preserve">Rupesh Prakash Nagpure</w:t>
            </w:r>
            <w:r>
              <w:br w:type="textWrapping"/>
            </w:r>
            <w:r>
              <w:t xml:space="preserve">DIN: 11347891</w:t>
            </w:r>
            <w:r>
              <w:br w:type="textWrapping"/>
            </w:r>
            <w:r>
              <w:br w:type="textWrapping"/>
            </w:r>
            <w:r>
              <w:t>____________________</w:t>
            </w:r>
          </w:p>
        </w:tc>
      </w:tr>
      <w:tr w14:paraId="073D892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968" w:type="dxa"/>
          </w:tcPr>
          <w:p w14:paraId="66F50592">
            <w:pPr>
              <w:spacing w:after="0" w:line="240" w:lineRule="auto"/>
            </w:pPr>
            <w:r>
              <w:t xml:space="preserve"/>
            </w:r>
          </w:p>
        </w:tc>
        <w:tc>
          <w:tcPr>
            <w:tcW w:w="4968" w:type="dxa"/>
          </w:tcPr>
          <w:p w14:paraId="232DDDCA">
            <w:pPr>
              <w:spacing w:after="0" w:line="240" w:lineRule="auto"/>
            </w:pPr>
          </w:p>
        </w:tc>
      </w:tr>
    </w:tbl>
    <w:p w14:paraId="4B69BE9A"/>
    <w:p w14:paraId="08F9E4CB">
      <w:r>
        <w:t xml:space="preserve">Place: C-1401, SWATI CHRESENTHA, Shela, Ahmedabad, Sanand, Gujarat, India, 380058</w:t>
      </w:r>
    </w:p>
    <w:p w14:paraId="48A97497">
      <w:r>
        <w:t xml:space="preserve">Date:  07-11-2025</w:t>
      </w:r>
      <w:bookmarkStart w:id="0" w:name="_GoBack"/>
      <w:bookmarkEnd w:id="0"/>
    </w:p>
    <w:sectPr>
      <w:headerReference r:id="rId5" w:type="default"/>
      <w:pgSz w:w="12240" w:h="15840"/>
      <w:pgMar w:top="1080" w:right="1152" w:bottom="1080" w:left="1152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SimHei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ＭＳ 明朝">
    <w:altName w:val="Yu Gothic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ＭＳ 明朝">
    <w:altName w:val="SimSun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S Gothic">
    <w:panose1 w:val="020B0609070205080204"/>
    <w:charset w:val="80"/>
    <w:family w:val="auto"/>
    <w:pitch w:val="default"/>
    <w:sig w:usb0="E00002FF" w:usb1="6AC7FDFB" w:usb2="08000012" w:usb3="00000000" w:csb0="4002009F" w:csb1="DFD70000"/>
  </w:font>
  <w:font w:name="Symbol">
    <w:panose1 w:val="05050102010706020507"/>
    <w:charset w:val="02"/>
    <w:family w:val="auto"/>
    <w:pitch w:val="default"/>
    <w:sig w:usb0="00000000" w:usb1="00000000" w:usb2="00000000" w:usb3="00000000" w:csb0="80000000" w:csb1="0000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ＭＳ 明朝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Yu Gothic">
    <w:panose1 w:val="020B0400000000000000"/>
    <w:charset w:val="80"/>
    <w:family w:val="auto"/>
    <w:pitch w:val="default"/>
    <w:sig w:usb0="E00002FF" w:usb1="2AC7FDFF" w:usb2="00000016" w:usb3="00000000" w:csb0="200200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7E4CF0F">
    <w:pPr>
      <w:jc w:val="center"/>
      <w:rPr>
        <w:color w:val="0000FF"/>
      </w:rPr>
    </w:pPr>
    <w:r>
      <w:rPr>
        <w:b/>
        <w:color w:val="0000FF"/>
        <w:sz w:val="28"/>
      </w:rPr>
      <w:t xml:space="preserve">ZEXOPREMIUM SERVICES PRIVATE LIMITED</w:t>
    </w:r>
  </w:p>
  <w:p w14:paraId="5EED58BA">
    <w:pPr>
      <w:jc w:val="center"/>
      <w:rPr>
        <w:color w:val="0000FF"/>
      </w:rPr>
    </w:pPr>
    <w:r>
      <w:rPr>
        <w:color w:val="0000FF"/>
      </w:rPr>
      <w:t xml:space="preserve">CIN: U81100GJ2025PTC168868   </w:t>
    </w:r>
    <w:r>
      <w:rPr>
        <w:rFonts w:hint="default"/>
        <w:color w:val="0000FF"/>
      </w:rPr>
      <w:t xml:space="preserve">PAN: AACCZ7804N</w:t>
    </w:r>
    <w:r>
      <w:rPr>
        <w:color w:val="0000FF"/>
      </w:rPr>
      <w:t xml:space="preserve">   TAN: AHMZ01378G</w:t>
    </w:r>
  </w:p>
  <w:p w14:paraId="3F6DE136">
    <w:pPr>
      <w:jc w:val="center"/>
      <w:rPr>
        <w:color w:val="0000FF"/>
      </w:rPr>
    </w:pPr>
    <w:r>
      <w:rPr>
        <w:color w:val="0000FF"/>
      </w:rPr>
      <w:t xml:space="preserve">C-1401, SWATI CHRESENTHA, Shela, Ahmedabad, Sanand, Gujarat, India, 380058</w:t>
    </w:r>
  </w:p>
  <w:p w14:paraId="1049C1D8">
    <w:pPr>
      <w:jc w:val="center"/>
      <w:rPr>
        <w:color w:val="0000FF"/>
      </w:rPr>
    </w:pPr>
    <w:r>
      <w:rPr>
        <w:color w:val="0000FF"/>
      </w:rPr>
      <w:t xml:space="preserve">Email: info@zexopremium.com</w:t>
    </w:r>
  </w:p>
  <w:p w14:paraId="431373DC">
    <w:pPr>
      <w:pBdr>
        <w:bottom w:val="single" w:color="9AA7C0" w:sz="6" w:space="1"/>
      </w:pBdr>
      <w:rPr>
        <w:rFonts w:hint="default"/>
        <w:lang w:val="en-US"/>
      </w:rPr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31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30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25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4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29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23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5"/>
  </w:num>
  <w:num w:numId="2">
    <w:abstractNumId w:val="3"/>
  </w:num>
  <w:num w:numId="3">
    <w:abstractNumId w:val="2"/>
  </w:num>
  <w:num w:numId="4">
    <w:abstractNumId w:val="4"/>
  </w:num>
  <w:num w:numId="5">
    <w:abstractNumId w:val="1"/>
  </w:num>
  <w:num w:numId="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96740E"/>
    <w:rsid w:val="00AA1D8D"/>
    <w:rsid w:val="00B47730"/>
    <w:rsid w:val="00CB0664"/>
    <w:rsid w:val="00FC693F"/>
    <w:rsid w:val="18AD4761"/>
    <w:rsid w:val="251E3962"/>
    <w:rsid w:val="6929690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semiHidden="0" w:name="macro"/>
    <w:lsdException w:uiPriority="99" w:name="toa heading"/>
    <w:lsdException w:qFormat="1" w:uiPriority="99" w:semiHidden="0" w:name="List"/>
    <w:lsdException w:uiPriority="99" w:semiHidden="0" w:name="List Bullet"/>
    <w:lsdException w:qFormat="1" w:uiPriority="99" w:semiHidden="0" w:name="List Number"/>
    <w:lsdException w:uiPriority="99" w:semiHidden="0" w:name="List 2"/>
    <w:lsdException w:qFormat="1" w:uiPriority="99" w:semiHidden="0" w:name="List 3"/>
    <w:lsdException w:uiPriority="99" w:name="List 4"/>
    <w:lsdException w:uiPriority="99" w:name="List 5"/>
    <w:lsdException w:qFormat="1" w:uiPriority="99" w:semiHidden="0" w:name="List Bullet 2"/>
    <w:lsdException w:uiPriority="99" w:semiHidden="0" w:name="List Bullet 3"/>
    <w:lsdException w:uiPriority="99" w:name="List Bullet 4"/>
    <w:lsdException w:uiPriority="99" w:name="List Bullet 5"/>
    <w:lsdException w:uiPriority="99" w:semiHidden="0" w:name="List Number 2"/>
    <w:lsdException w:qFormat="1"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semiHidden="0" w:name="Body Text"/>
    <w:lsdException w:uiPriority="99" w:name="Body Text Indent"/>
    <w:lsdException w:qFormat="1" w:uiPriority="99" w:semiHidden="0" w:name="List Continue"/>
    <w:lsdException w:uiPriority="99" w:semiHidden="0" w:name="List Continue 2"/>
    <w:lsdException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semiHidden="0" w:name="Body Text 2"/>
    <w:lsdException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59" w:semiHidden="0" w:name="Table Grid"/>
    <w:lsdException w:uiPriority="99" w:name="Table Theme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qFormat="1" w:unhideWhenUsed="0" w:uiPriority="62" w:semiHidden="0" w:name="Light Grid"/>
    <w:lsdException w:unhideWhenUsed="0" w:uiPriority="63" w:semiHidden="0" w:name="Medium Shading 1"/>
    <w:lsdException w:qFormat="1" w:unhideWhenUsed="0" w:uiPriority="64" w:semiHidden="0" w:name="Medium Shading 2"/>
    <w:lsdException w:qFormat="1" w:unhideWhenUsed="0" w:uiPriority="65" w:semiHidden="0" w:name="Medium List 1"/>
    <w:lsdException w:qFormat="1" w:unhideWhenUsed="0" w:uiPriority="66" w:semiHidden="0" w:name="Medium List 2"/>
    <w:lsdException w:qFormat="1" w:unhideWhenUsed="0" w:uiPriority="67" w:semiHidden="0" w:name="Medium Grid 1"/>
    <w:lsdException w:qFormat="1" w:unhideWhenUsed="0" w:uiPriority="68" w:semiHidden="0" w:name="Medium Grid 2"/>
    <w:lsdException w:unhideWhenUsed="0" w:uiPriority="69" w:semiHidden="0" w:name="Medium Grid 3"/>
    <w:lsdException w:qFormat="1" w:unhideWhenUsed="0" w:uiPriority="70" w:semiHidden="0" w:name="Dark List"/>
    <w:lsdException w:unhideWhenUsed="0" w:uiPriority="71" w:semiHidden="0" w:name="Colorful Shading"/>
    <w:lsdException w:qFormat="1" w:unhideWhenUsed="0" w:uiPriority="72" w:semiHidden="0" w:name="Colorful List"/>
    <w:lsdException w:qFormat="1"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qFormat="1" w:unhideWhenUsed="0" w:uiPriority="63" w:semiHidden="0" w:name="Medium Shading 1 Accent 1"/>
    <w:lsdException w:qFormat="1" w:unhideWhenUsed="0" w:uiPriority="64" w:semiHidden="0" w:name="Medium Shading 2 Accent 1"/>
    <w:lsdException w:qFormat="1"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qFormat="1" w:unhideWhenUsed="0" w:uiPriority="66" w:semiHidden="0" w:name="Medium List 2 Accent 1"/>
    <w:lsdException w:qFormat="1" w:unhideWhenUsed="0" w:uiPriority="67" w:semiHidden="0" w:name="Medium Grid 1 Accent 1"/>
    <w:lsdException w:unhideWhenUsed="0" w:uiPriority="68" w:semiHidden="0" w:name="Medium Grid 2 Accent 1"/>
    <w:lsdException w:qFormat="1"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qFormat="1" w:unhideWhenUsed="0" w:uiPriority="72" w:semiHidden="0" w:name="Colorful List Accent 1"/>
    <w:lsdException w:qFormat="1"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qFormat="1" w:unhideWhenUsed="0" w:uiPriority="64" w:semiHidden="0" w:name="Medium Shading 2 Accent 2"/>
    <w:lsdException w:qFormat="1" w:unhideWhenUsed="0" w:uiPriority="65" w:semiHidden="0" w:name="Medium List 1 Accent 2"/>
    <w:lsdException w:qFormat="1" w:unhideWhenUsed="0" w:uiPriority="66" w:semiHidden="0" w:name="Medium List 2 Accent 2"/>
    <w:lsdException w:qFormat="1"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qFormat="1" w:unhideWhenUsed="0" w:uiPriority="72" w:semiHidden="0" w:name="Colorful List Accent 2"/>
    <w:lsdException w:qFormat="1" w:unhideWhenUsed="0" w:uiPriority="73" w:semiHidden="0" w:name="Colorful Grid Accent 2"/>
    <w:lsdException w:unhideWhenUsed="0" w:uiPriority="60" w:semiHidden="0" w:name="Light Shading Accent 3"/>
    <w:lsdException w:qFormat="1" w:unhideWhenUsed="0" w:uiPriority="61" w:semiHidden="0" w:name="Light List Accent 3"/>
    <w:lsdException w:unhideWhenUsed="0" w:uiPriority="62" w:semiHidden="0" w:name="Light Grid Accent 3"/>
    <w:lsdException w:qFormat="1" w:unhideWhenUsed="0" w:uiPriority="63" w:semiHidden="0" w:name="Medium Shading 1 Accent 3"/>
    <w:lsdException w:qFormat="1" w:unhideWhenUsed="0" w:uiPriority="64" w:semiHidden="0" w:name="Medium Shading 2 Accent 3"/>
    <w:lsdException w:qFormat="1" w:unhideWhenUsed="0" w:uiPriority="65" w:semiHidden="0" w:name="Medium List 1 Accent 3"/>
    <w:lsdException w:qFormat="1" w:unhideWhenUsed="0" w:uiPriority="66" w:semiHidden="0" w:name="Medium List 2 Accent 3"/>
    <w:lsdException w:qFormat="1" w:unhideWhenUsed="0" w:uiPriority="67" w:semiHidden="0" w:name="Medium Grid 1 Accent 3"/>
    <w:lsdException w:qFormat="1" w:unhideWhenUsed="0" w:uiPriority="68" w:semiHidden="0" w:name="Medium Grid 2 Accent 3"/>
    <w:lsdException w:qFormat="1" w:unhideWhenUsed="0" w:uiPriority="69" w:semiHidden="0" w:name="Medium Grid 3 Accent 3"/>
    <w:lsdException w:qFormat="1" w:unhideWhenUsed="0" w:uiPriority="70" w:semiHidden="0" w:name="Dark List Accent 3"/>
    <w:lsdException w:unhideWhenUsed="0" w:uiPriority="71" w:semiHidden="0" w:name="Colorful Shading Accent 3"/>
    <w:lsdException w:qFormat="1" w:unhideWhenUsed="0" w:uiPriority="72" w:semiHidden="0" w:name="Colorful List Accent 3"/>
    <w:lsdException w:qFormat="1"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qFormat="1" w:unhideWhenUsed="0" w:uiPriority="63" w:semiHidden="0" w:name="Medium Shading 1 Accent 4"/>
    <w:lsdException w:qFormat="1" w:unhideWhenUsed="0" w:uiPriority="64" w:semiHidden="0" w:name="Medium Shading 2 Accent 4"/>
    <w:lsdException w:qFormat="1" w:unhideWhenUsed="0" w:uiPriority="65" w:semiHidden="0" w:name="Medium List 1 Accent 4"/>
    <w:lsdException w:qFormat="1" w:unhideWhenUsed="0" w:uiPriority="66" w:semiHidden="0" w:name="Medium List 2 Accent 4"/>
    <w:lsdException w:qFormat="1" w:unhideWhenUsed="0" w:uiPriority="67" w:semiHidden="0" w:name="Medium Grid 1 Accent 4"/>
    <w:lsdException w:qFormat="1" w:unhideWhenUsed="0" w:uiPriority="68" w:semiHidden="0" w:name="Medium Grid 2 Accent 4"/>
    <w:lsdException w:unhideWhenUsed="0" w:uiPriority="69" w:semiHidden="0" w:name="Medium Grid 3 Accent 4"/>
    <w:lsdException w:qFormat="1" w:unhideWhenUsed="0" w:uiPriority="70" w:semiHidden="0" w:name="Dark List Accent 4"/>
    <w:lsdException w:qFormat="1" w:unhideWhenUsed="0" w:uiPriority="71" w:semiHidden="0" w:name="Colorful Shading Accent 4"/>
    <w:lsdException w:qFormat="1" w:unhideWhenUsed="0" w:uiPriority="72" w:semiHidden="0" w:name="Colorful List Accent 4"/>
    <w:lsdException w:qFormat="1"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qFormat="1" w:unhideWhenUsed="0" w:uiPriority="63" w:semiHidden="0" w:name="Medium Shading 1 Accent 5"/>
    <w:lsdException w:qFormat="1" w:unhideWhenUsed="0" w:uiPriority="64" w:semiHidden="0" w:name="Medium Shading 2 Accent 5"/>
    <w:lsdException w:qFormat="1" w:unhideWhenUsed="0" w:uiPriority="65" w:semiHidden="0" w:name="Medium List 1 Accent 5"/>
    <w:lsdException w:qFormat="1" w:unhideWhenUsed="0" w:uiPriority="66" w:semiHidden="0" w:name="Medium List 2 Accent 5"/>
    <w:lsdException w:qFormat="1"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qFormat="1" w:unhideWhenUsed="0" w:uiPriority="71" w:semiHidden="0" w:name="Colorful Shading Accent 5"/>
    <w:lsdException w:qFormat="1" w:unhideWhenUsed="0" w:uiPriority="72" w:semiHidden="0" w:name="Colorful List Accent 5"/>
    <w:lsdException w:qFormat="1"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qFormat="1" w:unhideWhenUsed="0" w:uiPriority="63" w:semiHidden="0" w:name="Medium Shading 1 Accent 6"/>
    <w:lsdException w:qFormat="1" w:unhideWhenUsed="0" w:uiPriority="64" w:semiHidden="0" w:name="Medium Shading 2 Accent 6"/>
    <w:lsdException w:qFormat="1" w:unhideWhenUsed="0" w:uiPriority="65" w:semiHidden="0" w:name="Medium List 1 Accent 6"/>
    <w:lsdException w:qFormat="1" w:unhideWhenUsed="0" w:uiPriority="66" w:semiHidden="0" w:name="Medium List 2 Accent 6"/>
    <w:lsdException w:unhideWhenUsed="0" w:uiPriority="67" w:semiHidden="0" w:name="Medium Grid 1 Accent 6"/>
    <w:lsdException w:qFormat="1"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qFormat="1" w:unhideWhenUsed="0" w:uiPriority="71" w:semiHidden="0" w:name="Colorful Shading Accent 6"/>
    <w:lsdException w:qFormat="1" w:unhideWhenUsed="0" w:uiPriority="72" w:semiHidden="0" w:name="Colorful List Accent 6"/>
    <w:lsdException w:qFormat="1"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paragraph" w:styleId="2">
    <w:name w:val="heading 1"/>
    <w:basedOn w:val="1"/>
    <w:next w:val="1"/>
    <w:link w:val="138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paragraph" w:styleId="3">
    <w:name w:val="heading 2"/>
    <w:basedOn w:val="1"/>
    <w:next w:val="1"/>
    <w:link w:val="139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4">
    <w:name w:val="heading 3"/>
    <w:basedOn w:val="1"/>
    <w:next w:val="1"/>
    <w:link w:val="140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5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7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8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9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0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1">
    <w:name w:val="Default Paragraph Font"/>
    <w:semiHidden/>
    <w:unhideWhenUsed/>
    <w:uiPriority w:val="1"/>
  </w:style>
  <w:style w:type="table" w:default="1" w:styleId="12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3">
    <w:name w:val="Body Text"/>
    <w:basedOn w:val="1"/>
    <w:link w:val="144"/>
    <w:unhideWhenUsed/>
    <w:uiPriority w:val="99"/>
    <w:pPr>
      <w:spacing w:after="120"/>
    </w:pPr>
  </w:style>
  <w:style w:type="paragraph" w:styleId="14">
    <w:name w:val="Body Text 2"/>
    <w:basedOn w:val="1"/>
    <w:link w:val="145"/>
    <w:unhideWhenUsed/>
    <w:uiPriority w:val="99"/>
    <w:pPr>
      <w:spacing w:after="120" w:line="480" w:lineRule="auto"/>
    </w:pPr>
  </w:style>
  <w:style w:type="paragraph" w:styleId="15">
    <w:name w:val="Body Text 3"/>
    <w:basedOn w:val="1"/>
    <w:link w:val="146"/>
    <w:unhideWhenUsed/>
    <w:uiPriority w:val="99"/>
    <w:pPr>
      <w:spacing w:after="120"/>
    </w:pPr>
    <w:rPr>
      <w:sz w:val="16"/>
      <w:szCs w:val="16"/>
    </w:rPr>
  </w:style>
  <w:style w:type="paragraph" w:styleId="16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character" w:styleId="17">
    <w:name w:val="Emphasis"/>
    <w:basedOn w:val="11"/>
    <w:qFormat/>
    <w:uiPriority w:val="20"/>
    <w:rPr>
      <w:i/>
      <w:iCs/>
    </w:rPr>
  </w:style>
  <w:style w:type="paragraph" w:styleId="18">
    <w:name w:val="footer"/>
    <w:basedOn w:val="1"/>
    <w:link w:val="136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19">
    <w:name w:val="header"/>
    <w:basedOn w:val="1"/>
    <w:link w:val="135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0">
    <w:name w:val="List"/>
    <w:basedOn w:val="1"/>
    <w:unhideWhenUsed/>
    <w:qFormat/>
    <w:uiPriority w:val="99"/>
    <w:pPr>
      <w:ind w:left="360" w:hanging="360"/>
      <w:contextualSpacing/>
    </w:pPr>
  </w:style>
  <w:style w:type="paragraph" w:styleId="21">
    <w:name w:val="List 2"/>
    <w:basedOn w:val="1"/>
    <w:unhideWhenUsed/>
    <w:uiPriority w:val="99"/>
    <w:pPr>
      <w:ind w:left="720" w:hanging="360"/>
      <w:contextualSpacing/>
    </w:pPr>
  </w:style>
  <w:style w:type="paragraph" w:styleId="22">
    <w:name w:val="List 3"/>
    <w:basedOn w:val="1"/>
    <w:unhideWhenUsed/>
    <w:qFormat/>
    <w:uiPriority w:val="99"/>
    <w:pPr>
      <w:ind w:left="1080" w:hanging="360"/>
      <w:contextualSpacing/>
    </w:pPr>
  </w:style>
  <w:style w:type="paragraph" w:styleId="23">
    <w:name w:val="List Bullet"/>
    <w:basedOn w:val="1"/>
    <w:unhideWhenUsed/>
    <w:uiPriority w:val="99"/>
    <w:pPr>
      <w:numPr>
        <w:ilvl w:val="0"/>
        <w:numId w:val="1"/>
      </w:numPr>
      <w:contextualSpacing/>
    </w:pPr>
  </w:style>
  <w:style w:type="paragraph" w:styleId="24">
    <w:name w:val="List Bullet 2"/>
    <w:basedOn w:val="1"/>
    <w:unhideWhenUsed/>
    <w:qFormat/>
    <w:uiPriority w:val="99"/>
    <w:pPr>
      <w:numPr>
        <w:ilvl w:val="0"/>
        <w:numId w:val="2"/>
      </w:numPr>
      <w:contextualSpacing/>
    </w:pPr>
  </w:style>
  <w:style w:type="paragraph" w:styleId="25">
    <w:name w:val="List Bullet 3"/>
    <w:basedOn w:val="1"/>
    <w:unhideWhenUsed/>
    <w:uiPriority w:val="99"/>
    <w:pPr>
      <w:numPr>
        <w:ilvl w:val="0"/>
        <w:numId w:val="3"/>
      </w:numPr>
      <w:contextualSpacing/>
    </w:pPr>
  </w:style>
  <w:style w:type="paragraph" w:styleId="26">
    <w:name w:val="List Continue"/>
    <w:basedOn w:val="1"/>
    <w:unhideWhenUsed/>
    <w:qFormat/>
    <w:uiPriority w:val="99"/>
    <w:pPr>
      <w:spacing w:after="120"/>
      <w:ind w:left="360"/>
      <w:contextualSpacing/>
    </w:pPr>
  </w:style>
  <w:style w:type="paragraph" w:styleId="27">
    <w:name w:val="List Continue 2"/>
    <w:basedOn w:val="1"/>
    <w:unhideWhenUsed/>
    <w:uiPriority w:val="99"/>
    <w:pPr>
      <w:spacing w:after="120"/>
      <w:ind w:left="720"/>
      <w:contextualSpacing/>
    </w:pPr>
  </w:style>
  <w:style w:type="paragraph" w:styleId="28">
    <w:name w:val="List Continue 3"/>
    <w:basedOn w:val="1"/>
    <w:unhideWhenUsed/>
    <w:uiPriority w:val="99"/>
    <w:pPr>
      <w:spacing w:after="120"/>
      <w:ind w:left="1080"/>
      <w:contextualSpacing/>
    </w:pPr>
  </w:style>
  <w:style w:type="paragraph" w:styleId="29">
    <w:name w:val="List Number"/>
    <w:basedOn w:val="1"/>
    <w:unhideWhenUsed/>
    <w:qFormat/>
    <w:uiPriority w:val="99"/>
    <w:pPr>
      <w:numPr>
        <w:ilvl w:val="0"/>
        <w:numId w:val="4"/>
      </w:numPr>
      <w:contextualSpacing/>
    </w:pPr>
  </w:style>
  <w:style w:type="paragraph" w:styleId="30">
    <w:name w:val="List Number 2"/>
    <w:basedOn w:val="1"/>
    <w:unhideWhenUsed/>
    <w:uiPriority w:val="99"/>
    <w:pPr>
      <w:numPr>
        <w:ilvl w:val="0"/>
        <w:numId w:val="5"/>
      </w:numPr>
      <w:contextualSpacing/>
    </w:pPr>
  </w:style>
  <w:style w:type="paragraph" w:styleId="31">
    <w:name w:val="List Number 3"/>
    <w:basedOn w:val="1"/>
    <w:unhideWhenUsed/>
    <w:qFormat/>
    <w:uiPriority w:val="99"/>
    <w:pPr>
      <w:numPr>
        <w:ilvl w:val="0"/>
        <w:numId w:val="6"/>
      </w:numPr>
      <w:contextualSpacing/>
    </w:pPr>
  </w:style>
  <w:style w:type="paragraph" w:styleId="32">
    <w:name w:val="macro"/>
    <w:link w:val="147"/>
    <w:unhideWhenUsed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character" w:styleId="33">
    <w:name w:val="Strong"/>
    <w:basedOn w:val="11"/>
    <w:qFormat/>
    <w:uiPriority w:val="22"/>
    <w:rPr>
      <w:b/>
      <w:bCs/>
    </w:rPr>
  </w:style>
  <w:style w:type="paragraph" w:styleId="34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table" w:styleId="35">
    <w:name w:val="Table Grid"/>
    <w:basedOn w:val="12"/>
    <w:qFormat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36">
    <w:name w:val="Title"/>
    <w:basedOn w:val="1"/>
    <w:next w:val="1"/>
    <w:link w:val="141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7">
    <w:name w:val="Light Shading"/>
    <w:basedOn w:val="12"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8">
    <w:name w:val="Light Shading Accent 1"/>
    <w:basedOn w:val="12"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9">
    <w:name w:val="Light Shading Accent 2"/>
    <w:basedOn w:val="12"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40">
    <w:name w:val="Light Shading Accent 3"/>
    <w:basedOn w:val="12"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41">
    <w:name w:val="Light Shading Accent 4"/>
    <w:basedOn w:val="12"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42">
    <w:name w:val="Light Shading Accent 5"/>
    <w:basedOn w:val="12"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3">
    <w:name w:val="Light Shading Accent 6"/>
    <w:basedOn w:val="12"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4">
    <w:name w:val="Light List"/>
    <w:basedOn w:val="12"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5">
    <w:name w:val="Light List Accent 1"/>
    <w:basedOn w:val="12"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6">
    <w:name w:val="Light List Accent 2"/>
    <w:basedOn w:val="12"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7">
    <w:name w:val="Light List Accent 3"/>
    <w:basedOn w:val="12"/>
    <w:qFormat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8">
    <w:name w:val="Light List Accent 4"/>
    <w:basedOn w:val="12"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9">
    <w:name w:val="Light List Accent 5"/>
    <w:basedOn w:val="12"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50">
    <w:name w:val="Light List Accent 6"/>
    <w:basedOn w:val="12"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51">
    <w:name w:val="Light Grid"/>
    <w:basedOn w:val="12"/>
    <w:qFormat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52">
    <w:name w:val="Light Grid Accent 1"/>
    <w:basedOn w:val="12"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3">
    <w:name w:val="Light Grid Accent 2"/>
    <w:basedOn w:val="12"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4">
    <w:name w:val="Light Grid Accent 3"/>
    <w:basedOn w:val="12"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5">
    <w:name w:val="Light Grid Accent 4"/>
    <w:basedOn w:val="12"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6">
    <w:name w:val="Light Grid Accent 5"/>
    <w:basedOn w:val="12"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7">
    <w:name w:val="Light Grid Accent 6"/>
    <w:basedOn w:val="12"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8">
    <w:name w:val="Medium Shading 1"/>
    <w:basedOn w:val="12"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1"/>
    <w:basedOn w:val="12"/>
    <w:qFormat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2"/>
    <w:basedOn w:val="12"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3"/>
    <w:basedOn w:val="12"/>
    <w:qFormat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1 Accent 4"/>
    <w:basedOn w:val="12"/>
    <w:qFormat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3">
    <w:name w:val="Medium Shading 1 Accent 5"/>
    <w:basedOn w:val="12"/>
    <w:qFormat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4">
    <w:name w:val="Medium Shading 1 Accent 6"/>
    <w:basedOn w:val="12"/>
    <w:qFormat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5">
    <w:name w:val="Medium Shading 2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1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2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3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Shading 2 Accent 4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0">
    <w:name w:val="Medium Shading 2 Accent 5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1">
    <w:name w:val="Medium Shading 2 Accent 6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2">
    <w:name w:val="Medium List 1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3">
    <w:name w:val="Medium List 1 Accent 1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4">
    <w:name w:val="Medium List 1 Accent 2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5">
    <w:name w:val="Medium List 1 Accent 3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6">
    <w:name w:val="Medium List 1 Accent 4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7">
    <w:name w:val="Medium List 1 Accent 5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8">
    <w:name w:val="Medium List 1 Accent 6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9">
    <w:name w:val="Medium List 2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1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2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3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List 2 Accent 4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4">
    <w:name w:val="Medium List 2 Accent 5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5">
    <w:name w:val="Medium List 2 Accent 6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6">
    <w:name w:val="Medium Grid 1"/>
    <w:basedOn w:val="12"/>
    <w:qFormat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7">
    <w:name w:val="Medium Grid 1 Accent 1"/>
    <w:basedOn w:val="12"/>
    <w:qFormat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8">
    <w:name w:val="Medium Grid 1 Accent 2"/>
    <w:basedOn w:val="12"/>
    <w:qFormat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9">
    <w:name w:val="Medium Grid 1 Accent 3"/>
    <w:basedOn w:val="12"/>
    <w:qFormat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90">
    <w:name w:val="Medium Grid 1 Accent 4"/>
    <w:basedOn w:val="12"/>
    <w:qFormat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91">
    <w:name w:val="Medium Grid 1 Accent 5"/>
    <w:basedOn w:val="12"/>
    <w:qFormat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92">
    <w:name w:val="Medium Grid 1 Accent 6"/>
    <w:basedOn w:val="12"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3">
    <w:name w:val="Medium Grid 2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1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2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3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2 Accent 4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8">
    <w:name w:val="Medium Grid 2 Accent 5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9">
    <w:name w:val="Medium Grid 2 Accent 6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100">
    <w:name w:val="Medium Grid 3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101">
    <w:name w:val="Medium Grid 3 Accent 1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102">
    <w:name w:val="Medium Grid 3 Accent 2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3">
    <w:name w:val="Medium Grid 3 Accent 3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4">
    <w:name w:val="Medium Grid 3 Accent 4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5">
    <w:name w:val="Medium Grid 3 Accent 5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6">
    <w:name w:val="Medium Grid 3 Accent 6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7">
    <w:name w:val="Dark List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8">
    <w:name w:val="Dark List Accent 1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9">
    <w:name w:val="Dark List Accent 2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10">
    <w:name w:val="Dark List Accent 3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11">
    <w:name w:val="Dark List Accent 4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12">
    <w:name w:val="Dark List Accent 5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3">
    <w:name w:val="Dark List Accent 6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4">
    <w:name w:val="Colorful Shading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5">
    <w:name w:val="Colorful Shading Accent 1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2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3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8">
    <w:name w:val="Colorful Shading Accent 4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9">
    <w:name w:val="Colorful Shading Accent 5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0">
    <w:name w:val="Colorful Shading Accent 6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1">
    <w:name w:val="Colorful List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22">
    <w:name w:val="Colorful List Accent 1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3">
    <w:name w:val="Colorful List Accent 2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4">
    <w:name w:val="Colorful List Accent 3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5">
    <w:name w:val="Colorful List Accent 4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6">
    <w:name w:val="Colorful List Accent 5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7">
    <w:name w:val="Colorful List Accent 6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8">
    <w:name w:val="Colorful Grid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9">
    <w:name w:val="Colorful Grid Accent 1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30">
    <w:name w:val="Colorful Grid Accent 2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31">
    <w:name w:val="Colorful Grid Accent 3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32">
    <w:name w:val="Colorful Grid Accent 4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3">
    <w:name w:val="Colorful Grid Accent 5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4">
    <w:name w:val="Colorful Grid Accent 6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customStyle="1" w:styleId="135">
    <w:name w:val="Header Char"/>
    <w:basedOn w:val="11"/>
    <w:link w:val="19"/>
    <w:qFormat/>
    <w:uiPriority w:val="99"/>
  </w:style>
  <w:style w:type="character" w:customStyle="1" w:styleId="136">
    <w:name w:val="Footer Char"/>
    <w:basedOn w:val="11"/>
    <w:link w:val="18"/>
    <w:qFormat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1"/>
    <w:link w:val="2"/>
    <w:qFormat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1"/>
    <w:link w:val="3"/>
    <w:qFormat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1"/>
    <w:link w:val="4"/>
    <w:qFormat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1"/>
    <w:link w:val="36"/>
    <w:qFormat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1"/>
    <w:link w:val="34"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1"/>
    <w:link w:val="13"/>
    <w:uiPriority w:val="99"/>
  </w:style>
  <w:style w:type="character" w:customStyle="1" w:styleId="145">
    <w:name w:val="Body Text 2 Char"/>
    <w:basedOn w:val="11"/>
    <w:link w:val="14"/>
    <w:uiPriority w:val="99"/>
  </w:style>
  <w:style w:type="character" w:customStyle="1" w:styleId="146">
    <w:name w:val="Body Text 3 Char"/>
    <w:basedOn w:val="11"/>
    <w:link w:val="15"/>
    <w:qFormat/>
    <w:uiPriority w:val="99"/>
    <w:rPr>
      <w:sz w:val="16"/>
      <w:szCs w:val="16"/>
    </w:rPr>
  </w:style>
  <w:style w:type="character" w:customStyle="1" w:styleId="147">
    <w:name w:val="Macro Text Char"/>
    <w:basedOn w:val="11"/>
    <w:link w:val="32"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1"/>
    <w:link w:val="148"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1"/>
    <w:link w:val="5"/>
    <w:semiHidden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1"/>
    <w:link w:val="6"/>
    <w:semiHidden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1"/>
    <w:link w:val="7"/>
    <w:semiHidden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1"/>
    <w:link w:val="8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1"/>
    <w:link w:val="9"/>
    <w:semiHidden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1"/>
    <w:link w:val="10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1"/>
    <w:link w:val="156"/>
    <w:qFormat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1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1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1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1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1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2"/>
    <w:next w:val="1"/>
    <w:semiHidden/>
    <w:unhideWhenUsed/>
    <w:qFormat/>
    <w:uiPriority w:val="39"/>
    <w:pPr>
      <w:outlineLvl w:val="9"/>
    </w:pPr>
  </w:style>
</w:styles>
</file>

<file path=word/_rels/document.xml.rels><?xml version='1.0' encoding='UTF-8' standalone='yes'?>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customXml" Target="../customXml/item1.xml"/><Relationship Id="rId7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Office_12.2.0.22549_F1E327BC-269C-435d-A152-05C5408002CA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cp:lastModifiedBy>Virtual Finance Service</cp:lastModifiedBy>
  <dcterms:modified xsi:type="dcterms:W3CDTF">2025-10-18T09:47:29Z</dcterms:modified>
  <cp:revision>1</cp:revision>
  <dc:identifier/>
  <dc:language/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1033-12.2.0.22549</vt:lpwstr>
  </property>
  <property fmtid="{D5CDD505-2E9C-101B-9397-08002B2CF9AE}" pid="3" name="ICV">
    <vt:lpwstr>275BA29A797A4757962A39F4C994081A_13</vt:lpwstr>
  </property>
</Properties>
</file>