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ZEXOPREMIUM SERVICES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U81100GJ2025PTC168868    </w:t>
    </w:r>
    <w:r>
      <w:rPr>
        <w:rFonts w:hint="default"/>
        <w:color w:val="0000FF"/>
        <w:highlight w:val="none"/>
      </w:rPr>
      <w:t xml:space="preserve">PAN: AACCZ7804N</w:t>
    </w:r>
    <w:bookmarkStart w:id="0" w:name="_GoBack"/>
    <w:bookmarkEnd w:id="0"/>
    <w:r>
      <w:rPr>
        <w:color w:val="0000FF"/>
        <w:highlight w:val="none"/>
      </w:rPr>
      <w:t xml:space="preserve">    TAN: AHMZ01378G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C-1401, SWATI CHRESENTHA, Shela, Ahmedabad, Sanand, Gujarat, India, 380058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info@zexopremium.com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