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Priya Rupesh Nagpure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11347890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Rupesh Prakash Nagpure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11347891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ZEXOPREMIUM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U81100GJ2025PTC168868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C-1401, SWATI CHRESENTHA, Shela, Ahmedabad, Sanand, Gujarat, India, 380058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ZEXOPREMIUM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U81100GJ2025PTC168868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C-1401, SWATI CHRESENTHA, Shela, Ahmedabad, Sanand, Gujarat, India, 380058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Rupesh Prakash Nagpure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Rupesh Prakash Nagpure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4001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