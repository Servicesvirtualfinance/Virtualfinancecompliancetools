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04-02-2026</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BEYOND THE VEILS TOURISM (OPC) PRIVATE LIMITED ON 04-02-2026 AT 9B BHUVANESHWARI NAGAR, 1ST STREET GOWRIVAKKAM, Rajakilpakkam, Kanchipuram, Tambaram, Tamil Nadu, India, 600073</w:t>
      </w:r>
    </w:p>
    <w:p w14:paraId="6F93249C"/>
    <w:p w14:paraId="7AAF7CDF">
      <w:pPr>
        <w:jc w:val="both"/>
      </w:pPr>
      <w:r>
        <w:rPr>
          <w:b/>
        </w:rPr>
        <w:t xml:space="preserve">“RESOLVED THAT </w:t>
      </w:r>
      <w:r>
        <w:t>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Sathiya</w:t>
            </w:r>
            <w:r>
              <w:br w:type="textWrapping"/>
            </w:r>
            <w:r>
              <w:t>DIN: 11472302</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BEYOND THE VEILS TOURISM (OPC) PRIVATE LIMITED</w:t>
    </w:r>
  </w:p>
  <w:p w14:paraId="429AF203">
    <w:pPr>
      <w:jc w:val="center"/>
      <w:rPr>
        <w:color w:val="0000FF"/>
      </w:rPr>
    </w:pPr>
    <w:r>
      <w:rPr>
        <w:color w:val="0000FF"/>
      </w:rPr>
      <w:t xml:space="preserve">CIN: U79120TN2026OPC188194    </w:t>
    </w:r>
    <w:r>
      <w:rPr>
        <w:rFonts w:hint="default"/>
        <w:color w:val="0000FF"/>
      </w:rPr>
      <w:t>PAN: AAOCB3050A</w:t>
    </w:r>
    <w:r>
      <w:rPr>
        <w:color w:val="0000FF"/>
      </w:rPr>
      <w:t xml:space="preserve">    TAN: CHEB17963B</w:t>
    </w:r>
  </w:p>
  <w:p w14:paraId="6A6DBB96">
    <w:pPr>
      <w:jc w:val="center"/>
      <w:rPr>
        <w:color w:val="0000FF"/>
      </w:rPr>
    </w:pPr>
    <w:r>
      <w:rPr>
        <w:color w:val="0000FF"/>
      </w:rPr>
      <w:t>9B BHUVANESHWARI NAGAR, 1ST STREET GOWRIVAKKAM, Rajakilpakkam, Kanchipuram, Tambaram, Tamil Nadu, India, 600073</w:t>
    </w:r>
  </w:p>
  <w:p w14:paraId="569D6634">
    <w:pPr>
      <w:jc w:val="center"/>
      <w:rPr>
        <w:color w:val="0000FF"/>
      </w:rPr>
    </w:pPr>
    <w:r>
      <w:rPr>
        <w:color w:val="0000FF"/>
      </w:rPr>
      <w:t>Email: s66885493@gmail.com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E843F26"/>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2026-02-04T07:32:26Z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