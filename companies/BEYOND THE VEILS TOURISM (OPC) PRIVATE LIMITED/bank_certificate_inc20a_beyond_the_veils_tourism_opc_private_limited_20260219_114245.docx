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BEYOND THE VEILS TOURISM (OPC) PRIVATE LIMITED , having CIN: U79120TN2026OPC188194,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