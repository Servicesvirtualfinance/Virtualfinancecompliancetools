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04-02-2026</w:t>
      </w:r>
    </w:p>
    <w:p w14:paraId="141A83BB"/>
    <w:p w14:paraId="480E472D">
      <w:r>
        <w:t>To</w:t>
      </w:r>
    </w:p>
    <w:p w14:paraId="2A9882E5">
      <w:r>
        <w:t>Swati Garg,</w:t>
      </w:r>
      <w:r>
        <w:br w:type="textWrapping"/>
      </w:r>
      <w:r>
        <w:t>Membership No. 424192</w:t>
      </w:r>
      <w:r>
        <w:br w:type="textWrapping"/>
      </w:r>
      <w:r>
        <w:t>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We are pleased to propose the appointment of Swati Garg, Membership No. 424192 as the First Statutory Auditor of BEYOND THE VEILS TOURISM (OPC) PRIVATE LIMITED (CIN: U79120TN2026OPC188194),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For BEYOND THE VEILS TOURISM (OPC)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Sathiya</w:t>
            </w:r>
            <w:r>
              <w:br w:type="textWrapping"/>
            </w:r>
            <w:r>
              <w:t>DIN: 11472302</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p>
        </w:tc>
      </w:tr>
    </w:tbl>
    <w:p w14:paraId="243DBF19"/>
    <w:p w14:paraId="6B0812EC"/>
    <w:p w14:paraId="2CCBF781"/>
    <w:p w14:paraId="1279B1A3"/>
    <w:p w14:paraId="4070864B"/>
    <w:p w14:paraId="5B98B589">
      <w:bookmarkStart w:id="0" w:name="_GoBack"/>
      <w:bookmarkEnd w:id="0"/>
      <w:r>
        <w:t>Place: 9B BHUVANESHWARI NAGAR, 1ST STREET GOWRIVAKKAM, Rajakilpakkam, Kanchipuram, Tambaram, Tamil Nadu, India, 600073</w:t>
      </w:r>
    </w:p>
    <w:p w14:paraId="1CF8351E">
      <w:r>
        <w:t>Date:  04-02-2026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BEYOND THE VEILS TOURISM (OPC) PRIVATE LIMITED</w:t>
    </w:r>
  </w:p>
  <w:p w14:paraId="5F1C972D">
    <w:pPr>
      <w:jc w:val="center"/>
      <w:rPr>
        <w:color w:val="0000FF"/>
      </w:rPr>
    </w:pPr>
    <w:r>
      <w:rPr>
        <w:color w:val="0000FF"/>
      </w:rPr>
      <w:t xml:space="preserve">CIN: U79120TN2026OPC188194    </w:t>
    </w:r>
    <w:r>
      <w:rPr>
        <w:rFonts w:hint="default"/>
        <w:color w:val="0000FF"/>
      </w:rPr>
      <w:t>PAN: AAOCB3050A</w:t>
    </w:r>
    <w:r>
      <w:rPr>
        <w:color w:val="0000FF"/>
      </w:rPr>
      <w:t xml:space="preserve">   TAN: CHEB17963B</w:t>
    </w:r>
  </w:p>
  <w:p w14:paraId="7AD09AEB">
    <w:pPr>
      <w:jc w:val="center"/>
      <w:rPr>
        <w:color w:val="0000FF"/>
      </w:rPr>
    </w:pPr>
    <w:r>
      <w:rPr>
        <w:color w:val="0000FF"/>
      </w:rPr>
      <w:t>9B BHUVANESHWARI NAGAR, 1ST STREET GOWRIVAKKAM, Rajakilpakkam, Kanchipuram, Tambaram, Tamil Nadu, India, 600073</w:t>
    </w:r>
  </w:p>
  <w:p w14:paraId="154CFC84">
    <w:pPr>
      <w:jc w:val="center"/>
      <w:rPr>
        <w:color w:val="0000FF"/>
      </w:rPr>
    </w:pPr>
    <w:r>
      <w:rPr>
        <w:color w:val="0000FF"/>
      </w:rPr>
      <w:t>Email: s66885493@gmail.com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6D1A43B4"/>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2026-02-04T07:33:31Z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99898C1C57F84D6EA47933F65965EE16_13</vt:lpwstr>
  </property>
</Properties>
</file>