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10-11-2025</w:t>
      </w:r>
    </w:p>
    <w:p w14:paraId="141A83BB"/>
    <w:p w14:paraId="480E472D">
      <w:r>
        <w:t>To</w:t>
      </w:r>
    </w:p>
    <w:p w14:paraId="2A9882E5">
      <w:r>
        <w:t>Trupti Kunal Kapadia ,</w:t>
      </w:r>
      <w:r>
        <w:br w:type="textWrapping"/>
      </w:r>
      <w:r>
        <w:t>Membership No. 156332</w:t>
      </w:r>
      <w:r>
        <w:br w:type="textWrapping"/>
      </w:r>
      <w:r>
        <w:t xml:space="preserve">67/B/801 Tilak Nagar </w:t>
      </w:r>
      <w:r>
        <w:br w:type="textWrapping"/>
      </w:r>
      <w:r>
        <w:t>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Trupti Kunal Kapadia , Membership No. 156332 as the First Statutory Auditor of CODEFEAST ENTERPRISES PRIVATE LIMITED (CIN: U62099UP2025PTC235020),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CODEFEAST ENTERPRISES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Archana Kumari</w:t>
            </w:r>
            <w:bookmarkStart w:id="0" w:name="_GoBack"/>
            <w:bookmarkEnd w:id="0"/>
            <w:r>
              <w:br w:type="textWrapping"/>
            </w:r>
            <w:r>
              <w:t>DIN: 11346637</w:t>
            </w:r>
            <w:r>
              <w:br w:type="textWrapping"/>
            </w:r>
            <w:r>
              <w:br w:type="textWrapping"/>
            </w:r>
            <w:r>
              <w:t>____________________</w:t>
            </w:r>
          </w:p>
        </w:tc>
        <w:tc>
          <w:tcPr>
            <w:tcW w:w="4968" w:type="dxa"/>
          </w:tcPr>
          <w:p w14:paraId="443377D9">
            <w:pPr>
              <w:spacing w:after="0" w:line="240" w:lineRule="auto"/>
            </w:pPr>
            <w:r>
              <w:t>Mahendra</w:t>
            </w:r>
            <w:r>
              <w:rPr>
                <w:rFonts w:hint="default"/>
                <w:lang w:val="en-US"/>
              </w:rPr>
              <w:t xml:space="preserve"> </w:t>
            </w:r>
            <w:r>
              <w:t>Kumar Garg</w:t>
            </w:r>
            <w:r>
              <w:br w:type="textWrapping"/>
            </w:r>
            <w:r>
              <w:t>DIN: 11346638</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c>
          <w:tcPr>
            <w:tcW w:w="4968" w:type="dxa"/>
          </w:tcPr>
          <w:p w14:paraId="050CFA24">
            <w:pPr>
              <w:spacing w:after="0" w:line="240" w:lineRule="auto"/>
            </w:pPr>
          </w:p>
        </w:tc>
      </w:tr>
      <w:tr w14:paraId="07E37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3A46D7C0">
            <w:pPr>
              <w:spacing w:after="0" w:line="240" w:lineRule="auto"/>
            </w:pPr>
            <w:r>
              <w:t>Abhishek Garg</w:t>
            </w:r>
            <w:r>
              <w:br w:type="textWrapping"/>
            </w:r>
            <w:r>
              <w:t>DIN: 11346639</w:t>
            </w:r>
            <w:r>
              <w:br w:type="textWrapping"/>
            </w:r>
            <w:r>
              <w:br w:type="textWrapping"/>
            </w:r>
            <w:r>
              <w:t>____________________</w:t>
            </w:r>
          </w:p>
        </w:tc>
      </w:tr>
      <w:tr w14:paraId="66B33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30A7FFCB">
            <w:pPr>
              <w:spacing w:after="0" w:line="240" w:lineRule="auto"/>
            </w:pPr>
          </w:p>
        </w:tc>
      </w:tr>
    </w:tbl>
    <w:p w14:paraId="243DBF19"/>
    <w:p w14:paraId="5B98B589">
      <w:r>
        <w:t>Place: 185/3 Devi nagar, Suraj kunj Road, Meerut City, Meerut, Meerut, Uttar Pradesh, India, 250002</w:t>
      </w:r>
    </w:p>
    <w:p w14:paraId="1CF8351E">
      <w:r>
        <w:t>Date:  10-11-2025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CODEFEAST ENTERPRISES PRIVATE LIMITED</w:t>
    </w:r>
  </w:p>
  <w:p w14:paraId="5F1C972D">
    <w:pPr>
      <w:jc w:val="center"/>
      <w:rPr>
        <w:color w:val="0000FF"/>
      </w:rPr>
    </w:pPr>
    <w:r>
      <w:rPr>
        <w:color w:val="0000FF"/>
      </w:rPr>
      <w:t xml:space="preserve">CIN: U62099UP2025PTC235020    </w:t>
    </w:r>
    <w:r>
      <w:rPr>
        <w:rFonts w:hint="default"/>
        <w:color w:val="0000FF"/>
      </w:rPr>
      <w:t>PAN: AANCC1982F</w:t>
    </w:r>
    <w:r>
      <w:rPr>
        <w:color w:val="0000FF"/>
      </w:rPr>
      <w:t xml:space="preserve">   TAN: MRTC07951G</w:t>
    </w:r>
  </w:p>
  <w:p w14:paraId="7AD09AEB">
    <w:pPr>
      <w:jc w:val="center"/>
      <w:rPr>
        <w:color w:val="0000FF"/>
      </w:rPr>
    </w:pPr>
    <w:r>
      <w:rPr>
        <w:color w:val="0000FF"/>
      </w:rPr>
      <w:t>185/3 Devi nagar, Suraj kunj Road, Meerut City, Meerut, Meerut, Uttar Pradesh, India, 250002</w:t>
    </w:r>
  </w:p>
  <w:p w14:paraId="154CFC84">
    <w:pPr>
      <w:jc w:val="center"/>
      <w:rPr>
        <w:color w:val="0000FF"/>
      </w:rPr>
    </w:pPr>
    <w:r>
      <w:rPr>
        <w:color w:val="0000FF"/>
      </w:rPr>
      <w:t>Email: abhishek.uniprofs@gmail.com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947D1"/>
    <w:rsid w:val="299D6ECD"/>
    <w:rsid w:val="3A80793B"/>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2025-11-10T08:04:31Z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99898C1C57F84D6EA47933F65965EE16_13</vt:lpwstr>
  </property>
</Properties>
</file>