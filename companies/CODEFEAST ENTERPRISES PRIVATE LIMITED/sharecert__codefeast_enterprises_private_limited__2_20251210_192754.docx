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Archana Kumari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11346637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Mahendra Kumar Garg</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11346638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CODEFEAST ENTERPRISES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U62099UP2025PTC235020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185/3 Devi nagar, Suraj kunj Road, Meerut City, Meerut, Meerut, Uttar Pradesh, India, 250002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CODEFEAST ENTERPRISES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U62099UP2025PTC235020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185/3 Devi nagar, Suraj kunj Road, Meerut City, Meerut, Meerut, Uttar Pradesh, India, 250002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Mahendra Kumar Garg</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3335 To 6667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Mahendra Kumar Garg</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3335 To 6667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