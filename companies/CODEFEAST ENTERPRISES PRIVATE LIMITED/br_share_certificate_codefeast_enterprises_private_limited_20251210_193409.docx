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CODEFEAST ENTERPRISES PRIVATE LIMITED HELD ON 10 Dec 2025 AT 185/3 Devi nagar, Suraj kunj Road, Meerut City, Meerut, Meerut, Uttar Pradesh, India, 250002.</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Archana Kumari (DIN: 11346637), Director, and Mahendra Kumar Garg (DIN: 11346638),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Archana Kumari (DIN: 11346637),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CODEFEAST ENTERPRISES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Archana Kumari</w:t>
            </w:r>
            <w:r>
              <w:br w:type="textWrapping"/>
            </w:r>
            <w:r>
              <w:t xml:space="preserve">DIN: 11346637</w:t>
            </w:r>
            <w:r>
              <w:br w:type="textWrapping"/>
            </w:r>
            <w:r>
              <w:br w:type="textWrapping"/>
            </w:r>
            <w:r>
              <w:t>____________________</w:t>
            </w:r>
          </w:p>
        </w:tc>
        <w:tc>
          <w:tcPr>
            <w:tcW w:w="4968" w:type="dxa"/>
          </w:tcPr>
          <w:p w14:paraId="587FF591">
            <w:pPr>
              <w:spacing w:after="0" w:line="240" w:lineRule="auto"/>
            </w:pPr>
            <w:r>
              <w:t xml:space="preserve">Mahendra Kumar Garg</w:t>
            </w:r>
            <w:r>
              <w:br w:type="textWrapping"/>
            </w:r>
            <w:r>
              <w:t xml:space="preserve">DIN: 11346638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Abhishek Garg</w:t>
            </w:r>
            <w:r>
              <w:br w:type="textWrapping"/>
            </w:r>
            <w:r>
              <w:t xml:space="preserve">DIN: 11346639</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185/3 Devi nagar, Suraj kunj Road, Meerut City, Meerut, Meerut, Uttar Pradesh, India, 250002</w:t>
      </w:r>
    </w:p>
    <w:p w14:paraId="603E26C8">
      <w:pPr>
        <w:rPr>
          <w:rFonts w:hint="default"/>
        </w:rPr>
      </w:pPr>
      <w:r>
        <w:rPr>
          <w:rFonts w:hint="default"/>
        </w:rPr>
        <w:t xml:space="preserve">Date:  10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CODEFEAST ENTERPRISES PRIVATE LIMITED</w:t>
    </w:r>
  </w:p>
  <w:p w14:paraId="5270E5A5">
    <w:pPr>
      <w:jc w:val="center"/>
      <w:rPr>
        <w:color w:val="0000FF"/>
        <w:highlight w:val="none"/>
      </w:rPr>
    </w:pPr>
    <w:r>
      <w:rPr>
        <w:color w:val="0000FF"/>
        <w:highlight w:val="none"/>
      </w:rPr>
      <w:t xml:space="preserve">CIN: U62099UP2025PTC235020    </w:t>
    </w:r>
    <w:r>
      <w:rPr>
        <w:rFonts w:hint="default"/>
        <w:color w:val="0000FF"/>
        <w:highlight w:val="none"/>
      </w:rPr>
      <w:t xml:space="preserve">PAN: AANCC1982F</w:t>
    </w:r>
    <w:r>
      <w:rPr>
        <w:color w:val="0000FF"/>
        <w:highlight w:val="none"/>
      </w:rPr>
      <w:t xml:space="preserve">    TAN: MRTC07951G</w:t>
    </w:r>
  </w:p>
  <w:p w14:paraId="67DEED60">
    <w:pPr>
      <w:jc w:val="center"/>
      <w:rPr>
        <w:color w:val="0000FF"/>
        <w:highlight w:val="none"/>
      </w:rPr>
    </w:pPr>
    <w:r>
      <w:rPr>
        <w:color w:val="0000FF"/>
        <w:highlight w:val="none"/>
      </w:rPr>
      <w:t xml:space="preserve">185/3 Devi nagar, Suraj kunj Road, Meerut City, Meerut, Meerut, Uttar Pradesh, India, 250002</w:t>
    </w:r>
  </w:p>
  <w:p w14:paraId="768B8AEE">
    <w:pPr>
      <w:jc w:val="center"/>
      <w:rPr>
        <w:color w:val="0000FF"/>
        <w:highlight w:val="none"/>
      </w:rPr>
    </w:pPr>
    <w:r>
      <w:rPr>
        <w:color w:val="0000FF"/>
        <w:highlight w:val="none"/>
      </w:rPr>
      <w:t xml:space="preserve">Email: abhishek.uniprofs@gmail.com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