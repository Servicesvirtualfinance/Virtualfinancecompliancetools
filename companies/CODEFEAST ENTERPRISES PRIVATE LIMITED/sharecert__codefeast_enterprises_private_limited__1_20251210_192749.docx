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Archana Kumari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11346637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Mahendra Kumar Garg</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11346638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CODEFEAST ENTERPRISES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U62099UP2025PTC235020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185/3 Devi nagar, Suraj kunj Road, Meerut City, Meerut, Meerut, Uttar Pradesh, India, 250002</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CODEFEAST ENTERPRISES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U62099UP2025PTC235020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185/3 Devi nagar, Suraj kunj Road, Meerut City, Meerut, Meerut, Uttar Pradesh, India, 250002</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Archana Kumari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3334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3334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Archana Kumari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3334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3334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