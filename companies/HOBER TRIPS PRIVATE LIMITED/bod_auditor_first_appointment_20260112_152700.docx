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No.05/2025</w:t>
      </w:r>
    </w:p>
    <w:p w14:paraId="0B10E5DF">
      <w:pPr>
        <w:jc w:val="right"/>
      </w:pPr>
      <w:r>
        <w:rPr>
          <w:b/>
        </w:rPr>
        <w:t xml:space="preserve">Date: </w:t>
      </w:r>
      <w:r>
        <w:t xml:space="preserve">12-01-2026</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HOBER TRIPS PRIVATE LIMITED ON 12-01-2026 AT ByLane 10, Nabapur, Mazgoan, Tezpur, Sonitpur, Tezpur, Assam, India, 784001</w:t>
      </w:r>
      <w:bookmarkStart w:id="0" w:name="_GoBack"/>
      <w:bookmarkEnd w:id="0"/>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Swati Garg, (Membership No.: 424192),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Swati Garg</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Masoom Das</w:t>
            </w:r>
            <w:r>
              <w:br w:type="textWrapping"/>
            </w:r>
            <w:r>
              <w:t xml:space="preserve">DIN: 11429759</w:t>
            </w:r>
            <w:r>
              <w:br w:type="textWrapping"/>
            </w:r>
            <w:r>
              <w:br w:type="textWrapping"/>
            </w:r>
            <w:r>
              <w:t>____________________</w:t>
            </w:r>
          </w:p>
        </w:tc>
        <w:tc>
          <w:tcPr>
            <w:tcW w:w="4968" w:type="dxa"/>
          </w:tcPr>
          <w:p w14:paraId="587FF591">
            <w:pPr>
              <w:spacing w:after="0" w:line="240" w:lineRule="auto"/>
            </w:pPr>
            <w:r>
              <w:t xml:space="preserve">Minati Das</w:t>
            </w:r>
            <w:r>
              <w:br w:type="textWrapping"/>
            </w:r>
            <w:r>
              <w:t xml:space="preserve">DIN: 11429760</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HOBER TRIPS PRIVATE LIMITED</w:t>
    </w:r>
  </w:p>
  <w:p w14:paraId="429AF203">
    <w:pPr>
      <w:jc w:val="center"/>
      <w:rPr>
        <w:color w:val="0000FF"/>
      </w:rPr>
    </w:pPr>
    <w:r>
      <w:rPr>
        <w:color w:val="0000FF"/>
      </w:rPr>
      <w:t xml:space="preserve">CIN: U79110AS2025PTC029405    </w:t>
    </w:r>
    <w:r>
      <w:rPr>
        <w:rFonts w:hint="default"/>
        <w:color w:val="0000FF"/>
      </w:rPr>
      <w:t xml:space="preserve">PAN: AAICH3534M</w:t>
    </w:r>
    <w:r>
      <w:rPr>
        <w:color w:val="0000FF"/>
      </w:rPr>
      <w:t xml:space="preserve">    TAN: SHLH02783E</w:t>
    </w:r>
  </w:p>
  <w:p w14:paraId="6A6DBB96">
    <w:pPr>
      <w:jc w:val="center"/>
      <w:rPr>
        <w:color w:val="0000FF"/>
      </w:rPr>
    </w:pPr>
    <w:r>
      <w:rPr>
        <w:color w:val="0000FF"/>
      </w:rPr>
      <w:t xml:space="preserve">ByLane 10, Nabapur, Mazgoan, Tezpur, Sonitpur, Tezpur, Assam, India, 784001</w:t>
    </w:r>
  </w:p>
  <w:p w14:paraId="569D6634">
    <w:pPr>
      <w:jc w:val="center"/>
      <w:rPr>
        <w:color w:val="0000FF"/>
      </w:rPr>
    </w:pPr>
    <w:r>
      <w:rPr>
        <w:color w:val="0000FF"/>
      </w:rPr>
      <w:t xml:space="preserve">Email: masoom@hober.in</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F210444"/>
    <w:rsid w:val="5A82030A"/>
    <w:rsid w:val="5C4B26E1"/>
    <w:rsid w:val="67E02A20"/>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2025-10-31T10:46:33Z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11A6EEEC4D34446A99E35080A58ED563_13</vt:lpwstr>
  </property>
</Properties>
</file>