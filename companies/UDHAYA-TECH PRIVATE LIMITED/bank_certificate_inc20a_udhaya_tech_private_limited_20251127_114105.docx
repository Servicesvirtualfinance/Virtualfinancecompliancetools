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UDHAYA-TECH PRIVATE LIMITED , having CIN: U80200TN2025PTC185560,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