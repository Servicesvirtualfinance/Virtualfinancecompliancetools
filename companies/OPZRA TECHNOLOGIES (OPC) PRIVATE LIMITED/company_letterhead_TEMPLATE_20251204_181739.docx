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OPZRA TECHNOLOGIES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U46512MH2025OPC461703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10 SARAGURU KAPRA, APPARTMENT AGRA ROAD, Ojhar T.S., Nashik, Niphad, Maharashtra, India, 422207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aseafrajjadayar@gmail.com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