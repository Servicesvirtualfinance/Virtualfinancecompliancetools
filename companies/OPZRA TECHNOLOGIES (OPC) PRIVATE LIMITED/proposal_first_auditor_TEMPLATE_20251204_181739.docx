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1CE9DB"/>
    <w:p w14:paraId="07B07F6C">
      <w:pPr>
        <w:jc w:val="left"/>
      </w:pPr>
      <w:r>
        <w:rPr>
          <w:b/>
        </w:rPr>
        <w:t xml:space="preserve">Date: </w:t>
      </w:r>
      <w:r>
        <w:t>04-12-2025</w:t>
      </w:r>
    </w:p>
    <w:p w14:paraId="141A83BB"/>
    <w:p w14:paraId="480E472D">
      <w:r>
        <w:t>To</w:t>
      </w:r>
    </w:p>
    <w:p w14:paraId="2A9882E5">
      <w:r>
        <w:t>Swati Garg,</w:t>
      </w:r>
      <w:r>
        <w:br w:type="textWrapping"/>
      </w:r>
      <w:r>
        <w:t>Membership No. 424192</w:t>
      </w:r>
      <w:r>
        <w:br w:type="textWrapping"/>
      </w:r>
      <w:r>
        <w:t xml:space="preserve">B 505, Riddhi Siddhi heights, Sector 18, Ulwe, Navi Mumbai </w:t>
      </w:r>
    </w:p>
    <w:p w14:paraId="02D84295"/>
    <w:p w14:paraId="496F364D">
      <w:r>
        <w:rPr>
          <w:b/>
        </w:rPr>
        <w:t>Subject: Proposal for appointment as First Statutory Auditor</w:t>
      </w:r>
    </w:p>
    <w:p w14:paraId="03DE66BD"/>
    <w:p w14:paraId="41CF3DBF">
      <w:r>
        <w:t>Sir/Madam,</w:t>
      </w:r>
    </w:p>
    <w:p w14:paraId="55F3DE4A"/>
    <w:p w14:paraId="16B3280C">
      <w:pPr>
        <w:jc w:val="both"/>
      </w:pPr>
      <w:r>
        <w:t>We are pleased to propose the appointment of Swati Garg, Membership No. 424192 as the First Statutory Auditor of OPZRA TECHNOLOGIES (OPC) PRIVATE LIMITED (CIN: U46512MH2025OPC461703), pursuant to Section 139(6) of the Companies Act, 2013 and the rules thereunder. If appointed, the tenure will be from the date of the Board Meeting up to the conclusion of the first Annual General Meeting.</w:t>
      </w:r>
    </w:p>
    <w:p w14:paraId="0C70FEB3"/>
    <w:p w14:paraId="39312D8B">
      <w:r>
        <w:t>Scope of work:</w:t>
      </w:r>
    </w:p>
    <w:p w14:paraId="1B3D86F2">
      <w:r>
        <w:t>Your engagement will cover the statutory audit of our standalone financial statements prepared in accordance with the Companies Act, 2013, the applicable Accounting Standards/Ind AS, and the Standards on Auditing issued by ICAI, together with the statutory auditor’s report, and such other reporting as may be required.</w:t>
      </w:r>
    </w:p>
    <w:p w14:paraId="1A9793B2"/>
    <w:p w14:paraId="7C11A8D6">
      <w:r>
        <w:t>Independence &amp; eligibility – please share with your acceptance:</w:t>
      </w:r>
    </w:p>
    <w:p w14:paraId="3FDC2D2E">
      <w:r>
        <w:t>• Consent to act as auditor under Section 139; and</w:t>
      </w:r>
    </w:p>
    <w:p w14:paraId="4681E7A6">
      <w:r>
        <w:t>• Certificate of eligibility under Section 141 confirming that you are not disqualified and the appointment is within the limits of Section 141(3)(g).</w:t>
      </w:r>
    </w:p>
    <w:p w14:paraId="569413CB"/>
    <w:p w14:paraId="3C8A6EED">
      <w:r>
        <w:t>Upon receipt of your consent and eligibility certificate and after the Board/Shareholder approval as applicable, the Company will file Form ADT‑1 within the prescribed time.</w:t>
      </w:r>
    </w:p>
    <w:p w14:paraId="6354420C">
      <w:r>
        <w:t>Please confirm your acceptance.</w:t>
      </w:r>
    </w:p>
    <w:p w14:paraId="220A023D"/>
    <w:p w14:paraId="6472579C">
      <w:pPr>
        <w:jc w:val="left"/>
      </w:pPr>
      <w:r>
        <w:t>Thank you, and we look forward to working with you.</w:t>
      </w:r>
    </w:p>
    <w:p w14:paraId="0A94B409">
      <w:r>
        <w:t>For OPZRA TECHNOLOGIES (OPC) PRIVATE LIMITED</w:t>
      </w:r>
    </w:p>
    <w:tbl>
      <w:tblPr>
        <w:tblStyle w:val="35"/>
        <w:tblpPr w:leftFromText="180" w:rightFromText="180" w:vertAnchor="text" w:horzAnchor="page" w:tblpX="1173" w:tblpY="28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tblGrid>
      <w:tr w14:paraId="2D6A6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70F6274">
            <w:pPr>
              <w:spacing w:after="0" w:line="240" w:lineRule="auto"/>
            </w:pPr>
            <w:r>
              <w:rPr>
                <w:b/>
              </w:rPr>
              <w:t>Director 1</w:t>
            </w:r>
          </w:p>
        </w:tc>
      </w:tr>
      <w:tr w14:paraId="33EB6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3C1946A">
            <w:pPr>
              <w:spacing w:after="0" w:line="240" w:lineRule="auto"/>
            </w:pPr>
          </w:p>
        </w:tc>
      </w:tr>
      <w:tr w14:paraId="1F7BF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EB4FB76">
            <w:pPr>
              <w:spacing w:after="0" w:line="240" w:lineRule="auto"/>
            </w:pPr>
            <w:r>
              <w:t>Aseaf Rajja Dayar</w:t>
            </w:r>
            <w:r>
              <w:br w:type="textWrapping"/>
            </w:r>
            <w:r>
              <w:t>DIN: 09318840</w:t>
            </w:r>
            <w:r>
              <w:br w:type="textWrapping"/>
            </w:r>
            <w:r>
              <w:br w:type="textWrapping"/>
            </w:r>
            <w:r>
              <w:t>____________________</w:t>
            </w:r>
          </w:p>
        </w:tc>
      </w:tr>
      <w:tr w14:paraId="6B9B1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FE8A82A">
            <w:pPr>
              <w:spacing w:after="0" w:line="240" w:lineRule="auto"/>
            </w:pPr>
          </w:p>
        </w:tc>
      </w:tr>
    </w:tbl>
    <w:p w14:paraId="243DBF19"/>
    <w:p w14:paraId="08CBBAF8"/>
    <w:p w14:paraId="13DB3D4B"/>
    <w:p w14:paraId="1546D6BA"/>
    <w:p w14:paraId="0514B55B"/>
    <w:p w14:paraId="5B98B589">
      <w:bookmarkStart w:id="0" w:name="_GoBack"/>
      <w:bookmarkEnd w:id="0"/>
      <w:r>
        <w:t>Place: FLAT NO 10 SARAGURU KAPRA, APPARTMENT AGRA ROAD, Ojhar T.S., Nashik, Niphad, Maharashtra, India, 422207</w:t>
      </w:r>
    </w:p>
    <w:p w14:paraId="1CF8351E">
      <w:r>
        <w:t>Date:  04-12-2025</w:t>
      </w: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5EA0B">
    <w:pPr>
      <w:jc w:val="center"/>
      <w:rPr>
        <w:color w:val="0000FF"/>
      </w:rPr>
    </w:pPr>
    <w:r>
      <w:rPr>
        <w:b/>
        <w:color w:val="0000FF"/>
        <w:sz w:val="28"/>
      </w:rPr>
      <w:t>OPZRA TECHNOLOGIES (OPC) PRIVATE LIMITED</w:t>
    </w:r>
  </w:p>
  <w:p w14:paraId="5F1C972D">
    <w:pPr>
      <w:jc w:val="center"/>
      <w:rPr>
        <w:color w:val="0000FF"/>
      </w:rPr>
    </w:pPr>
    <w:r>
      <w:rPr>
        <w:color w:val="0000FF"/>
      </w:rPr>
      <w:t xml:space="preserve">CIN: U46512MH2025OPC461703    </w:t>
    </w:r>
    <w:r>
      <w:rPr>
        <w:rFonts w:hint="default"/>
        <w:color w:val="0000FF"/>
      </w:rPr>
      <w:t>PAN: -</w:t>
    </w:r>
    <w:r>
      <w:rPr>
        <w:color w:val="0000FF"/>
      </w:rPr>
      <w:t xml:space="preserve">   TAN: -</w:t>
    </w:r>
  </w:p>
  <w:p w14:paraId="7AD09AEB">
    <w:pPr>
      <w:jc w:val="center"/>
      <w:rPr>
        <w:color w:val="0000FF"/>
      </w:rPr>
    </w:pPr>
    <w:r>
      <w:rPr>
        <w:color w:val="0000FF"/>
      </w:rPr>
      <w:t>FLAT NO 10 SARAGURU KAPRA, APPARTMENT AGRA ROAD, Ojhar T.S., Nashik, Niphad, Maharashtra, India, 422207</w:t>
    </w:r>
  </w:p>
  <w:p w14:paraId="154CFC84">
    <w:pPr>
      <w:jc w:val="center"/>
      <w:rPr>
        <w:color w:val="0000FF"/>
      </w:rPr>
    </w:pPr>
    <w:r>
      <w:rPr>
        <w:color w:val="0000FF"/>
      </w:rPr>
      <w:t>Email: aseafrajjadayar@gmail.com</w:t>
    </w:r>
  </w:p>
  <w:p w14:paraId="4C73F5BF">
    <w:pPr>
      <w:pBdr>
        <w:bottom w:val="single" w:color="9AA7C0" w:sz="6" w:space="1"/>
      </w:pBdr>
      <w:rPr>
        <w:rFonts w:hint="default"/>
        <w:color w:val="0000FF"/>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30F163F"/>
    <w:rsid w:val="299D6ECD"/>
    <w:rsid w:val="6C2E01EF"/>
    <w:rsid w:val="7BE050D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2025-12-04T12:50:23Z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99898C1C57F84D6EA47933F65965EE16_13</vt:lpwstr>
  </property>
</Properties>
</file>