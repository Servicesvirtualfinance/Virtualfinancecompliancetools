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OPZRA TECHNOLOGIES (OPC) PRIVATE LIMITED , having CIN: U46512MH2025OPC461703,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