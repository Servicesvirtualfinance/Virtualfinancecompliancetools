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OPZRA TECHNOLOGIES (OPC) PRIVATE LIMITED HELD ON 12 Dec 2025 AT FLAT NO 10 SARAGURU KAPRA, APPARTMENT AGRA ROAD, Ojhar T.S., Nashik, Niphad, Maharashtra, India, 422207</w:t>
      </w:r>
    </w:p>
    <w:p w14:paraId="4C881A2C">
      <w:pPr>
        <w:jc w:val="both"/>
      </w:pPr>
      <w:r>
        <w:t>“RESOLVED THAT the Board of Directors of the Company hereby authorizes Mr. Aseaf Rajja Dayar,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Aseaf Rajja Dayar,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Aseaf Rajja Dayar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Aseaf Rajja Dayar</w:t>
            </w:r>
          </w:p>
          <w:p>
            <w:r>
              <w:t>DIN: 09318840</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OPZRA TECHNOLOGIES (OPC) PRIVATE LIMITED</w:t>
      </w:r>
    </w:p>
    <w:p w14:paraId="4B69BE9A"/>
    <w:p w14:paraId="08F9E4CB">
      <w:r>
        <w:t>Place: FLAT NO 10 SARAGURU KAPRA, APPARTMENT AGRA ROAD, Ojhar T.S., Nashik, Niphad, Maharashtra, India, 422207</w:t>
      </w:r>
    </w:p>
    <w:p w14:paraId="48A97497">
      <w:r>
        <w:t>Date:  12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OPZRA TECHNOLOGIES (OPC) PRIVATE LIMITED</w:t>
    </w:r>
  </w:p>
  <w:p w14:paraId="5270E5A5">
    <w:pPr>
      <w:jc w:val="center"/>
      <w:rPr>
        <w:color w:val="0000FF"/>
        <w:highlight w:val="none"/>
      </w:rPr>
    </w:pPr>
    <w:r>
      <w:t>CIN: U46512MH2025OPC461703    PAN: -    TAN: -</w:t>
    </w:r>
  </w:p>
  <w:p w14:paraId="67DEED60">
    <w:pPr>
      <w:jc w:val="center"/>
      <w:rPr>
        <w:color w:val="0000FF"/>
        <w:highlight w:val="none"/>
      </w:rPr>
    </w:pPr>
    <w:r>
      <w:t>FLAT NO 10 SARAGURU KAPRA, APPARTMENT AGRA ROAD, Ojhar T.S., Nashik, Niphad, Maharashtra, India, 422207</w:t>
    </w:r>
  </w:p>
  <w:p w14:paraId="768B8AEE">
    <w:pPr>
      <w:jc w:val="center"/>
      <w:rPr>
        <w:color w:val="0000FF"/>
        <w:highlight w:val="none"/>
      </w:rPr>
    </w:pPr>
    <w:r>
      <w:t>Email: aseafrajjadayar@gmail.com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