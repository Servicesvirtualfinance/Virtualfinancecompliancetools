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OPZRA TECHNOLOGIES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U46512MH2025OPC461703    </w:t>
    </w:r>
    <w:r>
      <w:rPr>
        <w:rFonts w:hint="default"/>
        <w:color w:val="0000FF"/>
        <w:highlight w:val="none"/>
      </w:rPr>
      <w:t xml:space="preserve">PAN: AAECO9537H</w:t>
    </w:r>
    <w:bookmarkStart w:id="0" w:name="_GoBack"/>
    <w:bookmarkEnd w:id="0"/>
    <w:r>
      <w:rPr>
        <w:color w:val="0000FF"/>
        <w:highlight w:val="none"/>
      </w:rPr>
      <w:t xml:space="preserve">    TAN: PNEO08203G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 10 SARAGURU KAPRA, APPARTMENT AGRA ROAD, Ojhar T.S., Nashik, Niphad, Maharashtra, India, 422207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aseafrajjadayar@gmail.com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