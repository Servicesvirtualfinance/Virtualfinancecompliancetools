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OPZRA TECHNOLOGIES (OPC) PRIVATE LIMITED</w:t>
      </w:r>
      <w:r>
        <w:rPr>
          <w:rFonts w:ascii="Times New Roman" w:hAnsi="Times New Roman" w:cs="Times New Roman"/>
          <w:sz w:val="24"/>
          <w:szCs w:val="24"/>
        </w:rPr>
        <w:t xml:space="preserve">, </w:t>
      </w:r>
      <w:r>
        <w:rPr>
          <w:rFonts w:hint="default"/>
          <w:color w:val="auto"/>
          <w:sz w:val="22"/>
          <w:szCs w:val="22"/>
        </w:rPr>
        <w:t xml:space="preserve">CIN: U46512MH2025OPC461703</w:t>
      </w:r>
      <w:r>
        <w:rPr>
          <w:rFonts w:ascii="Times New Roman" w:hAnsi="Times New Roman" w:cs="Times New Roman"/>
          <w:sz w:val="24"/>
          <w:szCs w:val="24"/>
        </w:rPr>
        <w:t xml:space="preserve">, HELD AT ITS REGISTERED OFFICE AT </w:t>
      </w:r>
      <w:r>
        <w:rPr>
          <w:rFonts w:hint="default"/>
          <w:color w:val="auto"/>
          <w:sz w:val="22"/>
          <w:szCs w:val="22"/>
        </w:rPr>
        <w:t xml:space="preserve">FLAT NO 10 SARAGURU KAPRA, APPARTMENT AGRA ROAD, Ojhar T.S., Nashik, Niphad, Maharashtra, India, 422207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Aseaf Rajja Dayar,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OPZRA TECHNOLOGIES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Aseaf Rajja Dayar</w:t>
            </w:r>
            <w:r>
              <w:br w:type="textWrapping"/>
            </w:r>
            <w:r>
              <w:t xml:space="preserve">DIN: 09318840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12-12-2025</w:t>
      </w:r>
      <w:r>
        <w:br w:type="textWrapping"/>
      </w:r>
      <w:r>
        <w:t xml:space="preserve">Place: FLAT NO 10 SARAGURU KAPRA, APPARTMENT AGRA ROAD, Ojhar T.S., Nashik, Niphad, Maharashtra, India, 422207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OPZRA TECHNOLOGIES (OPC) PRIVATE LIMITED</w:t>
    </w:r>
  </w:p>
  <w:p w14:paraId="429AF203">
    <w:pPr>
      <w:jc w:val="center"/>
      <w:rPr>
        <w:color w:val="0000FF"/>
      </w:rPr>
    </w:pPr>
    <w:r>
      <w:rPr>
        <w:color w:val="0000FF"/>
      </w:rPr>
      <w:t xml:space="preserve">CIN: U46512MH2025OPC461703    </w:t>
    </w:r>
    <w:r>
      <w:rPr>
        <w:rFonts w:hint="default"/>
        <w:color w:val="0000FF"/>
      </w:rPr>
      <w:t xml:space="preserve">PAN: -</w:t>
    </w:r>
    <w:r>
      <w:rPr>
        <w:color w:val="0000FF"/>
      </w:rPr>
      <w:t xml:space="preserve">    TAN: -</w:t>
    </w:r>
  </w:p>
  <w:p w14:paraId="6A6DBB96">
    <w:pPr>
      <w:jc w:val="center"/>
      <w:rPr>
        <w:color w:val="0000FF"/>
      </w:rPr>
    </w:pPr>
    <w:r>
      <w:rPr>
        <w:color w:val="0000FF"/>
      </w:rPr>
      <w:t xml:space="preserve">FLAT NO 10 SARAGURU KAPRA, APPARTMENT AGRA ROAD, Ojhar T.S., Nashik, Niphad, Maharashtra, India, 422207</w:t>
    </w:r>
  </w:p>
  <w:p w14:paraId="2B74DF15">
    <w:pPr>
      <w:jc w:val="center"/>
      <w:rPr>
        <w:color w:val="0000FF"/>
      </w:rPr>
    </w:pPr>
    <w:r>
      <w:rPr>
        <w:color w:val="0000FF"/>
      </w:rPr>
      <w:t xml:space="preserve">Email: aseafrajjadayar@gmail.com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