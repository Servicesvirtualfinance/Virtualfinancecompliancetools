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06-03-2026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ELAIR SLEEP TECH PRIVATE LIMITED (CIN: U31009KA2026PTC216614),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ELAIR SLEEP TECH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WASSIM MOHAMMED</w:t>
            </w:r>
            <w:r>
              <w:br w:type="textWrapping"/>
            </w:r>
            <w:r>
              <w:t>DIN: 08165310</w:t>
            </w:r>
            <w:r>
              <w:br w:type="textWrapping"/>
            </w:r>
            <w:r>
              <w:br w:type="textWrapping"/>
            </w:r>
            <w:r>
              <w:t>____________________</w:t>
            </w:r>
          </w:p>
        </w:tc>
        <w:tc>
          <w:tcPr>
            <w:tcW w:w="4968" w:type="dxa"/>
          </w:tcPr>
          <w:p w14:paraId="443377D9">
            <w:pPr>
              <w:spacing w:after="0" w:line="240" w:lineRule="auto"/>
            </w:pPr>
            <w:r>
              <w:t>SABIHA SULTANA</w:t>
            </w:r>
            <w:r>
              <w:br w:type="textWrapping"/>
            </w:r>
            <w:r>
              <w:t>DIN: 11564531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05A92895">
            <w:pPr>
              <w:spacing w:after="0" w:line="240" w:lineRule="auto"/>
            </w:pPr>
          </w:p>
        </w:tc>
      </w:tr>
      <w:tr w14:paraId="0EEAB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380ED514">
            <w:pPr>
              <w:spacing w:after="0" w:line="240" w:lineRule="auto"/>
            </w:pPr>
            <w:r>
              <w:t>NAWAZ PASHA</w:t>
            </w:r>
            <w:r>
              <w:br w:type="textWrapping"/>
            </w:r>
            <w:r>
              <w:t>DIN: 11564532</w:t>
            </w:r>
            <w:r>
              <w:br w:type="textWrapping"/>
            </w:r>
            <w:r>
              <w:br w:type="textWrapping"/>
            </w:r>
            <w:r>
              <w:t>____________________</w:t>
            </w:r>
          </w:p>
        </w:tc>
      </w:tr>
      <w:tr w14:paraId="60447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5EBF9255">
            <w:pPr>
              <w:spacing w:after="0" w:line="240" w:lineRule="auto"/>
            </w:pPr>
          </w:p>
        </w:tc>
      </w:tr>
    </w:tbl>
    <w:p w14:paraId="243DBF19"/>
    <w:p w14:paraId="5B98B589">
      <w:r>
        <w:t>Place: No. 43, CHIKIKABANAVARA, YESHAVANTHAPURA, Kodigehalli, Bangalore Rural, Bangalore North, Karnataka, India, 560091</w:t>
      </w:r>
    </w:p>
    <w:p w14:paraId="1CF8351E">
      <w:r>
        <w:t>Date:  06-03-2026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ELAIR SLEEP TECH PRIVATE LIMITED</w:t>
    </w:r>
  </w:p>
  <w:p w14:paraId="5F1C972D">
    <w:pPr>
      <w:jc w:val="center"/>
      <w:rPr>
        <w:color w:val="0000FF"/>
      </w:rPr>
    </w:pPr>
    <w:r>
      <w:rPr>
        <w:color w:val="0000FF"/>
      </w:rPr>
      <w:t xml:space="preserve">CIN: U31009KA2026PTC216614    </w:t>
    </w:r>
    <w:r>
      <w:rPr>
        <w:rFonts w:hint="default"/>
        <w:color w:val="0000FF"/>
      </w:rPr>
      <w:t>PAN: AAJCE5261F</w:t>
    </w:r>
    <w:r>
      <w:rPr>
        <w:color w:val="0000FF"/>
      </w:rPr>
      <w:t xml:space="preserve">   TAN: BLRE16525F</w:t>
    </w:r>
  </w:p>
  <w:p w14:paraId="7AD09AEB">
    <w:pPr>
      <w:jc w:val="center"/>
      <w:rPr>
        <w:color w:val="0000FF"/>
      </w:rPr>
    </w:pPr>
    <w:r>
      <w:rPr>
        <w:color w:val="0000FF"/>
      </w:rPr>
      <w:t>No. 43, CHIKIKABANAVARA, YESHAVANTHAPURA, Kodigehalli, Bangalore Rural, Bangalore North, Karnataka, India, 560091</w:t>
    </w:r>
  </w:p>
  <w:p w14:paraId="154CFC84">
    <w:pPr>
      <w:jc w:val="center"/>
      <w:rPr>
        <w:color w:val="0000FF"/>
      </w:rPr>
    </w:pPr>
    <w:r>
      <w:rPr>
        <w:color w:val="0000FF"/>
      </w:rPr>
      <w:t>Email: elairsleeptech@gmail.com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3BB4068B"/>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2026-03-06T11:40:22Z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