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AINDHIRAM AGRI PRODUCTS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U46201TN2026OPC188754    </w:t>
    </w:r>
    <w:r>
      <w:rPr>
        <w:rFonts w:hint="default"/>
        <w:color w:val="0000FF"/>
        <w:highlight w:val="none"/>
      </w:rPr>
      <w:t xml:space="preserve">PAN: ABECA7114P</w:t>
    </w:r>
    <w:bookmarkStart w:id="0" w:name="_GoBack"/>
    <w:bookmarkEnd w:id="0"/>
    <w:r>
      <w:rPr>
        <w:color w:val="0000FF"/>
        <w:highlight w:val="none"/>
      </w:rPr>
      <w:t xml:space="preserve">    TAN: CHEA43386A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 9-B 1ST STREET, BHUVANESHWARI NAGAR, Rajakilpakkam, Kanchipuram, Tambaram, Tamil Nadu, India, 600073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aindhiram3@gmail.com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