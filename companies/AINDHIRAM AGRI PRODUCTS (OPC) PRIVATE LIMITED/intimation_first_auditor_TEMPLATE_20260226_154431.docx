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26-02-2026</w:t>
      </w:r>
    </w:p>
    <w:p w14:paraId="17CF6F4F"/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  <w:r>
        <w:t>67/B/801 Tilak Nagar  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AINDHIRAM AGRI PRODUCTS (OPC) PRIVATE LIMITED (CIN: U46201TN2026OPC188754) at its meeting held on 26-02-2026,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AINDHIRAM AGRI PRODUCTS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Ashwin Jayaseelan</w:t>
            </w:r>
            <w:r>
              <w:br w:type="textWrapping"/>
            </w:r>
            <w:r>
              <w:t>DIN: 11502947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3DA58E2E"/>
    <w:p w14:paraId="32539AD8"/>
    <w:p w14:paraId="4C5725BE"/>
    <w:p w14:paraId="461EF58B"/>
    <w:p w14:paraId="08F9E4CB">
      <w:bookmarkStart w:id="0" w:name="_GoBack"/>
      <w:bookmarkEnd w:id="0"/>
      <w:r>
        <w:t>Place: PLOT NO 9-B 1ST STREET, BHUVANESHWARI NAGAR, Rajakilpakkam, Kanchipuram, Tambaram, Tamil Nadu, India, 600073</w:t>
      </w:r>
    </w:p>
    <w:p w14:paraId="48A97497">
      <w:r>
        <w:t>Date:  26-02-2026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AINDHIRAM AGRI PRODUCTS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U46201TN2026OPC188754   </w:t>
    </w:r>
    <w:r>
      <w:rPr>
        <w:rFonts w:hint="default"/>
        <w:color w:val="0000FF"/>
      </w:rPr>
      <w:t>PAN: ABECA7114P</w:t>
    </w:r>
    <w:r>
      <w:rPr>
        <w:color w:val="0000FF"/>
      </w:rPr>
      <w:t xml:space="preserve">   TAN: CHEA43386A</w:t>
    </w:r>
  </w:p>
  <w:p w14:paraId="3F6DE136">
    <w:pPr>
      <w:jc w:val="center"/>
      <w:rPr>
        <w:color w:val="0000FF"/>
      </w:rPr>
    </w:pPr>
    <w:r>
      <w:rPr>
        <w:color w:val="0000FF"/>
      </w:rPr>
      <w:t>PLOT NO 9-B 1ST STREET, BHUVANESHWARI NAGAR, Rajakilpakkam, Kanchipuram, Tambaram, Tamil Nadu, India, 600073</w:t>
    </w:r>
  </w:p>
  <w:p w14:paraId="1049C1D8">
    <w:pPr>
      <w:jc w:val="center"/>
      <w:rPr>
        <w:color w:val="0000FF"/>
      </w:rPr>
    </w:pPr>
    <w:r>
      <w:rPr>
        <w:color w:val="0000FF"/>
      </w:rPr>
      <w:t>Email: aindhiram3@gmail.com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4E6C0563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2026-02-26T12:26:54Z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