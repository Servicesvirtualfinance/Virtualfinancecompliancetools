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26-02-2026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AINDHIRAM AGRI PRODUCTS (OPC) PRIVATE LIMITED ON 26-02-2026 AT PLOT NO 9-B 1ST STREET, BHUVANESHWARI NAGAR, Rajakilpakkam, Kanchipuram, Tambaram, Tamil Nadu, India, 600073</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Ashwin Jayaseelan</w:t>
            </w:r>
            <w:r>
              <w:br w:type="textWrapping"/>
            </w:r>
            <w:r>
              <w:t xml:space="preserve">DIN: 11502947</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AINDHIRAM AGRI PRODUCTS (OPC) PRIVATE LIMITED</w:t>
    </w:r>
  </w:p>
  <w:p w14:paraId="429AF203">
    <w:pPr>
      <w:jc w:val="center"/>
      <w:rPr>
        <w:color w:val="0000FF"/>
      </w:rPr>
    </w:pPr>
    <w:r>
      <w:rPr>
        <w:color w:val="0000FF"/>
      </w:rPr>
      <w:t xml:space="preserve">CIN: U46201TN2026OPC188754    </w:t>
    </w:r>
    <w:r>
      <w:rPr>
        <w:rFonts w:hint="default"/>
        <w:color w:val="0000FF"/>
      </w:rPr>
      <w:t xml:space="preserve">PAN: ABECA7114P</w:t>
    </w:r>
    <w:r>
      <w:rPr>
        <w:color w:val="0000FF"/>
      </w:rPr>
      <w:t xml:space="preserve">    TAN: CHEA43386A</w:t>
    </w:r>
  </w:p>
  <w:p w14:paraId="6A6DBB96">
    <w:pPr>
      <w:jc w:val="center"/>
      <w:rPr>
        <w:color w:val="0000FF"/>
      </w:rPr>
    </w:pPr>
    <w:r>
      <w:rPr>
        <w:color w:val="0000FF"/>
      </w:rPr>
      <w:t xml:space="preserve">PLOT NO 9-B 1ST STREET, BHUVANESHWARI NAGAR, Rajakilpakkam, Kanchipuram, Tambaram, Tamil Nadu, India, 600073</w:t>
    </w:r>
  </w:p>
  <w:p w14:paraId="569D6634">
    <w:pPr>
      <w:jc w:val="center"/>
      <w:rPr>
        <w:color w:val="0000FF"/>
      </w:rPr>
    </w:pPr>
    <w:r>
      <w:rPr>
        <w:color w:val="0000FF"/>
      </w:rPr>
      <w:t xml:space="preserve">Email: aindhiram3@gmail.com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