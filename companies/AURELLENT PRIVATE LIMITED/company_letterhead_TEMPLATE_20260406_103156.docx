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AURELLENT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U46306DL2026PTC464986    </w:t>
    </w:r>
    <w:r>
      <w:rPr>
        <w:rFonts w:hint="default"/>
        <w:color w:val="0000FF"/>
        <w:highlight w:val="none"/>
      </w:rPr>
      <w:t xml:space="preserve">PAN: ABFCA2969M</w:t>
    </w:r>
    <w:bookmarkStart w:id="0" w:name="_GoBack"/>
    <w:bookmarkEnd w:id="0"/>
    <w:r>
      <w:rPr>
        <w:color w:val="0000FF"/>
        <w:highlight w:val="none"/>
      </w:rPr>
      <w:t xml:space="preserve">    TAN: DELA88104C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C-191 IIND FLOOR, NEW ASHOK NAGAR, East Delhi, East Delhi, East Delhi, Delhi, India, 110096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Shyamkashyap38@gmail.com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