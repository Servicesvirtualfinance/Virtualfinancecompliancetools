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AURELLENT PRIVATE LIMITED</w:t>
      </w:r>
      <w:r>
        <w:rPr>
          <w:rFonts w:ascii="Times New Roman" w:hAnsi="Times New Roman" w:cs="Times New Roman"/>
          <w:sz w:val="24"/>
          <w:szCs w:val="24"/>
        </w:rPr>
        <w:t xml:space="preserve">, </w:t>
      </w:r>
      <w:r>
        <w:rPr>
          <w:rFonts w:hint="default"/>
          <w:color w:val="auto"/>
          <w:sz w:val="22"/>
          <w:szCs w:val="22"/>
        </w:rPr>
        <w:t xml:space="preserve">CIN: U46306DL2026PTC464986</w:t>
      </w:r>
      <w:r>
        <w:rPr>
          <w:rFonts w:ascii="Times New Roman" w:hAnsi="Times New Roman" w:cs="Times New Roman"/>
          <w:sz w:val="24"/>
          <w:szCs w:val="24"/>
        </w:rPr>
        <w:t xml:space="preserve">, HELD AT ITS REGISTERED OFFICE AT </w:t>
      </w:r>
      <w:r>
        <w:rPr>
          <w:rFonts w:hint="default"/>
          <w:color w:val="auto"/>
          <w:sz w:val="22"/>
          <w:szCs w:val="22"/>
        </w:rPr>
        <w:t xml:space="preserve">C-191 IIND FLOOR, NEW ASHOK NAGAR, East Delhi, East Delhi, East Delhi, Delhi, India, 110096</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Ghanshyam,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AURELLENT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Ghanshyam</w:t>
            </w:r>
            <w:r>
              <w:br w:type="textWrapping"/>
            </w:r>
            <w:r>
              <w:t xml:space="preserve">DIN: 11634120</w:t>
            </w:r>
            <w:r>
              <w:br w:type="textWrapping"/>
            </w:r>
            <w:r>
              <w:br w:type="textWrapping"/>
            </w:r>
            <w:r>
              <w:t>____________________</w:t>
            </w:r>
          </w:p>
        </w:tc>
        <w:tc>
          <w:tcPr>
            <w:tcW w:w="4418" w:type="dxa"/>
          </w:tcPr>
          <w:p w14:paraId="7FA2CD90">
            <w:pPr>
              <w:spacing w:after="0" w:line="240" w:lineRule="auto"/>
            </w:pPr>
            <w:r>
              <w:t xml:space="preserve">Kundan Ram</w:t>
            </w:r>
            <w:r>
              <w:br w:type="textWrapping"/>
            </w:r>
            <w:r>
              <w:t xml:space="preserve">DIN: 11634121</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22-04-2026</w:t>
      </w:r>
      <w:r>
        <w:br w:type="textWrapping"/>
      </w:r>
      <w:r>
        <w:t xml:space="preserve">Place: C-191 IIND FLOOR, NEW ASHOK NAGAR, East Delhi, East Delhi, East Delhi, Delhi, India, 110096</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AURELLENT PRIVATE LIMITED</w:t>
    </w:r>
  </w:p>
  <w:p w14:paraId="429AF203">
    <w:pPr>
      <w:jc w:val="center"/>
      <w:rPr>
        <w:color w:val="0000FF"/>
      </w:rPr>
    </w:pPr>
    <w:r>
      <w:rPr>
        <w:color w:val="0000FF"/>
      </w:rPr>
      <w:t xml:space="preserve">CIN: U46306DL2026PTC464986    </w:t>
    </w:r>
    <w:r>
      <w:rPr>
        <w:rFonts w:hint="default"/>
        <w:color w:val="0000FF"/>
      </w:rPr>
      <w:t xml:space="preserve">PAN: ABFCA2969M</w:t>
    </w:r>
    <w:r>
      <w:rPr>
        <w:color w:val="0000FF"/>
      </w:rPr>
      <w:t xml:space="preserve">    TAN: DELA88104C</w:t>
    </w:r>
  </w:p>
  <w:p w14:paraId="6A6DBB96">
    <w:pPr>
      <w:jc w:val="center"/>
      <w:rPr>
        <w:color w:val="0000FF"/>
      </w:rPr>
    </w:pPr>
    <w:r>
      <w:rPr>
        <w:color w:val="0000FF"/>
      </w:rPr>
      <w:t xml:space="preserve">C-191 IIND FLOOR, NEW ASHOK NAGAR, East Delhi, East Delhi, East Delhi, Delhi, India, 110096</w:t>
    </w:r>
  </w:p>
  <w:p w14:paraId="2B74DF15">
    <w:pPr>
      <w:jc w:val="center"/>
      <w:rPr>
        <w:color w:val="0000FF"/>
      </w:rPr>
    </w:pPr>
    <w:r>
      <w:rPr>
        <w:color w:val="0000FF"/>
      </w:rPr>
      <w:t xml:space="preserve">Email: Shyamkashyap38@gmail.com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