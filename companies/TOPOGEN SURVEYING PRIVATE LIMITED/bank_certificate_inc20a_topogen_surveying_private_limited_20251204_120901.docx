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TOPOGEN SURVEYING PRIVATE LIMITED , having CIN: U74909KL2025PTC098283,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