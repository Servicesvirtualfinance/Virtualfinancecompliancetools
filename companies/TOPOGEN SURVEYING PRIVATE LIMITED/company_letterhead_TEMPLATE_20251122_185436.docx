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B4A16B"/>
    <w:sectPr>
      <w:headerReference r:id="rId5" w:type="default"/>
      <w:footerReference r:id="rId6" w:type="default"/>
      <w:pgSz w:w="12240" w:h="15840"/>
      <w:pgMar w:top="1080" w:right="1152" w:bottom="1080" w:left="1152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75A6163">
    <w:pPr>
      <w:pStyle w:val="18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CB77C3A">
    <w:pPr>
      <w:jc w:val="center"/>
      <w:rPr>
        <w:color w:val="0000FF"/>
        <w:highlight w:val="none"/>
      </w:rPr>
    </w:pPr>
    <w:r>
      <w:rPr>
        <w:b/>
        <w:color w:val="0000FF"/>
        <w:sz w:val="28"/>
        <w:highlight w:val="none"/>
      </w:rPr>
      <w:t xml:space="preserve">TOPOGEN SURVEYING PRIVATE LIMITED</w:t>
    </w:r>
  </w:p>
  <w:p w14:paraId="5270E5A5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CIN: U74909KL2025PTC098283    </w:t>
    </w:r>
    <w:r>
      <w:rPr>
        <w:rFonts w:hint="default"/>
        <w:color w:val="0000FF"/>
        <w:highlight w:val="none"/>
      </w:rPr>
      <w:t xml:space="preserve">PAN: AAMCT4349N</w:t>
    </w:r>
    <w:bookmarkStart w:id="0" w:name="_GoBack"/>
    <w:bookmarkEnd w:id="0"/>
    <w:r>
      <w:rPr>
        <w:color w:val="0000FF"/>
        <w:highlight w:val="none"/>
      </w:rPr>
      <w:t xml:space="preserve">    TAN: TVDT04607B</w:t>
    </w:r>
  </w:p>
  <w:p w14:paraId="67DEED60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ottarikathVeedu 10thStone, Nedumangad, Thiruvananthapuram, Nedumangad, Kerala, C/o A Salim Kulaviyode Th, India, 695541</w:t>
    </w:r>
  </w:p>
  <w:p w14:paraId="768B8AEE">
    <w:pPr>
      <w:jc w:val="center"/>
      <w:rPr>
        <w:color w:val="0000FF"/>
        <w:highlight w:val="none"/>
      </w:rPr>
    </w:pPr>
    <w:r>
      <w:rPr>
        <w:color w:val="0000FF"/>
        <w:highlight w:val="none"/>
      </w:rPr>
      <w:t xml:space="preserve">Email: topogensurveying@gmail.com</w:t>
    </w:r>
  </w:p>
  <w:p w14:paraId="4AD3CEB7">
    <w:pPr>
      <w:pBdr>
        <w:bottom w:val="single" w:color="9AA7C0" w:sz="6" w:space="1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8A3979"/>
    <w:rsid w:val="27265E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customXml" Target="../customXml/item1.xml"/><Relationship Id="rId8" Type="http://schemas.openxmlformats.org/officeDocument/2006/relationships/numbering" Target="numbering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2025-10-18T09:42:47Z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3FC056015EB648FE955234A31F08D8C4_13</vt:lpwstr>
  </property>
</Properties>
</file>