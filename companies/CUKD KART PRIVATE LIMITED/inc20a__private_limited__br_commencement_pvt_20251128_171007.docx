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CUKD KART PRIVATE LIMITED</w:t>
      </w:r>
      <w:r>
        <w:rPr>
          <w:rFonts w:ascii="Times New Roman" w:hAnsi="Times New Roman" w:cs="Times New Roman"/>
          <w:sz w:val="24"/>
          <w:szCs w:val="24"/>
        </w:rPr>
        <w:t xml:space="preserve">, </w:t>
      </w:r>
      <w:r>
        <w:rPr>
          <w:rFonts w:hint="default"/>
          <w:color w:val="auto"/>
          <w:sz w:val="22"/>
          <w:szCs w:val="22"/>
        </w:rPr>
        <w:t xml:space="preserve">CIN: U47912PN2025PTC247989</w:t>
      </w:r>
      <w:r>
        <w:rPr>
          <w:rFonts w:ascii="Times New Roman" w:hAnsi="Times New Roman" w:cs="Times New Roman"/>
          <w:sz w:val="24"/>
          <w:szCs w:val="24"/>
        </w:rPr>
        <w:t xml:space="preserve">, HELD AT ITS REGISTERED OFFICE AT </w:t>
      </w:r>
      <w:r>
        <w:rPr>
          <w:rFonts w:hint="default"/>
          <w:color w:val="auto"/>
          <w:sz w:val="22"/>
          <w:szCs w:val="22"/>
        </w:rPr>
        <w:t xml:space="preserve">SN 74/2 SUNANDA KRUTI, SANTNAGAR, Lohogaon, Pune, Pune City, Maharashtra, India, 411047</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 xml:space="preserve">RESOLVED FURTHER THAT</w:t>
      </w:r>
      <w:r>
        <w:rPr>
          <w:rFonts w:hint="default" w:ascii="Times New Roman" w:hAnsi="Times New Roman"/>
          <w:sz w:val="24"/>
          <w:szCs w:val="24"/>
          <w:lang w:val="en-US"/>
        </w:rPr>
        <w:t xml:space="preserve"> </w:t>
      </w:r>
      <w:r>
        <w:rPr>
          <w:rFonts w:hint="default" w:ascii="Times New Roman" w:hAnsi="Times New Roman"/>
          <w:sz w:val="24"/>
          <w:szCs w:val="24"/>
        </w:rPr>
        <w:t xml:space="preserve">Mr. Pallavi Anand Kishore, Director of the Company, is hereby authorized to sign and submit Form INC-20A with the Registrar of Companies and do all such acts, deeds, and things as may be necessary in this regard, including signing and </w:t>
      </w:r>
      <w:bookmarkStart w:id="0" w:name="_GoBack"/>
      <w:bookmarkEnd w:id="0"/>
      <w:r>
        <w:rPr>
          <w:rFonts w:hint="default" w:ascii="Times New Roman" w:hAnsi="Times New Roman"/>
          <w:sz w:val="24"/>
          <w:szCs w:val="24"/>
        </w:rPr>
        <w:t>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CUKD KART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Pallavi Anand Kishore</w:t>
            </w:r>
            <w:r>
              <w:br w:type="textWrapping"/>
            </w:r>
            <w:r>
              <w:t xml:space="preserve">DIN: 11366612</w:t>
            </w:r>
            <w:r>
              <w:br w:type="textWrapping"/>
            </w:r>
            <w:r>
              <w:br w:type="textWrapping"/>
            </w:r>
            <w:r>
              <w:t>____________________</w:t>
            </w:r>
          </w:p>
        </w:tc>
        <w:tc>
          <w:tcPr>
            <w:tcW w:w="4418" w:type="dxa"/>
          </w:tcPr>
          <w:p w14:paraId="7FA2CD90">
            <w:pPr>
              <w:spacing w:after="0" w:line="240" w:lineRule="auto"/>
            </w:pPr>
            <w:r>
              <w:t xml:space="preserve">Anand Kishore</w:t>
            </w:r>
            <w:r>
              <w:br w:type="textWrapping"/>
            </w:r>
            <w:r>
              <w:t xml:space="preserve">DIN: 11366613</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28-11-2025</w:t>
      </w:r>
      <w:r>
        <w:br w:type="textWrapping"/>
      </w:r>
      <w:r>
        <w:t xml:space="preserve">Place: SN 74/2 SUNANDA KRUTI, SANTNAGAR, Lohogaon, Pune, Pune City, Maharashtra, India, 411047</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ＭＳ 明朝">
    <w:altName w:val="Yu Gothic"/>
    <w:panose1 w:val="00000000000000000000"/>
    <w:charset w:val="80"/>
    <w:family w:val="roman"/>
    <w:pitch w:val="default"/>
    <w:sig w:usb0="00000000" w:usb1="00000000" w:usb2="00000010" w:usb3="00000000" w:csb0="0002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CUKD KART PRIVATE LIMITED</w:t>
    </w:r>
  </w:p>
  <w:p w14:paraId="429AF203">
    <w:pPr>
      <w:jc w:val="center"/>
      <w:rPr>
        <w:color w:val="0000FF"/>
      </w:rPr>
    </w:pPr>
    <w:r>
      <w:rPr>
        <w:color w:val="0000FF"/>
      </w:rPr>
      <w:t xml:space="preserve">CIN: U47912PN2025PTC247989    </w:t>
    </w:r>
    <w:r>
      <w:rPr>
        <w:rFonts w:hint="default"/>
        <w:color w:val="0000FF"/>
      </w:rPr>
      <w:t xml:space="preserve">PAN: AANCC2347N</w:t>
    </w:r>
    <w:r>
      <w:rPr>
        <w:color w:val="0000FF"/>
      </w:rPr>
      <w:t xml:space="preserve">    TAN: PNEC21532A</w:t>
    </w:r>
  </w:p>
  <w:p w14:paraId="6A6DBB96">
    <w:pPr>
      <w:jc w:val="center"/>
      <w:rPr>
        <w:color w:val="0000FF"/>
      </w:rPr>
    </w:pPr>
    <w:r>
      <w:rPr>
        <w:color w:val="0000FF"/>
      </w:rPr>
      <w:t xml:space="preserve">SN 74/2 SUNANDA KRUTI, SANTNAGAR, Lohogaon, Pune, Pune City, Maharashtra, India, 411047</w:t>
    </w:r>
  </w:p>
  <w:p w14:paraId="2B74DF15">
    <w:pPr>
      <w:jc w:val="center"/>
      <w:rPr>
        <w:color w:val="0000FF"/>
      </w:rPr>
    </w:pPr>
    <w:r>
      <w:rPr>
        <w:color w:val="0000FF"/>
      </w:rPr>
      <w:t xml:space="preserve">Email: meletinfoods@gmail.com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152AC43B0ECD43D1B0CBEA9D6C2E0A42_13</vt:lpwstr>
  </property>
</Properties>
</file>