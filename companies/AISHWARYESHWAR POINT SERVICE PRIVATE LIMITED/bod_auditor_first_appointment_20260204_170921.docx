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04-02-2026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AISHWARYESHWAR POINT SERVICE PRIVATE LIMITED ON 04-02-2026 AT WARD NO;-22SRI NAGAR, TALUR ROAD BELLARY, Bellary Cowl Bazar, Bellary, Bellary, Karnataka, India, 583102</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HALEGOUD ADITHYA</w:t>
            </w:r>
            <w:r>
              <w:br w:type="textWrapping"/>
            </w:r>
            <w:r>
              <w:t xml:space="preserve">DIN: 10058395</w:t>
            </w:r>
            <w:r>
              <w:br w:type="textWrapping"/>
            </w:r>
            <w:r>
              <w:br w:type="textWrapping"/>
            </w:r>
            <w:r>
              <w:t>____________________</w:t>
            </w:r>
          </w:p>
        </w:tc>
        <w:tc>
          <w:tcPr>
            <w:tcW w:w="4968" w:type="dxa"/>
          </w:tcPr>
          <w:p w14:paraId="587FF591">
            <w:pPr>
              <w:spacing w:after="0" w:line="240" w:lineRule="auto"/>
            </w:pPr>
            <w:r>
              <w:t xml:space="preserve">Sharanamma</w:t>
            </w:r>
            <w:r>
              <w:br w:type="textWrapping"/>
            </w:r>
            <w:r>
              <w:t xml:space="preserve">DIN: 10058396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AISHWARYESHWAR POINT SERVICE PRIVATE LIMITED</w:t>
    </w:r>
  </w:p>
  <w:p w14:paraId="429AF203">
    <w:pPr>
      <w:jc w:val="center"/>
      <w:rPr>
        <w:color w:val="0000FF"/>
      </w:rPr>
    </w:pPr>
    <w:r>
      <w:rPr>
        <w:color w:val="0000FF"/>
      </w:rPr>
      <w:t xml:space="preserve">CIN: U78100KA2023PTC170883    </w:t>
    </w:r>
    <w:r>
      <w:rPr>
        <w:rFonts w:hint="default"/>
        <w:color w:val="0000FF"/>
      </w:rPr>
      <w:t xml:space="preserve">PAN: AAYCA4336J</w:t>
    </w:r>
    <w:r>
      <w:rPr>
        <w:color w:val="0000FF"/>
      </w:rPr>
      <w:t xml:space="preserve">    TAN: -</w:t>
    </w:r>
  </w:p>
  <w:p w14:paraId="6A6DBB96">
    <w:pPr>
      <w:jc w:val="center"/>
      <w:rPr>
        <w:color w:val="0000FF"/>
      </w:rPr>
    </w:pPr>
    <w:r>
      <w:rPr>
        <w:color w:val="0000FF"/>
      </w:rPr>
      <w:t xml:space="preserve">WARD NO;-22SRI NAGAR, TALUR ROAD BELLARY, Bellary Cowl Bazar, Bellary, Bellary, Karnataka, India, 583102</w:t>
    </w:r>
  </w:p>
  <w:p w14:paraId="569D6634">
    <w:pPr>
      <w:jc w:val="center"/>
      <w:rPr>
        <w:color w:val="0000FF"/>
      </w:rPr>
    </w:pPr>
    <w:r>
      <w:rPr>
        <w:color w:val="0000FF"/>
      </w:rPr>
      <w:t xml:space="preserve">Email: aishwaryeshwar.pointservice.2111@gmail.com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