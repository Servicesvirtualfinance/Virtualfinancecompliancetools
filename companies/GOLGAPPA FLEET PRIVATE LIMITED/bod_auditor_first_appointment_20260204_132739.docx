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04-02-2026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GOLGAPPA FLEET PRIVATE LIMITED ON 04-02-2026 AT C/O VILL-SAHAPUR PO-, KHATURA, NORTH24 PARGANAS, Khantura, North 24 Parganas, Habra - I, West Bengal, India, 743273</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ARIJIT PODDER</w:t>
            </w:r>
            <w:r>
              <w:br w:type="textWrapping"/>
            </w:r>
            <w:r>
              <w:t xml:space="preserve">DIN: 11473141</w:t>
            </w:r>
            <w:r>
              <w:br w:type="textWrapping"/>
            </w:r>
            <w:r>
              <w:br w:type="textWrapping"/>
            </w:r>
            <w:r>
              <w:t>____________________</w:t>
            </w:r>
          </w:p>
        </w:tc>
        <w:tc>
          <w:tcPr>
            <w:tcW w:w="4968" w:type="dxa"/>
          </w:tcPr>
          <w:p w14:paraId="587FF591">
            <w:pPr>
              <w:spacing w:after="0" w:line="240" w:lineRule="auto"/>
            </w:pPr>
            <w:r>
              <w:t xml:space="preserve">KOUSTAV SAHA</w:t>
            </w:r>
            <w:r>
              <w:br w:type="textWrapping"/>
            </w:r>
            <w:r>
              <w:t xml:space="preserve">DIN: 11473142</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GOLGAPPA FLEET PRIVATE LIMITED</w:t>
    </w:r>
  </w:p>
  <w:p w14:paraId="429AF203">
    <w:pPr>
      <w:jc w:val="center"/>
      <w:rPr>
        <w:color w:val="0000FF"/>
      </w:rPr>
    </w:pPr>
    <w:r>
      <w:rPr>
        <w:color w:val="0000FF"/>
      </w:rPr>
      <w:t xml:space="preserve">CIN: U56100WB2026PTC285848    </w:t>
    </w:r>
    <w:r>
      <w:rPr>
        <w:rFonts w:hint="default"/>
        <w:color w:val="0000FF"/>
      </w:rPr>
      <w:t xml:space="preserve">PAN: AAMCG6687J</w:t>
    </w:r>
    <w:r>
      <w:rPr>
        <w:color w:val="0000FF"/>
      </w:rPr>
      <w:t xml:space="preserve">    TAN: CALG16105F</w:t>
    </w:r>
  </w:p>
  <w:p w14:paraId="6A6DBB96">
    <w:pPr>
      <w:jc w:val="center"/>
      <w:rPr>
        <w:color w:val="0000FF"/>
      </w:rPr>
    </w:pPr>
    <w:r>
      <w:rPr>
        <w:color w:val="0000FF"/>
      </w:rPr>
      <w:t xml:space="preserve">C/O VILL-SAHAPUR PO-, KHATURA, NORTH24 PARGANAS, Khantura, North 24 Parganas, Habra - I, West Bengal, India, 743273</w:t>
    </w:r>
  </w:p>
  <w:p w14:paraId="569D6634">
    <w:pPr>
      <w:jc w:val="center"/>
      <w:rPr>
        <w:color w:val="0000FF"/>
      </w:rPr>
    </w:pPr>
    <w:r>
      <w:rPr>
        <w:color w:val="0000FF"/>
      </w:rPr>
      <w:t xml:space="preserve">Email: golgappafleet@gmail.com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