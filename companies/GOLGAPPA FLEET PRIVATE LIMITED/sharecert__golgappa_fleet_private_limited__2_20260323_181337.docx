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ARIJIT PODDER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11473141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KOUSTAV SAHA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11473142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GOLGAPPA FLEET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U56100WB2026PTC285848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VILL-SAHAPUR PO-, KHATURA, NORTH24 PARGANAS, Khantura, North 24 Parganas, Habra - I, West Bengal, India, 743273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GOLGAPPA FLEET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U56100WB2026PTC285848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VILL-SAHAPUR PO-, KHATURA, NORTH24 PARGANAS, Khantura, North 24 Parganas, Habra - I, West Bengal, India, 743273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KOUSTAV SAHA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KOUSTAV SAHA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901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