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TEJTATV INNOTECH PRIVATE LIMITED HELD ON 25 Mar 2026 AT Office No-15A, 4th Floor, Wing A City Vista, Kharadi, Vadgaon Sheri, Pune, Pune City, Maharashtra, India, 411014</w:t>
      </w:r>
    </w:p>
    <w:p w14:paraId="4C881A2C">
      <w:pPr>
        <w:jc w:val="both"/>
      </w:pPr>
      <w:r>
        <w:t>“RESOLVED THAT the Board of Directors of the Company hereby authorizes Mr. SUNIL BHAGWAN SALUNKE, Director of the Company, to apply for registration under the Goods and Services Tax Act, 2017 in the name and on behalf of the Company and to obtain GSTIN (Goods and Services Tax Identification Number).</w:t>
      </w:r>
    </w:p>
    <w:p w14:paraId="53CCD4EE">
      <w:pPr>
        <w:jc w:val="both"/>
      </w:pPr>
      <w:r>
        <w:t>RESOLVED FURTHER THAT  SUNIL BHAGWAN SALUNKE,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SUNIL BHAGWAN SALUNKE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SUNIL BHAGWAN SALUNKE</w:t>
            </w:r>
          </w:p>
          <w:p>
            <w:r>
              <w:t>DIN: 11364994</w:t>
            </w:r>
          </w:p>
          <w:p>
            <w:r>
              <w:t>____________________</w:t>
            </w:r>
          </w:p>
        </w:tc>
        <w:tc>
          <w:tcPr>
            <w:tcW w:w="4418" w:type="dxa"/>
          </w:tcPr>
          <w:p>
            <w:r/>
          </w:p>
          <w:p>
            <w:r>
              <w:t>VISHAL SANJAY PAWAR</w:t>
            </w:r>
          </w:p>
          <w:p>
            <w:r>
              <w:t>DIN: 11364995</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TEJTATV INNOTECH PRIVATE LIMITED</w:t>
      </w:r>
    </w:p>
    <w:p w14:paraId="4B69BE9A"/>
    <w:p w14:paraId="08F9E4CB">
      <w:r>
        <w:t>Place: Office No-15A, 4th Floor, Wing A City Vista, Kharadi, Vadgaon Sheri, Pune, Pune City, Maharashtra, India, 411014</w:t>
      </w:r>
    </w:p>
    <w:p w14:paraId="48A97497">
      <w:r>
        <w:t>Date:  25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TEJTATV INNOTECH PRIVATE LIMITED</w:t>
    </w:r>
  </w:p>
  <w:p w14:paraId="5270E5A5">
    <w:pPr>
      <w:jc w:val="center"/>
      <w:rPr>
        <w:color w:val="0000FF"/>
        <w:highlight w:val="none"/>
      </w:rPr>
    </w:pPr>
    <w:r>
      <w:t>CIN: U62011PN2025PTC247955    PAN: AAMCT4290L    TAN: PNET21525A</w:t>
    </w:r>
  </w:p>
  <w:p w14:paraId="67DEED60">
    <w:pPr>
      <w:jc w:val="center"/>
      <w:rPr>
        <w:color w:val="0000FF"/>
        <w:highlight w:val="none"/>
      </w:rPr>
    </w:pPr>
    <w:r>
      <w:t>Office No-15A, 4th Floor, Wing A City Vista, Kharadi, Vadgaon Sheri, Pune, Pune City, Maharashtra, India, 411014</w:t>
    </w:r>
  </w:p>
  <w:p w14:paraId="768B8AEE">
    <w:pPr>
      <w:jc w:val="center"/>
      <w:rPr>
        <w:color w:val="0000FF"/>
        <w:highlight w:val="none"/>
      </w:rPr>
    </w:pPr>
    <w:r>
      <w:t>Email: sunilbsalunke07@gmail.com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