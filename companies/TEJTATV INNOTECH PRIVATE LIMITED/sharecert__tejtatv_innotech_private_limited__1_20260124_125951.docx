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SUNIL BHAGWAN SALUNKE</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11364994</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VISHAL SANJAY PAWAR</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11364995</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TEJTATV INNOTECH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U62011PN2025PTC247955</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Office No-15A, 4th Floor, Wing A City Vista, Kharadi, Vadgaon Sheri, Pune, Pune City, Maharashtra, India, 411014</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TEJTATV INNOTECH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U62011PN2025PTC247955</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Office No-15A, 4th Floor, Wing A City Vista, Kharadi, Vadgaon Sheri, Pune, Pune City, Maharashtra, India, 411014</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SUNIL BHAGWAN SALUNKE</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450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450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SUNIL BHAGWAN SALUNKE</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450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450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