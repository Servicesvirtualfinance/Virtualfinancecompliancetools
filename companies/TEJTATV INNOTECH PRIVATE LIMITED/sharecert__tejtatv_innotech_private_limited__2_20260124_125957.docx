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SUNIL BHAGWAN SALUNKE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11364994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VISHAL SANJAY PAWAR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11364995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TEJTATV INNOTECH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U62011PN2025PTC247955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Office No-15A, 4th Floor, Wing A City Vista, Kharadi, Vadgaon Sheri, Pune, Pune City, Maharashtra, India, 411014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TEJTATV INNOTECH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U62011PN2025PTC247955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Office No-15A, 4th Floor, Wing A City Vista, Kharadi, Vadgaon Sheri, Pune, Pune City, Maharashtra, India, 411014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VISHAL SANJAY PAWAR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451 To 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VISHAL SANJAY PAWAR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451 To 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