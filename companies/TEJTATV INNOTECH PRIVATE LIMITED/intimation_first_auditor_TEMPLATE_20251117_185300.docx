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17-11-2025</w:t>
      </w:r>
    </w:p>
    <w:p w14:paraId="17CF6F4F"/>
    <w:p w14:paraId="025DE831">
      <w:r>
        <w:t>To</w:t>
      </w:r>
    </w:p>
    <w:p w14:paraId="28037084">
      <w:r>
        <w:t xml:space="preserve">Trupti Kunal Kapadia ,</w:t>
      </w:r>
      <w:r>
        <w:br w:type="textWrapping"/>
      </w:r>
      <w:r>
        <w:t xml:space="preserve">Membership No. 156332</w:t>
      </w:r>
      <w:r>
        <w:br w:type="textWrapping"/>
      </w:r>
      <w:r>
        <w:t xml:space="preserve">67/B/801 Tilak Nagar </w:t>
        <w:br/>
        <w:t xml:space="preserve">Chembur Mumbai 89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TEJTATV INNOTECH PRIVATE LIMITED (CIN: U62011PN2025PTC247955) at its meeting held on 17-11-2025, has appointed Trupti Kunal Kapadia , Membership No. 156332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TEJTATV INNOTECH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SUNIL BHAGWAN SALUNKE</w:t>
            </w:r>
            <w:r>
              <w:br w:type="textWrapping"/>
            </w:r>
            <w:r>
              <w:t xml:space="preserve">DIN: 11364994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VISHAL SANJAY PAWAR</w:t>
            </w:r>
            <w:r>
              <w:br w:type="textWrapping"/>
            </w:r>
            <w:r>
              <w:t xml:space="preserve">DIN: 11364995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Office No-15A, 4th Floor, Wing A City Vista, Kharadi, Vadgaon Sheri, Pune, Pune City, Maharashtra, India, 411014</w:t>
      </w:r>
    </w:p>
    <w:p w14:paraId="48A97497">
      <w:r>
        <w:t xml:space="preserve">Date:  17-11-2025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TEJTATV INNOTECH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U62011PN2025PTC247955   </w:t>
    </w:r>
    <w:r>
      <w:rPr>
        <w:rFonts w:hint="default"/>
        <w:color w:val="0000FF"/>
      </w:rPr>
      <w:t xml:space="preserve">PAN: AAMCT4290L</w:t>
    </w:r>
    <w:r>
      <w:rPr>
        <w:color w:val="0000FF"/>
      </w:rPr>
      <w:t xml:space="preserve">   TAN: PNET21525A</w:t>
    </w:r>
  </w:p>
  <w:p w14:paraId="3F6DE136">
    <w:pPr>
      <w:jc w:val="center"/>
      <w:rPr>
        <w:color w:val="0000FF"/>
      </w:rPr>
    </w:pPr>
    <w:r>
      <w:rPr>
        <w:color w:val="0000FF"/>
      </w:rPr>
      <w:t xml:space="preserve">Office No-15A, 4th Floor, Wing A City Vista, Kharadi, Vadgaon Sheri, Pune, Pune City, Maharashtra, India, 411014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sunilbsalunke07@gmail.com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