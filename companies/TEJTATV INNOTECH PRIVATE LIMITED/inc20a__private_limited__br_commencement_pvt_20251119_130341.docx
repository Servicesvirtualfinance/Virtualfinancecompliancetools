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TEJTATV INNOTECH PRIVATE LIMITED</w:t>
      </w:r>
      <w:r>
        <w:rPr>
          <w:rFonts w:ascii="Times New Roman" w:hAnsi="Times New Roman" w:cs="Times New Roman"/>
          <w:sz w:val="24"/>
          <w:szCs w:val="24"/>
        </w:rPr>
        <w:t xml:space="preserve">, </w:t>
      </w:r>
      <w:r>
        <w:rPr>
          <w:rFonts w:hint="default"/>
          <w:color w:val="auto"/>
          <w:sz w:val="22"/>
          <w:szCs w:val="22"/>
        </w:rPr>
        <w:t xml:space="preserve">CIN: U62011PN2025PTC247955</w:t>
      </w:r>
      <w:r>
        <w:rPr>
          <w:rFonts w:ascii="Times New Roman" w:hAnsi="Times New Roman" w:cs="Times New Roman"/>
          <w:sz w:val="24"/>
          <w:szCs w:val="24"/>
        </w:rPr>
        <w:t xml:space="preserve">, HELD AT ITS REGISTERED OFFICE AT </w:t>
      </w:r>
      <w:r>
        <w:rPr>
          <w:rFonts w:hint="default"/>
          <w:color w:val="auto"/>
          <w:sz w:val="22"/>
          <w:szCs w:val="22"/>
        </w:rPr>
        <w:t xml:space="preserve">Office No-15A, 4th Floor, Wing A City Vista, Kharadi, Vadgaon Sheri, Pune, Pune City, Maharashtra, India, 411014</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 xml:space="preserve">RESOLVED FURTHER THAT</w:t>
      </w:r>
      <w:r>
        <w:rPr>
          <w:rFonts w:hint="default" w:ascii="Times New Roman" w:hAnsi="Times New Roman"/>
          <w:sz w:val="24"/>
          <w:szCs w:val="24"/>
          <w:lang w:val="en-US"/>
        </w:rPr>
        <w:t xml:space="preserve"> </w:t>
      </w:r>
      <w:r>
        <w:rPr>
          <w:rFonts w:hint="default" w:ascii="Times New Roman" w:hAnsi="Times New Roman"/>
          <w:sz w:val="24"/>
          <w:szCs w:val="24"/>
        </w:rPr>
        <w:t xml:space="preserve">Mr. SUNIL BHAGWAN SALUNKE, Director of the Company, is hereby authorized to sign and submit Form INC-20A with the Registrar of Companies and do all such acts, deeds, and things as may be necessary in this regard, including signing and </w:t>
      </w:r>
      <w:bookmarkStart w:id="0" w:name="_GoBack"/>
      <w:bookmarkEnd w:id="0"/>
      <w:r>
        <w:rPr>
          <w:rFonts w:hint="default" w:ascii="Times New Roman" w:hAnsi="Times New Roman"/>
          <w:sz w:val="24"/>
          <w:szCs w:val="24"/>
        </w:rPr>
        <w:t>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TEJTATV INNOTECH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SUNIL BHAGWAN SALUNKE</w:t>
            </w:r>
            <w:r>
              <w:br w:type="textWrapping"/>
            </w:r>
            <w:r>
              <w:t xml:space="preserve">DIN: 11364994</w:t>
            </w:r>
            <w:r>
              <w:br w:type="textWrapping"/>
            </w:r>
            <w:r>
              <w:br w:type="textWrapping"/>
            </w:r>
            <w:r>
              <w:t>____________________</w:t>
            </w:r>
          </w:p>
        </w:tc>
        <w:tc>
          <w:tcPr>
            <w:tcW w:w="4418" w:type="dxa"/>
          </w:tcPr>
          <w:p w14:paraId="7FA2CD90">
            <w:pPr>
              <w:spacing w:after="0" w:line="240" w:lineRule="auto"/>
            </w:pPr>
            <w:r>
              <w:t xml:space="preserve">VISHAL SANJAY PAWAR</w:t>
            </w:r>
            <w:r>
              <w:br w:type="textWrapping"/>
            </w:r>
            <w:r>
              <w:t xml:space="preserve">DIN: 11364995</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19-11-2025</w:t>
      </w:r>
      <w:r>
        <w:br w:type="textWrapping"/>
      </w:r>
      <w:r>
        <w:t xml:space="preserve">Place: Office No-15A, 4th Floor, Wing A City Vista, Kharadi, Vadgaon Sheri, Pune, Pune City, Maharashtra, India, 411014</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ＭＳ 明朝">
    <w:altName w:val="Yu Gothic"/>
    <w:panose1 w:val="00000000000000000000"/>
    <w:charset w:val="80"/>
    <w:family w:val="roman"/>
    <w:pitch w:val="default"/>
    <w:sig w:usb0="00000000" w:usb1="00000000" w:usb2="00000010" w:usb3="00000000" w:csb0="00020000"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TEJTATV INNOTECH PRIVATE LIMITED</w:t>
    </w:r>
  </w:p>
  <w:p w14:paraId="429AF203">
    <w:pPr>
      <w:jc w:val="center"/>
      <w:rPr>
        <w:color w:val="0000FF"/>
      </w:rPr>
    </w:pPr>
    <w:r>
      <w:rPr>
        <w:color w:val="0000FF"/>
      </w:rPr>
      <w:t xml:space="preserve">CIN: U62011PN2025PTC247955    </w:t>
    </w:r>
    <w:r>
      <w:rPr>
        <w:rFonts w:hint="default"/>
        <w:color w:val="0000FF"/>
      </w:rPr>
      <w:t xml:space="preserve">PAN: AAMCT4290L</w:t>
    </w:r>
    <w:r>
      <w:rPr>
        <w:color w:val="0000FF"/>
      </w:rPr>
      <w:t xml:space="preserve">    TAN: PNET21525A</w:t>
    </w:r>
  </w:p>
  <w:p w14:paraId="6A6DBB96">
    <w:pPr>
      <w:jc w:val="center"/>
      <w:rPr>
        <w:color w:val="0000FF"/>
      </w:rPr>
    </w:pPr>
    <w:r>
      <w:rPr>
        <w:color w:val="0000FF"/>
      </w:rPr>
      <w:t xml:space="preserve">Office No-15A, 4th Floor, Wing A City Vista, Kharadi, Vadgaon Sheri, Pune, Pune City, Maharashtra, India, 411014</w:t>
    </w:r>
  </w:p>
  <w:p w14:paraId="2B74DF15">
    <w:pPr>
      <w:jc w:val="center"/>
      <w:rPr>
        <w:color w:val="0000FF"/>
      </w:rPr>
    </w:pPr>
    <w:r>
      <w:rPr>
        <w:color w:val="0000FF"/>
      </w:rPr>
      <w:t xml:space="preserve">Email: sunilbsalunke07@gmail.com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2025-11-18T12:49:02Z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1033-12.2.0.23155</vt:lpwstr>
  </property>
  <property fmtid="{D5CDD505-2E9C-101B-9397-08002B2CF9AE}" pid="4" name="ICV">
    <vt:lpwstr>152AC43B0ECD43D1B0CBEA9D6C2E0A42_13</vt:lpwstr>
  </property>
</Properties>
</file>