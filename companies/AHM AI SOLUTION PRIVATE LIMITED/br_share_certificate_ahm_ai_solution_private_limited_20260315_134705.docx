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AHM AI SOLUTION PRIVATE LIMITED HELD ON 15 Mar 2026 AT E408, KALPATARU APPARTMENT, LUCKNOW, UTTAR PRADESH, Gomtinagar, Lucknow, Lucknow, Uttar Pradesh, India, 226010.</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Atul Joshi (DIN: 11446031), Director, and Manas Joshi (DIN: 11446032),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Atul Joshi (DIN: 11446031),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AHM AI SOLUTION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Atul Joshi</w:t>
            </w:r>
            <w:r>
              <w:br w:type="textWrapping"/>
            </w:r>
            <w:r>
              <w:t xml:space="preserve">DIN: 11446031</w:t>
            </w:r>
            <w:r>
              <w:br w:type="textWrapping"/>
            </w:r>
            <w:r>
              <w:br w:type="textWrapping"/>
            </w:r>
            <w:r>
              <w:t>____________________</w:t>
            </w:r>
          </w:p>
        </w:tc>
        <w:tc>
          <w:tcPr>
            <w:tcW w:w="4968" w:type="dxa"/>
          </w:tcPr>
          <w:p w14:paraId="587FF591">
            <w:pPr>
              <w:spacing w:after="0" w:line="240" w:lineRule="auto"/>
            </w:pPr>
            <w:r>
              <w:t xml:space="preserve">Manas Joshi</w:t>
            </w:r>
            <w:r>
              <w:br w:type="textWrapping"/>
            </w:r>
            <w:r>
              <w:t xml:space="preserve">DIN: 11446032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E408, KALPATARU APPARTMENT, LUCKNOW, UTTAR PRADESH, Gomtinagar, Lucknow, Lucknow, Uttar Pradesh, India, 226010</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AHM AI SOLUTION PRIVATE LIMITED</w:t>
    </w:r>
  </w:p>
  <w:p w14:paraId="5270E5A5">
    <w:pPr>
      <w:jc w:val="center"/>
      <w:rPr>
        <w:color w:val="0000FF"/>
        <w:highlight w:val="none"/>
      </w:rPr>
    </w:pPr>
    <w:r>
      <w:rPr>
        <w:color w:val="0000FF"/>
        <w:highlight w:val="none"/>
      </w:rPr>
      <w:t xml:space="preserve">CIN: U62013UP2025PTC239462    </w:t>
    </w:r>
    <w:r>
      <w:rPr>
        <w:rFonts w:hint="default"/>
        <w:color w:val="0000FF"/>
        <w:highlight w:val="none"/>
      </w:rPr>
      <w:t xml:space="preserve">PAN: ABECA4463F</w:t>
    </w:r>
    <w:r>
      <w:rPr>
        <w:color w:val="0000FF"/>
        <w:highlight w:val="none"/>
      </w:rPr>
      <w:t xml:space="preserve">    TAN: LKNA23376D</w:t>
    </w:r>
  </w:p>
  <w:p w14:paraId="67DEED60">
    <w:pPr>
      <w:jc w:val="center"/>
      <w:rPr>
        <w:color w:val="0000FF"/>
        <w:highlight w:val="none"/>
      </w:rPr>
    </w:pPr>
    <w:r>
      <w:rPr>
        <w:color w:val="0000FF"/>
        <w:highlight w:val="none"/>
      </w:rPr>
      <w:t xml:space="preserve">E408, KALPATARU APPARTMENT, LUCKNOW, UTTAR PRADESH, Gomtinagar, Lucknow, Lucknow, Uttar Pradesh, India, 226010</w:t>
    </w:r>
  </w:p>
  <w:p w14:paraId="768B8AEE">
    <w:pPr>
      <w:jc w:val="center"/>
      <w:rPr>
        <w:color w:val="0000FF"/>
        <w:highlight w:val="none"/>
      </w:rPr>
    </w:pPr>
    <w:r>
      <w:rPr>
        <w:color w:val="0000FF"/>
        <w:highlight w:val="none"/>
      </w:rPr>
      <w:t xml:space="preserve">Email: MANASJOSHI59@GMAIL.COM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