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Atul Joshi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11446031</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Manas Joshi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11446032</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AHM AI SOLUTION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U62013UP2025PTC239462</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E408, KALPATARU APPARTMENT, LUCKNOW, UTTAR PRADESH, Gomtinagar, Lucknow, Lucknow, Uttar Pradesh, India, 226010</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AHM AI SOLUTION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U62013UP2025PTC239462</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E408, KALPATARU APPARTMENT, LUCKNOW, UTTAR PRADESH, Gomtinagar, Lucknow, Lucknow, Uttar Pradesh, India, 226010</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Atul Joshi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Atul Joshi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