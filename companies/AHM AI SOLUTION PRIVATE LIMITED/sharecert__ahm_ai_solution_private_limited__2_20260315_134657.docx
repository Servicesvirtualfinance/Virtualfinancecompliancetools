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Atul Joshi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11446031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Manas Joshi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11446032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AHM AI SOLUTION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U62013UP2025PTC239462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E408, KALPATARU APPARTMENT, LUCKNOW, UTTAR PRADESH, Gomtinagar, Lucknow, Lucknow, Uttar Pradesh, India, 226010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AHM AI SOLUTION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U62013UP2025PTC239462</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E408, KALPATARU APPARTMENT, LUCKNOW, UTTAR PRADESH, Gomtinagar, Lucknow, Lucknow, Uttar Pradesh, India, 226010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Manas Joshi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Manas Joshi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500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501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