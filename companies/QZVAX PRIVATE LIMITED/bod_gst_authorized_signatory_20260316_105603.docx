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QZVAX PRIVATE LIMITED HELD ON 16 Mar 2026 AT 2240 DUGHRA JUGGAUR, LALLI KA PURWA, Juggaur, Lucknow, Lucknow, Uttar Pradesh, India, 226028</w:t>
      </w:r>
    </w:p>
    <w:p w14:paraId="4C881A2C">
      <w:pPr>
        <w:jc w:val="both"/>
      </w:pPr>
      <w:r>
        <w:t>“RESOLVED THAT the Board of Directors of the Company hereby authorizes Mr. LAXMAN KUMAR, Director of the Company, to apply for registration under the Goods and Services Tax Act, 2017 in the name and on behalf of the Company and to obtain GSTIN (Goods and Services Tax Identification Number).</w:t>
      </w:r>
    </w:p>
    <w:p w14:paraId="53CCD4EE">
      <w:pPr>
        <w:jc w:val="both"/>
      </w:pPr>
      <w:r>
        <w:t>RESOLVED FURTHER THAT  LAXMAN KUMAR,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LAXMAN KUMAR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LAXMAN KUMAR</w:t>
            </w:r>
          </w:p>
          <w:p>
            <w:r>
              <w:t>DIN: 11598722</w:t>
            </w:r>
          </w:p>
          <w:p>
            <w:r>
              <w:t>____________________</w:t>
            </w:r>
          </w:p>
        </w:tc>
        <w:tc>
          <w:tcPr>
            <w:tcW w:w="4418" w:type="dxa"/>
          </w:tcPr>
          <w:p>
            <w:r/>
          </w:p>
          <w:p>
            <w:r>
              <w:t>ASHUTOSH YADAV</w:t>
            </w:r>
          </w:p>
          <w:p>
            <w:r>
              <w:t>DIN: 11598723</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QZVAX PRIVATE LIMITED</w:t>
      </w:r>
    </w:p>
    <w:p w14:paraId="4B69BE9A"/>
    <w:p w14:paraId="08F9E4CB">
      <w:r>
        <w:t>Place: 2240 DUGHRA JUGGAUR, LALLI KA PURWA, Juggaur, Lucknow, Lucknow, Uttar Pradesh, India, 226028</w:t>
      </w:r>
    </w:p>
    <w:p w14:paraId="48A97497">
      <w:r>
        <w:t>Date:  16 Mar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QZVAX PRIVATE LIMITED</w:t>
    </w:r>
  </w:p>
  <w:p w14:paraId="5270E5A5">
    <w:pPr>
      <w:jc w:val="center"/>
      <w:rPr>
        <w:color w:val="0000FF"/>
        <w:highlight w:val="none"/>
      </w:rPr>
    </w:pPr>
    <w:r>
      <w:t>CIN: U43210UP2026PTC245301    PAN: AABCQ2407K    TAN: LKNQ05344D</w:t>
    </w:r>
  </w:p>
  <w:p w14:paraId="67DEED60">
    <w:pPr>
      <w:jc w:val="center"/>
      <w:rPr>
        <w:color w:val="0000FF"/>
        <w:highlight w:val="none"/>
      </w:rPr>
    </w:pPr>
    <w:r>
      <w:t>2240 DUGHRA JUGGAUR, LALLI KA PURWA, Juggaur, Lucknow, Lucknow, Uttar Pradesh, India, 226028</w:t>
    </w:r>
  </w:p>
  <w:p w14:paraId="768B8AEE">
    <w:pPr>
      <w:jc w:val="center"/>
      <w:rPr>
        <w:color w:val="0000FF"/>
        <w:highlight w:val="none"/>
      </w:rPr>
    </w:pPr>
    <w:r>
      <w:t>Email: edu.teachashu@gmail.com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