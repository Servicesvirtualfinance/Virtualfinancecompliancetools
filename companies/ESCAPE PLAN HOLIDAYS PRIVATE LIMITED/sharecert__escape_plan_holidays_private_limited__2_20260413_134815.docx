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OSBORN EDWINJOHN SUSHIL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10478757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KANAGARAJ SIVASITTHARTH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07766928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ESCAPE PLAN HOLIDAYS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U79110TZ2025PTC036945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100, KALIANNAN STREET, Kuppakonanpudur, Coimbatore, Coimbatore North, Tamil Nadu, India, 641038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ESCAPE PLAN HOLIDAYS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U79110TZ2025PTC036945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100, KALIANNAN STREET, Kuppakonanpudur, Coimbatore, Coimbatore North, Tamil Nadu, India, 641038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KANAGARAJ SIVASITTHARTH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KANAGARAJ SIVASITTHARTH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