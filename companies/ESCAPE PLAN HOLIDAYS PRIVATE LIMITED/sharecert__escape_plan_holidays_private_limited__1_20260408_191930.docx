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OSBORN EDWINJOHN SUSHIL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10478757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KANAGARAJ SIVASITTHARTH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07766928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ESCAPE PLAN HOLIDAYS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U79110TZ2025PTC036945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100, KALIANNAN STREET, Kuppakonanpudur, Coimbatore, Coimbatore North, Tamil Nadu, India, 641038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ESCAPE PLAN HOLIDAYS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U79110TZ2025PTC036945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100, KALIANNAN STREET, Kuppakonanpudur, Coimbatore, Coimbatore North, Tamil Nadu, India, 641038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OSBORN EDWINJOHN SUSHIL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OSBORN EDWINJOHN SUSHIL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