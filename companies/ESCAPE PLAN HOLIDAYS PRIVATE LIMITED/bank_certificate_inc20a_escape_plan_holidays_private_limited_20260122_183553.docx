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ESCAPE PLAN HOLIDAYS PRIVATE LIMITED , having CIN: U79110TZ2025PTC036945,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