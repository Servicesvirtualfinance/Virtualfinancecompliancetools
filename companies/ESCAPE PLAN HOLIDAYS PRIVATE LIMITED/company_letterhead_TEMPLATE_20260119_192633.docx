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ESCAPE PLAN HOLIDAYS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U79110TZ2025PTC036945    </w:t>
    </w:r>
    <w:r>
      <w:rPr>
        <w:rFonts w:hint="default"/>
        <w:color w:val="0000FF"/>
        <w:highlight w:val="none"/>
      </w:rPr>
      <w:t xml:space="preserve">PAN: AAJCE3214C</w:t>
    </w:r>
    <w:bookmarkStart w:id="0" w:name="_GoBack"/>
    <w:bookmarkEnd w:id="0"/>
    <w:r>
      <w:rPr>
        <w:color w:val="0000FF"/>
        <w:highlight w:val="none"/>
      </w:rPr>
      <w:t xml:space="preserve">    TAN: CMBE05910C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100, KALIANNAN STREET, Kuppakonanpudur, Coimbatore, Coimbatore North, Tamil Nadu, India, 641038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theescapeplanis@gmail.com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