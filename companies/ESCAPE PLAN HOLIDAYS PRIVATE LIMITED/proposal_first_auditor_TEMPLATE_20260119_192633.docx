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19-01-2026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ESCAPE PLAN HOLIDAYS PRIVATE LIMITED (CIN: U79110TZ2025PTC036945),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ESCAPE PLAN HOLIDAYS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OSBORN EDWINJOHN SUSHIL</w:t>
            </w:r>
            <w:r>
              <w:br w:type="textWrapping"/>
            </w:r>
            <w:r>
              <w:t xml:space="preserve">DIN: 10478757</w:t>
            </w:r>
            <w:r>
              <w:br w:type="textWrapping"/>
            </w:r>
            <w:r>
              <w:br w:type="textWrapping"/>
            </w:r>
            <w:r>
              <w:t>____________________</w:t>
            </w:r>
          </w:p>
        </w:tc>
        <w:tc>
          <w:tcPr>
            <w:tcW w:w="4968" w:type="dxa"/>
          </w:tcPr>
          <w:p w14:paraId="443377D9">
            <w:pPr>
              <w:spacing w:after="0" w:line="240" w:lineRule="auto"/>
            </w:pPr>
            <w:r>
              <w:t xml:space="preserve">KANAGARAJ SIVASITTHARTH</w:t>
            </w:r>
            <w:r>
              <w:br w:type="textWrapping"/>
            </w:r>
            <w:r>
              <w:t xml:space="preserve">DIN: 07766928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100, KALIANNAN STREET, Kuppakonanpudur, Coimbatore, Coimbatore North, Tamil Nadu, India, 641038</w:t>
      </w:r>
      <w:bookmarkStart w:id="0" w:name="_GoBack"/>
      <w:bookmarkEnd w:id="0"/>
    </w:p>
    <w:p w14:paraId="1CF8351E">
      <w:r>
        <w:t xml:space="preserve">Date:  19-01-2026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ESCAPE PLAN HOLIDAYS PRIVATE LIMITED</w:t>
    </w:r>
  </w:p>
  <w:p w14:paraId="5F1C972D">
    <w:pPr>
      <w:jc w:val="center"/>
      <w:rPr>
        <w:color w:val="0000FF"/>
      </w:rPr>
    </w:pPr>
    <w:r>
      <w:rPr>
        <w:color w:val="0000FF"/>
      </w:rPr>
      <w:t xml:space="preserve">CIN: U79110TZ2025PTC036945    </w:t>
    </w:r>
    <w:r>
      <w:rPr>
        <w:rFonts w:hint="default"/>
        <w:color w:val="0000FF"/>
      </w:rPr>
      <w:t xml:space="preserve">PAN: AAJCE3214C</w:t>
    </w:r>
    <w:r>
      <w:rPr>
        <w:color w:val="0000FF"/>
      </w:rPr>
      <w:t xml:space="preserve">   TAN: CMBE05910C</w:t>
    </w:r>
  </w:p>
  <w:p w14:paraId="7AD09AEB">
    <w:pPr>
      <w:jc w:val="center"/>
      <w:rPr>
        <w:color w:val="0000FF"/>
      </w:rPr>
    </w:pPr>
    <w:r>
      <w:rPr>
        <w:color w:val="0000FF"/>
      </w:rPr>
      <w:t xml:space="preserve">100, KALIANNAN STREET, Kuppakonanpudur, Coimbatore, Coimbatore North, Tamil Nadu, India, 641038</w:t>
    </w:r>
  </w:p>
  <w:p w14:paraId="154CFC84">
    <w:pPr>
      <w:jc w:val="center"/>
      <w:rPr>
        <w:color w:val="0000FF"/>
      </w:rPr>
    </w:pPr>
    <w:r>
      <w:rPr>
        <w:color w:val="0000FF"/>
      </w:rPr>
      <w:t xml:space="preserve">Email: theescapeplanis@gmail.com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