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Vazhappully</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11297735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Vazhappully</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11297735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GIBRABROWN TECHNO SOLUTION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U80200KL2025OPC097188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369, VAZHAPPULLY HOUSE, PUNNAYORKULAM, Chammannur, Thrissur, Chavakkad, Kerala, India, 679561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GIBRABROWN TECHNO SOLUTION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U80200KL2025OPC097188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369, VAZHAPPULLY HOUSE, PUNNAYORKULAM, Chammannur, Thrissur, Chavakkad, Kerala, India, 679561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Vazhappully</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Vazhappully</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