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INTERNATIONAL MULTI ACTION POLITICAL STRATEGIES (OPC) HELD ON 06 Apr 2026 AT NO.3/46, NEW NO.2/96, BAJANAI KOIL ST, METTU CLY, Porur, Kanchipuram, Sriperumbudur, Tamil Nadu, India, 600116.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NAGA SRINIVASA BAPUJI GUNTUPALLI (DIN: 11609275),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NAGA SRINIVASA BAPUJI GUNTUPALLI (DIN: 11609275),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INTERNATIONAL MULTI ACTION POLITICAL STRATEGIES (OPC)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NAGA SRINIVASA BAPUJI GUNTUPALLI</w:t>
            </w:r>
            <w:r>
              <w:br w:type="textWrapping"/>
            </w:r>
            <w:r>
              <w:t xml:space="preserve">DIN: 11609275</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NO.3/46, NEW NO.2/96, BAJANAI KOIL ST, METTU CLY, Porur, Kanchipuram, Sriperumbudur, Tamil Nadu, India, 600116</w:t>
      </w:r>
    </w:p>
    <w:p w14:paraId="603E26C8">
      <w:pPr>
        <w:rPr>
          <w:rFonts w:hint="default"/>
        </w:rPr>
      </w:pPr>
      <w:r>
        <w:rPr>
          <w:rFonts w:hint="default"/>
        </w:rPr>
        <w:t xml:space="preserve">Date:  06 Apr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INTERNATIONAL MULTI ACTION POLITICAL STRATEGIES (OPC)</w:t>
    </w:r>
  </w:p>
  <w:p w14:paraId="5270E5A5">
    <w:pPr>
      <w:jc w:val="center"/>
      <w:rPr>
        <w:color w:val="0000FF"/>
        <w:highlight w:val="none"/>
      </w:rPr>
    </w:pPr>
    <w:r>
      <w:rPr>
        <w:color w:val="0000FF"/>
        <w:highlight w:val="none"/>
      </w:rPr>
      <w:t xml:space="preserve">CIN: U70200TN2026OPC190885    </w:t>
    </w:r>
    <w:r>
      <w:rPr>
        <w:rFonts w:hint="default"/>
        <w:color w:val="0000FF"/>
        <w:highlight w:val="none"/>
      </w:rPr>
      <w:t xml:space="preserve">PAN: AAICI7671L</w:t>
    </w:r>
    <w:r>
      <w:rPr>
        <w:color w:val="0000FF"/>
        <w:highlight w:val="none"/>
      </w:rPr>
      <w:t xml:space="preserve">    TAN: CHEI13142D</w:t>
    </w:r>
  </w:p>
  <w:p w14:paraId="67DEED60">
    <w:pPr>
      <w:jc w:val="center"/>
      <w:rPr>
        <w:color w:val="0000FF"/>
        <w:highlight w:val="none"/>
      </w:rPr>
    </w:pPr>
    <w:r>
      <w:rPr>
        <w:color w:val="0000FF"/>
        <w:highlight w:val="none"/>
      </w:rPr>
      <w:t xml:space="preserve">NO.3/46, NEW NO.2/96, BAJANAI KOIL ST, METTU CLY, Porur, Kanchipuram, Sriperumbudur, Tamil Nadu, India, 600116</w:t>
    </w:r>
  </w:p>
  <w:p w14:paraId="768B8AEE">
    <w:pPr>
      <w:jc w:val="center"/>
      <w:rPr>
        <w:color w:val="0000FF"/>
        <w:highlight w:val="none"/>
      </w:rPr>
    </w:pPr>
    <w:r>
      <w:rPr>
        <w:color w:val="0000FF"/>
        <w:highlight w:val="none"/>
      </w:rPr>
      <w:t xml:space="preserve">Email: imapstrategies@gmail.com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