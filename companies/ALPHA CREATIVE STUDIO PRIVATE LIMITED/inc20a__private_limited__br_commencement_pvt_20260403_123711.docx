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ALPHA CREATIVE STUDIO PRIVATE LIMITED</w:t>
      </w:r>
      <w:r>
        <w:rPr>
          <w:rFonts w:ascii="Times New Roman" w:hAnsi="Times New Roman" w:cs="Times New Roman"/>
          <w:sz w:val="24"/>
          <w:szCs w:val="24"/>
        </w:rPr>
        <w:t xml:space="preserve">, </w:t>
      </w:r>
      <w:r>
        <w:rPr>
          <w:rFonts w:hint="default"/>
          <w:color w:val="auto"/>
          <w:sz w:val="22"/>
          <w:szCs w:val="22"/>
        </w:rPr>
        <w:t xml:space="preserve">CIN: U59112TN2026PTC191071</w:t>
      </w:r>
      <w:r>
        <w:rPr>
          <w:rFonts w:ascii="Times New Roman" w:hAnsi="Times New Roman" w:cs="Times New Roman"/>
          <w:sz w:val="24"/>
          <w:szCs w:val="24"/>
        </w:rPr>
        <w:t xml:space="preserve">, HELD AT ITS REGISTERED OFFICE AT </w:t>
      </w:r>
      <w:r>
        <w:rPr>
          <w:rFonts w:hint="default"/>
          <w:color w:val="auto"/>
          <w:sz w:val="22"/>
          <w:szCs w:val="22"/>
        </w:rPr>
        <w:t xml:space="preserve">PLOT NO.70, JAYA PARVATHI, NAGAR, PUZHAL, MADHAVARAM, Kolathur, Tiruvallur, Ambattur, Tamil Nadu, India, 600099</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PUSHPARAJ SAM JOSHUA,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ALPHA CREATIVE STUDIO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JEFFREY DARREL</w:t>
            </w:r>
            <w:r>
              <w:br w:type="textWrapping"/>
            </w:r>
            <w:r>
              <w:t xml:space="preserve">DIN: 11613107</w:t>
            </w:r>
            <w:r>
              <w:br w:type="textWrapping"/>
            </w:r>
            <w:r>
              <w:br w:type="textWrapping"/>
            </w:r>
            <w:r>
              <w:t>____________________</w:t>
            </w:r>
          </w:p>
        </w:tc>
        <w:tc>
          <w:tcPr>
            <w:tcW w:w="4418" w:type="dxa"/>
          </w:tcPr>
          <w:p w14:paraId="7FA2CD90">
            <w:pPr>
              <w:spacing w:after="0" w:line="240" w:lineRule="auto"/>
            </w:pPr>
            <w:r>
              <w:t xml:space="preserve">PUSHPARAJ SAM JOSHUA</w:t>
            </w:r>
            <w:r>
              <w:br w:type="textWrapping"/>
            </w:r>
            <w:r>
              <w:t xml:space="preserve">DIN: 11613123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JOSHUA BINU</w:t>
            </w:r>
            <w:r>
              <w:br w:type="textWrapping"/>
            </w:r>
            <w:r>
              <w:t xml:space="preserve">DIN: 11617793</w:t>
            </w:r>
            <w:r>
              <w:br w:type="textWrapping"/>
            </w:r>
            <w:r>
              <w:br w:type="textWrapping"/>
            </w:r>
            <w:r>
              <w:t>____________________</w:t>
            </w:r>
          </w:p>
        </w:tc>
        <w:tc>
          <w:tcPr>
            <w:tcW w:w="4418" w:type="dxa"/>
          </w:tcPr>
          <w:p w14:paraId="7FA2CD90">
            <w:pPr>
              <w:spacing w:after="0" w:line="240" w:lineRule="auto"/>
            </w:pPr>
            <w:r>
              <w:t xml:space="preserve">MARIYA LOUIS BASKAR GODWIN SUVISON</w:t>
            </w:r>
            <w:r>
              <w:br w:type="textWrapping"/>
            </w:r>
            <w:r>
              <w:t xml:space="preserve">DIN: 11617794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ABISHEK GANESH</w:t>
            </w:r>
            <w:r>
              <w:br w:type="textWrapping"/>
            </w:r>
            <w:r>
              <w:t xml:space="preserve">DIN: 11617795</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03-04-2026</w:t>
      </w:r>
      <w:r>
        <w:br w:type="textWrapping"/>
      </w:r>
      <w:r>
        <w:t xml:space="preserve">Place: PLOT NO.70, JAYA PARVATHI, NAGAR, PUZHAL, MADHAVARAM, Kolathur, Tiruvallur, Ambattur, Tamil Nadu, India, 600099</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ALPHA CREATIVE STUDIO PRIVATE LIMITED</w:t>
    </w:r>
  </w:p>
  <w:p w14:paraId="429AF203">
    <w:pPr>
      <w:jc w:val="center"/>
      <w:rPr>
        <w:color w:val="0000FF"/>
      </w:rPr>
    </w:pPr>
    <w:r>
      <w:rPr>
        <w:color w:val="0000FF"/>
      </w:rPr>
      <w:t xml:space="preserve">CIN: U59112TN2026PTC191071    </w:t>
    </w:r>
    <w:r>
      <w:rPr>
        <w:rFonts w:hint="default"/>
        <w:color w:val="0000FF"/>
      </w:rPr>
      <w:t xml:space="preserve">PAN: ABFCA2155B</w:t>
    </w:r>
    <w:r>
      <w:rPr>
        <w:color w:val="0000FF"/>
      </w:rPr>
      <w:t xml:space="preserve">    TAN: CHEA44067C</w:t>
    </w:r>
  </w:p>
  <w:p w14:paraId="6A6DBB96">
    <w:pPr>
      <w:jc w:val="center"/>
      <w:rPr>
        <w:color w:val="0000FF"/>
      </w:rPr>
    </w:pPr>
    <w:r>
      <w:rPr>
        <w:color w:val="0000FF"/>
      </w:rPr>
      <w:t xml:space="preserve">PLOT NO.70, JAYA PARVATHI, NAGAR, PUZHAL, MADHAVARAM, Kolathur, Tiruvallur, Ambattur, Tamil Nadu, India, 600099</w:t>
    </w:r>
  </w:p>
  <w:p w14:paraId="2B74DF15">
    <w:pPr>
      <w:jc w:val="center"/>
      <w:rPr>
        <w:color w:val="0000FF"/>
      </w:rPr>
    </w:pPr>
    <w:r>
      <w:rPr>
        <w:color w:val="0000FF"/>
      </w:rPr>
      <w:t xml:space="preserve">Email: alphacreativestudio.in@gmail.com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