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22-01-2026</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MOMSTAYS PRIVATE LIMITED ON 22-01-2026 AT C/O KALYANI CHOUDHARY, AT-BABA PATH HAZARIBAGH, Hazaribagh, Hazaribag, Hazaribagh, Jharkhand, India, 825301</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ASHOK KUMAR CHOUDHARY</w:t>
            </w:r>
            <w:r>
              <w:br w:type="textWrapping"/>
            </w:r>
            <w:r>
              <w:t xml:space="preserve">DIN: 11464643</w:t>
            </w:r>
            <w:r>
              <w:br w:type="textWrapping"/>
            </w:r>
            <w:r>
              <w:br w:type="textWrapping"/>
            </w:r>
            <w:r>
              <w:t>____________________</w:t>
            </w:r>
          </w:p>
        </w:tc>
        <w:tc>
          <w:tcPr>
            <w:tcW w:w="4968" w:type="dxa"/>
          </w:tcPr>
          <w:p w14:paraId="587FF591">
            <w:pPr>
              <w:spacing w:after="0" w:line="240" w:lineRule="auto"/>
            </w:pPr>
            <w:r>
              <w:t xml:space="preserve">Arya Kumari</w:t>
            </w:r>
            <w:r>
              <w:br w:type="textWrapping"/>
            </w:r>
            <w:r>
              <w:t xml:space="preserve">DIN: 11464644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MOMSTAYS PRIVATE LIMITED</w:t>
    </w:r>
  </w:p>
  <w:p w14:paraId="429AF203">
    <w:pPr>
      <w:jc w:val="center"/>
      <w:rPr>
        <w:color w:val="0000FF"/>
      </w:rPr>
    </w:pPr>
    <w:r>
      <w:rPr>
        <w:color w:val="0000FF"/>
      </w:rPr>
      <w:t xml:space="preserve">CIN: U55100JH2026PTC026660    </w:t>
    </w:r>
    <w:r>
      <w:rPr>
        <w:rFonts w:hint="default"/>
        <w:color w:val="0000FF"/>
      </w:rPr>
      <w:t xml:space="preserve">PAN: AAUCM3224D</w:t>
    </w:r>
    <w:r>
      <w:rPr>
        <w:color w:val="0000FF"/>
      </w:rPr>
      <w:t xml:space="preserve">    TAN: RCHM06410F</w:t>
    </w:r>
  </w:p>
  <w:p w14:paraId="6A6DBB96">
    <w:pPr>
      <w:jc w:val="center"/>
      <w:rPr>
        <w:color w:val="0000FF"/>
      </w:rPr>
    </w:pPr>
    <w:r>
      <w:rPr>
        <w:color w:val="0000FF"/>
      </w:rPr>
      <w:t xml:space="preserve">C/O KALYANI CHOUDHARY, AT-BABA PATH HAZARIBAGH, Hazaribagh, Hazaribag, Hazaribagh, Jharkhand, India, 825301</w:t>
    </w:r>
  </w:p>
  <w:p w14:paraId="569D6634">
    <w:pPr>
      <w:jc w:val="center"/>
      <w:rPr>
        <w:color w:val="0000FF"/>
      </w:rPr>
    </w:pPr>
    <w:r>
      <w:rPr>
        <w:color w:val="0000FF"/>
      </w:rPr>
      <w:t xml:space="preserve">Email: momstays4@gmail.com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