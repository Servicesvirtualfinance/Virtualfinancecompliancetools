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ASHOK KUMAR CHOUDHARY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11464643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Arya Kumari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11464644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MOMSTAYS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U55100JH2026PTC026660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KALYANI CHOUDHARY, AT-BABA PATH HAZARIBAGH, Hazaribagh, Hazaribag, Hazaribagh, Jharkhand, India, 825301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MOMSTAYS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U55100JH2026PTC026660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KALYANI CHOUDHARY, AT-BABA PATH HAZARIBAGH, Hazaribagh, Hazaribag, Hazaribagh, Jharkhand, India, 825301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ASHOK KUMAR CHOUDHARY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ASHOK KUMAR CHOUDHARY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