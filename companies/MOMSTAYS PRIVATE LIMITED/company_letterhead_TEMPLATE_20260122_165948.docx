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MOMSTAYS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U55100JH2026PTC026660    </w:t>
    </w:r>
    <w:r>
      <w:rPr>
        <w:rFonts w:hint="default"/>
        <w:color w:val="0000FF"/>
        <w:highlight w:val="none"/>
      </w:rPr>
      <w:t xml:space="preserve">PAN: AAUCM3224D</w:t>
    </w:r>
    <w:bookmarkStart w:id="0" w:name="_GoBack"/>
    <w:bookmarkEnd w:id="0"/>
    <w:r>
      <w:rPr>
        <w:color w:val="0000FF"/>
        <w:highlight w:val="none"/>
      </w:rPr>
      <w:t xml:space="preserve">    TAN: RCHM06410F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KALYANI CHOUDHARY, AT-BABA PATH HAZARIBAGH, Hazaribagh, Hazaribag, Hazaribagh, Jharkhand, India, 825301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momstays4@gmail.com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