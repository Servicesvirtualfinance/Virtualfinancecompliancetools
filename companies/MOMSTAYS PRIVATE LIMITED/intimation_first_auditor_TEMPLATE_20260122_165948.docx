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22-01-2026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MOMSTAYS PRIVATE LIMITED (CIN: U55100JH2026PTC026660) at its meeting held on 22-01-2026,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MOMSTAYS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ASHOK KUMAR CHOUDHARY</w:t>
            </w:r>
            <w:r>
              <w:br w:type="textWrapping"/>
            </w:r>
            <w:r>
              <w:t xml:space="preserve">DIN: 11464643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Arya Kumari</w:t>
            </w:r>
            <w:r>
              <w:br w:type="textWrapping"/>
            </w:r>
            <w:r>
              <w:t xml:space="preserve">DIN: 11464644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KALYANI CHOUDHARY, AT-BABA PATH HAZARIBAGH, Hazaribagh, Hazaribag, Hazaribagh, Jharkhand, India, 825301</w:t>
      </w:r>
    </w:p>
    <w:p w14:paraId="48A97497">
      <w:r>
        <w:t xml:space="preserve">Date:  22-01-2026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MOMSTAYS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U55100JH2026PTC026660   </w:t>
    </w:r>
    <w:r>
      <w:rPr>
        <w:rFonts w:hint="default"/>
        <w:color w:val="0000FF"/>
      </w:rPr>
      <w:t xml:space="preserve">PAN: AAUCM3224D</w:t>
    </w:r>
    <w:r>
      <w:rPr>
        <w:color w:val="0000FF"/>
      </w:rPr>
      <w:t xml:space="preserve">   TAN: RCHM06410F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KALYANI CHOUDHARY, AT-BABA PATH HAZARIBAGH, Hazaribagh, Hazaribag, Hazaribagh, Jharkhand, India, 825301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momstays4@gmail.com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