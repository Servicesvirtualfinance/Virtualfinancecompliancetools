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Md Rassel Ahmed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11333576</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Aman Kumar Singh</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11333577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ACROCAN HEALTHTECH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U62011WB2025PTC283512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4th FR, BL-C, FL- 4A, 10, Agrasain Street, LP-104/8, Liluah, Howrah, Uluberia - II, West Bengal, India, 711204</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ACROCAN HEALTHTECH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U62011WB2025PTC283512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4th FR, BL-C, FL- 4A, 10, Agrasain Street, LP-104/8, Liluah, Howrah, Uluberia - II, West Bengal, India, 711204</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Md Rassel Ahmed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Md Rassel Ahmed</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