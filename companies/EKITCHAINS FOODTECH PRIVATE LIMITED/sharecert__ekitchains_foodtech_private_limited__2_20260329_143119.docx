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BHAVIN UTTAMCHAND SHAH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10223413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MANJULA SHAH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11523003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72" w:type="dxa"/>
          </w:tcPr>
          <w:p w14:paraId="52023463">
            <w:pPr>
              <w:rPr>
                <w:vertAlign w:val="baseline"/>
              </w:rPr>
            </w:pPr>
          </w:p>
        </w:tc>
      </w:tr>
    </w:tbl>
    <w:p w14:paraId="439C0FB7">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EKITCHAINS FOODTECH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U10790MH2026PTC467424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Plot No: 102 Flat No: 903, Deep Sunil, Ghatkopar E, Mumbai, Mumbai, Mumbai, Maharashtra, India, 400077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dLplbtkA&#10;AAALAQAADwAAAAAAAAABACAAAAAiAAAAZHJzL2Rvd25yZXYueG1sUEsBAhQAFAAAAAgAh07iQLxx&#10;KKisAQAAXgMAAA4AAAAAAAAAAQAgAAAAKAEAAGRycy9lMm9Eb2MueG1sUEsFBgAAAAAGAAYAWQEA&#10;AEYF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EKITCHAINS FOODTECH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U10790MH2026PTC467424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Plot No: 102 Flat No: 903, Deep Sunil, Ghatkopar E, Mumbai, Mumbai, Mumbai, Maharashtra, India, 400077</w:t>
                      </w:r>
                    </w:p>
                  </w:txbxContent>
                </v:textbox>
              </v:shape>
            </w:pict>
          </mc:Fallback>
        </mc:AlternateContent>
      </w:r>
      <w:bookmarkStart w:id="0" w:name="_GoBack"/>
      <w:bookmarkEnd w:id="0"/>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w:t>
                              </w:r>
                              <w:r>
                                <w:rPr>
                                  <w:rFonts w:hint="default" w:ascii="Times New Roman" w:hAnsi="Times New Roman" w:cs="Times New Roman"/>
                                  <w:sz w:val="20"/>
                                  <w:szCs w:val="20"/>
                                </w:rPr>
                                <w:t>BHAVIN UTTAMCHAND SHAH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4000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6001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Group 7"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_x0000_s1026"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_x0000_s1026"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w:t>
                        </w:r>
                        <w:r>
                          <w:rPr>
                            <w:rFonts w:hint="default" w:ascii="Times New Roman" w:hAnsi="Times New Roman" w:cs="Times New Roman"/>
                            <w:sz w:val="20"/>
                            <w:szCs w:val="20"/>
                          </w:rPr>
                          <w:t>BHAVIN UTTAMCHAND SHAH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4000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6001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5032F8D"/>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11</Words>
  <Characters>71</Characters>
  <Lines>1</Lines>
  <Paragraphs>1</Paragraphs>
  <TotalTime>0</TotalTime>
  <ScaleCrop>false</ScaleCrop>
  <LinksUpToDate>false</LinksUpToDate>
  <CharactersWithSpaces>126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2026-04-28T08:41:09Z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F0E512B504E54022B27F58147FA76245_12</vt:lpwstr>
  </property>
  <property fmtid="{D5CDD505-2E9C-101B-9397-08002B2CF9AE}" pid="4" name="KSOTemplateDocerSaveRecord">
    <vt:lpwstr>eyJoZGlkIjoiY2Q1MzExN2Q2MTdjMzg5MDEyZTMwYzAzOWJhNTg0ZDIiLCJ1c2VySWQiOiI1Njc2MTIzNDQyNDEifQ==</vt:lpwstr>
  </property>
</Properties>
</file>