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Lokesh Jat</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07035456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Renu</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08804882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RLJ TRAVELS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U79120UP2025PTC239172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A-61 SECTOR 16, NOIDA GHAZIABAD, Noida, Gautam Buddha Nagar, Noida, Uttar Pradesh, India, 201301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RLJ TRAVELS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U79120UP2025PTC239172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A-61 SECTOR 16, NOIDA GHAZIABAD, Noida, Gautam Buddha Nagar, Noida, Uttar Pradesh, India, 201301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Lokesh Jat</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5100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Lokesh Jat</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5100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