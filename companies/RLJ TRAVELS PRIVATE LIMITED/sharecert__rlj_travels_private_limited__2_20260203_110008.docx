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Lokesh Jat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07035456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Renu</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08804882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RLJ TRAVELS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U79120UP2025PTC239172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A-61 SECTOR 16, NOIDA GHAZIABAD, Noida, Gautam Buddha Nagar, Noida, Uttar Pradesh, India, 201301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RLJ TRAVELS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U79120UP2025PTC239172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A-61 SECTOR 16, NOIDA GHAZIABAD, Noida, Gautam Buddha Nagar, Noida, Uttar Pradesh, India, 201301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Renu</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Renu</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