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RLJ TRAVELS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U79120UP2025PTC239172    </w:t>
    </w:r>
    <w:r>
      <w:rPr>
        <w:rFonts w:hint="default"/>
        <w:color w:val="0000FF"/>
        <w:highlight w:val="none"/>
      </w:rPr>
      <w:t xml:space="preserve">PAN: AAPCR3393H</w:t>
    </w:r>
    <w:bookmarkStart w:id="0" w:name="_GoBack"/>
    <w:bookmarkEnd w:id="0"/>
    <w:r>
      <w:rPr>
        <w:color w:val="0000FF"/>
        <w:highlight w:val="none"/>
      </w:rPr>
      <w:t xml:space="preserve">    TAN: RTKR24027D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A-61 SECTOR 16, NOIDA GHAZIABAD, Noida, Gautam Buddha Nagar, Noida, Uttar Pradesh, India, 201301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royaljattravels@gmail.com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