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TASTY FOODS PRODUCTS AND SERVICES (OPC) PRIVATE LIMITED , having CIN: U56210MH2026OPC465846,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