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TASTY FOODS PRODUCTS AND SERVICES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U56210MH2026OPC465846    </w:t>
    </w:r>
    <w:r>
      <w:rPr>
        <w:rFonts w:hint="default"/>
        <w:color w:val="0000FF"/>
        <w:highlight w:val="none"/>
      </w:rPr>
      <w:t xml:space="preserve">PAN: AAMCT7009D</w:t>
    </w:r>
    <w:bookmarkStart w:id="0" w:name="_GoBack"/>
    <w:bookmarkEnd w:id="0"/>
    <w:r>
      <w:rPr>
        <w:color w:val="0000FF"/>
        <w:highlight w:val="none"/>
      </w:rPr>
      <w:t xml:space="preserve">    TAN: PNET21978F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PL- 44, SEC- 5A, APEX AVENUE, Panvel City, Raigarh(MH), Panvel, Maharashtra, India, 410206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preciousfamilymemory@gmail.com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