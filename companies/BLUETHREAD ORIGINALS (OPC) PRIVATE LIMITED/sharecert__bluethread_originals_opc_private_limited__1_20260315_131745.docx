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Sahaya Sumitha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11419787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Sahaya Sumitha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11419787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BLUETHREAD ORIGINALS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U14105TN2025OPC186917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5 8, RAJACHANI, Thygarayanagar, Chennai, Chennai, Tamil Nadu, India, 600017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BLUETHREAD ORIGINALS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U14105TN2025OPC186917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5 8, RAJACHANI, Thygarayanagar, Chennai, Chennai, Tamil Nadu, India, 600017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Sahaya Sumitha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Sahaya Sumitha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