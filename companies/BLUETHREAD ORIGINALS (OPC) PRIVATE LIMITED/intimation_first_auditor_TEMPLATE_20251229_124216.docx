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>29-12-2025</w:t>
      </w:r>
    </w:p>
    <w:p w14:paraId="17CF6F4F"/>
    <w:p w14:paraId="025DE831">
      <w:r>
        <w:t>To</w:t>
      </w:r>
    </w:p>
    <w:p w14:paraId="28037084">
      <w:r>
        <w:t>Swati Garg,</w:t>
      </w:r>
      <w:r>
        <w:br w:type="textWrapping"/>
      </w:r>
      <w:r>
        <w:t>Membership No. 424192</w:t>
      </w:r>
      <w:r>
        <w:br w:type="textWrapping"/>
      </w:r>
      <w:r>
        <w:t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>This is to inform you that the Board of Directors of BLUETHREAD ORIGINALS (OPC) PRIVATE LIMITED (CIN: U14105TN2025OPC186917) at its meeting held on 29-12-2025,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>For BLUETHREAD ORIGINALS (OPC)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>Sahaya Sumitha</w:t>
            </w:r>
            <w:r>
              <w:br w:type="textWrapping"/>
            </w:r>
            <w:r>
              <w:t>DIN: 11419787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</w:p>
        </w:tc>
      </w:tr>
    </w:tbl>
    <w:p w14:paraId="4B69BE9A"/>
    <w:p w14:paraId="595F8BCF"/>
    <w:p w14:paraId="501D8C81"/>
    <w:p w14:paraId="45EC96AB"/>
    <w:p w14:paraId="7F7C839D"/>
    <w:p w14:paraId="08F9E4CB">
      <w:bookmarkStart w:id="0" w:name="_GoBack"/>
      <w:bookmarkEnd w:id="0"/>
      <w:r>
        <w:t>Place: 5 8, RAJACHANI, Thygarayanagar, Chennai, Chennai, Tamil Nadu, India, 600017</w:t>
      </w:r>
    </w:p>
    <w:p w14:paraId="48A97497">
      <w:r>
        <w:t>Date:  29-12-2025</w:t>
      </w:r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>BLUETHREAD ORIGINALS (OPC)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U14105TN2025OPC186917   </w:t>
    </w:r>
    <w:r>
      <w:rPr>
        <w:rFonts w:hint="default"/>
        <w:color w:val="0000FF"/>
      </w:rPr>
      <w:t>PAN: AAOCB1875D</w:t>
    </w:r>
    <w:r>
      <w:rPr>
        <w:color w:val="0000FF"/>
      </w:rPr>
      <w:t xml:space="preserve">   TAN: CHEB17861E</w:t>
    </w:r>
  </w:p>
  <w:p w14:paraId="3F6DE136">
    <w:pPr>
      <w:jc w:val="center"/>
      <w:rPr>
        <w:color w:val="0000FF"/>
      </w:rPr>
    </w:pPr>
    <w:r>
      <w:rPr>
        <w:color w:val="0000FF"/>
      </w:rPr>
      <w:t>5 8, RAJACHANI, Thygarayanagar, Chennai, Chennai, Tamil Nadu, India, 600017</w:t>
    </w:r>
  </w:p>
  <w:p w14:paraId="1049C1D8">
    <w:pPr>
      <w:jc w:val="center"/>
      <w:rPr>
        <w:color w:val="0000FF"/>
      </w:rPr>
    </w:pPr>
    <w:r>
      <w:rPr>
        <w:color w:val="0000FF"/>
      </w:rPr>
      <w:t>Email: blue.thread.cb@gmail.com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522E5CBA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2025-12-29T07:12:46Z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275BA29A797A4757962A39F4C994081A_13</vt:lpwstr>
  </property>
</Properties>
</file>