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26-02-2026</w:t>
      </w:r>
    </w:p>
    <w:p w14:paraId="17CF6F4F"/>
    <w:p w14:paraId="025DE831">
      <w:r>
        <w:t>To</w:t>
      </w:r>
    </w:p>
    <w:p w14:paraId="28037084">
      <w:r>
        <w:t xml:space="preserve">Trupti Kunal Kapadia ,</w:t>
      </w:r>
      <w:r>
        <w:br w:type="textWrapping"/>
      </w:r>
      <w:r>
        <w:t xml:space="preserve">Membership No. 156332</w:t>
      </w:r>
      <w:r>
        <w:br w:type="textWrapping"/>
      </w:r>
      <w:r>
        <w:t xml:space="preserve">67/B/801 Tilak Nagar  Chembur Mumbai 89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DETOX DIET DELIGHT PRIVATE LIMITED (CIN: U56101TN2026PTC188889) at its meeting held on 26-02-2026, has appointed Trupti Kunal Kapadia , Membership No. 156332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DETOX DIET DELIGHT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Sathiya</w:t>
            </w:r>
            <w:r>
              <w:br w:type="textWrapping"/>
            </w:r>
            <w:r>
              <w:t xml:space="preserve">DIN: 11472302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Ashwin Jayaseelan</w:t>
            </w:r>
            <w:r>
              <w:br w:type="textWrapping"/>
            </w:r>
            <w:r>
              <w:t xml:space="preserve">DIN: 11502947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PLOT NO.9-B, 1ST STREET, BHUVANESHWARI NAGAR, Rajakilpakkam, Kanchipuram, Tambaram, Tamil Nadu, India, 600073</w:t>
      </w:r>
    </w:p>
    <w:p w14:paraId="48A97497">
      <w:r>
        <w:t xml:space="preserve">Date:  26-02-2026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DETOX DIET DELIGHT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U56101TN2026PTC188889   </w:t>
    </w:r>
    <w:r>
      <w:rPr>
        <w:rFonts w:hint="default"/>
        <w:color w:val="0000FF"/>
      </w:rPr>
      <w:t xml:space="preserve">PAN: AAMCD3916H</w:t>
    </w:r>
    <w:r>
      <w:rPr>
        <w:color w:val="0000FF"/>
      </w:rPr>
      <w:t xml:space="preserve">   TAN: CHED17383C</w:t>
    </w:r>
  </w:p>
  <w:p w14:paraId="3F6DE136">
    <w:pPr>
      <w:jc w:val="center"/>
      <w:rPr>
        <w:color w:val="0000FF"/>
      </w:rPr>
    </w:pPr>
    <w:r>
      <w:rPr>
        <w:color w:val="0000FF"/>
      </w:rPr>
      <w:t xml:space="preserve">PLOT NO.9-B, 1ST STREET, BHUVANESHWARI NAGAR, Rajakilpakkam, Kanchipuram, Tambaram, Tamil Nadu, India, 600073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detoxdietdelight@gmail.com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