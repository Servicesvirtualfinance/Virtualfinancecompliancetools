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0B10E5DF">
      <w:pPr>
        <w:jc w:val="right"/>
      </w:pPr>
      <w:r>
        <w:rPr>
          <w:b/>
        </w:rPr>
        <w:t xml:space="preserve">Date: </w:t>
      </w:r>
      <w:r>
        <w:t>07-03-2026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INDIAN TOURLINE (OPC) PRIVATE LIMITED ON 07-03-2026 AT 1-109/A Mallamgunta, Thirupathi rural, Tirupati, Chittoor, Tirupati (Urban), Andhra Pradesh, India, 517501</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VENKATA RAMANMURTHI</w:t>
            </w:r>
            <w:r>
              <w:br w:type="textWrapping"/>
            </w:r>
            <w:r>
              <w:t>DIN: 11545069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INDIAN TOURLINE (OPC) PRIVATE LIMITED</w:t>
    </w:r>
  </w:p>
  <w:p w14:paraId="429AF203">
    <w:pPr>
      <w:jc w:val="center"/>
      <w:rPr>
        <w:color w:val="0000FF"/>
      </w:rPr>
    </w:pPr>
    <w:r>
      <w:rPr>
        <w:color w:val="0000FF"/>
      </w:rPr>
      <w:t xml:space="preserve">CIN: U79110AP2026OPC124030    </w:t>
    </w:r>
    <w:r>
      <w:rPr>
        <w:rFonts w:hint="default"/>
        <w:color w:val="0000FF"/>
      </w:rPr>
      <w:t>PAN: AAICI6984Q</w:t>
    </w:r>
    <w:r>
      <w:rPr>
        <w:color w:val="0000FF"/>
      </w:rPr>
      <w:t xml:space="preserve">    TAN: HYDI10319B</w:t>
    </w:r>
  </w:p>
  <w:p w14:paraId="6A6DBB96">
    <w:pPr>
      <w:jc w:val="center"/>
      <w:rPr>
        <w:color w:val="0000FF"/>
      </w:rPr>
    </w:pPr>
    <w:r>
      <w:rPr>
        <w:color w:val="0000FF"/>
      </w:rPr>
      <w:t>1-109/A Mallamgunta, Thirupathi rural, Tirupati, Chittoor, Tirupati (Urban), Andhra Pradesh, India, 517501</w:t>
    </w:r>
  </w:p>
  <w:p w14:paraId="569D6634">
    <w:pPr>
      <w:jc w:val="center"/>
      <w:rPr>
        <w:color w:val="0000FF"/>
      </w:rPr>
    </w:pPr>
    <w:r>
      <w:rPr>
        <w:color w:val="0000FF"/>
      </w:rPr>
      <w:t>Email: info@indiantourline.com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447A3387"/>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2026-03-07T07:34:54Z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