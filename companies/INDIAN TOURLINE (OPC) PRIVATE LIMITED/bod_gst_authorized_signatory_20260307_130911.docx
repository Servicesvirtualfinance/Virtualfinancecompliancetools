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INDIAN TOURLINE (OPC) PRIVATE LIMITED HELD ON 07 Mar 2026 AT 1-109/A Mallamgunta, Thirupathi rural, Tirupati, Chittoor, Tirupati (Urban), Andhra Pradesh, India, 517501</w:t>
      </w:r>
    </w:p>
    <w:p w14:paraId="4C881A2C">
      <w:pPr>
        <w:jc w:val="both"/>
      </w:pPr>
      <w:r>
        <w:t>“RESOLVED THAT the Board of Directors of the Company hereby authorizes Mr. VENKATA RAMANMURTHI, Director of the Company, to apply for registration under the Goods and Services Tax Act, 2017 in the name and on behalf of the Company and to obtain GSTIN (Goods and Services Tax Identification Number).</w:t>
      </w:r>
    </w:p>
    <w:p w14:paraId="53CCD4EE">
      <w:pPr>
        <w:jc w:val="both"/>
      </w:pPr>
      <w:r>
        <w:t>RESOLVED FURTHER THAT  VENKATA RAMANMURTHI,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VENKATA RAMANMURTHI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VENKATA RAMANMURTHI</w:t>
            </w:r>
          </w:p>
          <w:p>
            <w:r>
              <w:t>DIN: 11545069</w:t>
            </w:r>
          </w:p>
          <w:p>
            <w:r>
              <w:t>____________________</w:t>
            </w:r>
          </w:p>
        </w:tc>
        <w:tc>
          <w:tcPr>
            <w:tcW w:w="4418" w:type="dxa"/>
          </w:tcPr>
          <w:p>
            <w:r/>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INDIAN TOURLINE (OPC) PRIVATE LIMITED</w:t>
      </w:r>
    </w:p>
    <w:p w14:paraId="4B69BE9A"/>
    <w:p w14:paraId="08F9E4CB">
      <w:r>
        <w:t>Place: 1-109/A Mallamgunta, Thirupathi rural, Tirupati, Chittoor, Tirupati (Urban), Andhra Pradesh, India, 517501</w:t>
      </w:r>
    </w:p>
    <w:p w14:paraId="48A97497">
      <w:r>
        <w:t>Date:  07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INDIAN TOURLINE (OPC) PRIVATE LIMITED</w:t>
    </w:r>
  </w:p>
  <w:p w14:paraId="5270E5A5">
    <w:pPr>
      <w:jc w:val="center"/>
      <w:rPr>
        <w:color w:val="0000FF"/>
        <w:highlight w:val="none"/>
      </w:rPr>
    </w:pPr>
    <w:r>
      <w:t>CIN: U79110AP2026OPC124030    PAN: AAICI6984Q    TAN: HYDI10319B</w:t>
    </w:r>
  </w:p>
  <w:p w14:paraId="67DEED60">
    <w:pPr>
      <w:jc w:val="center"/>
      <w:rPr>
        <w:color w:val="0000FF"/>
        <w:highlight w:val="none"/>
      </w:rPr>
    </w:pPr>
    <w:r>
      <w:t>1-109/A Mallamgunta, Thirupathi rural, Tirupati, Chittoor, Tirupati (Urban), Andhra Pradesh, India, 517501</w:t>
    </w:r>
  </w:p>
  <w:p w14:paraId="768B8AEE">
    <w:pPr>
      <w:jc w:val="center"/>
      <w:rPr>
        <w:color w:val="0000FF"/>
        <w:highlight w:val="none"/>
      </w:rPr>
    </w:pPr>
    <w:r>
      <w:t>Email: info@indiantourline.com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