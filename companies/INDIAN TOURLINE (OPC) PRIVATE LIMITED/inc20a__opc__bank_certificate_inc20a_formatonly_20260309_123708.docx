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INDIAN TOURLINE (OPC) PRIVATE LIMITED , having CIN: U79110AP2026OPC124030,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