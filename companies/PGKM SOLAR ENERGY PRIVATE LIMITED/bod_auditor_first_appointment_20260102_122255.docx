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PGKM SOLAR ENERGY PRIVATE LIMITED ON 02-01-2026 AT C44 MOHAN NAGAR GARSHISAR, ROAD GANGASHAHAR, Bikaner, Bikaner, Bikaner, Rajasthan, India, 334001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Gurjeet Kaur Oberoi</w:t>
            </w:r>
            <w:r>
              <w:br w:type="textWrapping"/>
            </w:r>
            <w:r>
              <w:t xml:space="preserve">DIN: 11368742</w:t>
            </w:r>
            <w:r>
              <w:br w:type="textWrapping"/>
            </w:r>
            <w:r>
              <w:br w:type="textWrapping"/>
            </w:r>
            <w:r>
              <w:t>____________________</w:t>
            </w:r>
          </w:p>
        </w:tc>
        <w:tc>
          <w:tcPr>
            <w:tcW w:w="4968" w:type="dxa"/>
          </w:tcPr>
          <w:p w14:paraId="587FF591">
            <w:pPr>
              <w:spacing w:after="0" w:line="240" w:lineRule="auto"/>
            </w:pPr>
            <w:r>
              <w:t xml:space="preserve">Pritpal Singh Oberoi</w:t>
            </w:r>
            <w:r>
              <w:br w:type="textWrapping"/>
            </w:r>
            <w:r>
              <w:t xml:space="preserve">DIN: 11368743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HARPREET SINGH OBEROI</w:t>
            </w:r>
            <w:r>
              <w:br w:type="textWrapping"/>
            </w:r>
            <w:r>
              <w:t xml:space="preserve">DIN: 11368744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PGKM SOLAR ENERGY PRIVATE LIMITED</w:t>
    </w:r>
  </w:p>
  <w:p w14:paraId="429AF203">
    <w:pPr>
      <w:jc w:val="center"/>
      <w:rPr>
        <w:color w:val="0000FF"/>
      </w:rPr>
    </w:pPr>
    <w:r>
      <w:rPr>
        <w:color w:val="0000FF"/>
      </w:rPr>
      <w:t xml:space="preserve">CIN: U35105RJ2025PTC108451    </w:t>
    </w:r>
    <w:r>
      <w:rPr>
        <w:rFonts w:hint="default"/>
        <w:color w:val="0000FF"/>
      </w:rPr>
      <w:t xml:space="preserve">PAN: AAQCP3351C</w:t>
    </w:r>
    <w:r>
      <w:rPr>
        <w:color w:val="0000FF"/>
      </w:rPr>
      <w:t xml:space="preserve">    TAN: JDHP12700C</w:t>
    </w:r>
  </w:p>
  <w:p w14:paraId="6A6DBB96">
    <w:pPr>
      <w:jc w:val="center"/>
      <w:rPr>
        <w:color w:val="0000FF"/>
      </w:rPr>
    </w:pPr>
    <w:r>
      <w:rPr>
        <w:color w:val="0000FF"/>
      </w:rPr>
      <w:t xml:space="preserve">C44 MOHAN NAGAR GARSHISAR, ROAD GANGASHAHAR, Bikaner, Bikaner, Bikaner, Rajasthan, India, 334001</w:t>
    </w:r>
  </w:p>
  <w:p w14:paraId="569D6634">
    <w:pPr>
      <w:jc w:val="center"/>
      <w:rPr>
        <w:color w:val="0000FF"/>
      </w:rPr>
    </w:pPr>
    <w:r>
      <w:rPr>
        <w:color w:val="0000FF"/>
      </w:rPr>
      <w:t xml:space="preserve">Email: pgkm.solar@gmail.com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