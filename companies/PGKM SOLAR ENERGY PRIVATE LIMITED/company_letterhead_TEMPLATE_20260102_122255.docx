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PGKM SOLAR ENERGY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U35105RJ2025PTC108451    </w:t>
    </w:r>
    <w:r>
      <w:rPr>
        <w:rFonts w:hint="default"/>
        <w:color w:val="0000FF"/>
        <w:highlight w:val="none"/>
      </w:rPr>
      <w:t xml:space="preserve">PAN: AAQCP3351C</w:t>
    </w:r>
    <w:bookmarkStart w:id="0" w:name="_GoBack"/>
    <w:bookmarkEnd w:id="0"/>
    <w:r>
      <w:rPr>
        <w:color w:val="0000FF"/>
        <w:highlight w:val="none"/>
      </w:rPr>
      <w:t xml:space="preserve">    TAN: JDHP12700C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C44 MOHAN NAGAR GARSHISAR, ROAD GANGASHAHAR, Bikaner, Bikaner, Bikaner, Rajasthan, India, 334001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pgkm.solar@gmail.com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