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02-01-2026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PGKM SOLAR ENERGY PRIVATE LIMITED (CIN: U35105RJ2025PTC108451),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PGKM SOLAR ENERGY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Gurjeet Kaur Oberoi</w:t>
            </w:r>
            <w:r>
              <w:br w:type="textWrapping"/>
            </w:r>
            <w:r>
              <w:t>DIN: 11368742</w:t>
            </w:r>
            <w:r>
              <w:br w:type="textWrapping"/>
            </w:r>
            <w:r>
              <w:br w:type="textWrapping"/>
            </w:r>
            <w:r>
              <w:t>____________________</w:t>
            </w:r>
          </w:p>
        </w:tc>
        <w:tc>
          <w:tcPr>
            <w:tcW w:w="4968" w:type="dxa"/>
          </w:tcPr>
          <w:p w14:paraId="443377D9">
            <w:pPr>
              <w:spacing w:after="0" w:line="240" w:lineRule="auto"/>
            </w:pPr>
            <w:r>
              <w:t>Pritpal Singh Oberoi</w:t>
            </w:r>
            <w:r>
              <w:br w:type="textWrapping"/>
            </w:r>
            <w:r>
              <w:t>DIN: 11368743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21B3E">
            <w:pPr>
              <w:spacing w:after="0" w:line="240" w:lineRule="auto"/>
            </w:pPr>
          </w:p>
        </w:tc>
      </w:tr>
      <w:tr w14:paraId="11BD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20B633FE">
            <w:pPr>
              <w:spacing w:after="0" w:line="240" w:lineRule="auto"/>
            </w:pPr>
            <w:r>
              <w:t>HARPREET SINGH OBEROI</w:t>
            </w:r>
            <w:r>
              <w:br w:type="textWrapping"/>
            </w:r>
            <w:r>
              <w:t>DIN: 11368744</w:t>
            </w:r>
            <w:r>
              <w:br w:type="textWrapping"/>
            </w:r>
            <w:r>
              <w:br w:type="textWrapping"/>
            </w:r>
            <w:r>
              <w:t>____________________</w:t>
            </w:r>
          </w:p>
        </w:tc>
      </w:tr>
      <w:tr w14:paraId="46CC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17DE884">
            <w:pPr>
              <w:spacing w:after="0" w:line="240" w:lineRule="auto"/>
            </w:pPr>
          </w:p>
        </w:tc>
      </w:tr>
    </w:tbl>
    <w:p w14:paraId="243DBF19"/>
    <w:p w14:paraId="5B98B589">
      <w:r>
        <w:t>Place: C44 MOHAN NAGAR GARSHISAR, ROAD GANGASHAHAR, Bikaner, Bikaner, Bikaner, Rajasthan, India, 334001</w:t>
      </w:r>
    </w:p>
    <w:p w14:paraId="1CF8351E">
      <w:r>
        <w:t>Date:  02-01-2026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PGKM SOLAR ENERGY PRIVATE LIMITED</w:t>
    </w:r>
  </w:p>
  <w:p w14:paraId="5F1C972D">
    <w:pPr>
      <w:jc w:val="center"/>
      <w:rPr>
        <w:color w:val="0000FF"/>
      </w:rPr>
    </w:pPr>
    <w:r>
      <w:rPr>
        <w:color w:val="0000FF"/>
      </w:rPr>
      <w:t xml:space="preserve">CIN: U35105RJ2025PTC108451    </w:t>
    </w:r>
    <w:r>
      <w:rPr>
        <w:rFonts w:hint="default"/>
        <w:color w:val="0000FF"/>
      </w:rPr>
      <w:t>PAN: AAQCP3351C</w:t>
    </w:r>
    <w:r>
      <w:rPr>
        <w:color w:val="0000FF"/>
      </w:rPr>
      <w:t xml:space="preserve">   TAN: JDHP12700C</w:t>
    </w:r>
  </w:p>
  <w:p w14:paraId="7AD09AEB">
    <w:pPr>
      <w:jc w:val="center"/>
      <w:rPr>
        <w:color w:val="0000FF"/>
      </w:rPr>
    </w:pPr>
    <w:r>
      <w:rPr>
        <w:color w:val="0000FF"/>
      </w:rPr>
      <w:t>C44 MOHAN NAGAR GARSHISAR, ROAD GANGASHAHAR, Bikaner, Bikaner, Bikaner, Rajasthan, India, 334001</w:t>
    </w:r>
  </w:p>
  <w:p w14:paraId="154CFC84">
    <w:pPr>
      <w:jc w:val="center"/>
      <w:rPr>
        <w:color w:val="0000FF"/>
      </w:rPr>
    </w:pPr>
    <w:r>
      <w:rPr>
        <w:color w:val="0000FF"/>
      </w:rPr>
      <w:t>Email: pgkm.solar@gmail.com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565088E"/>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2026-01-02T06:53:27Z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