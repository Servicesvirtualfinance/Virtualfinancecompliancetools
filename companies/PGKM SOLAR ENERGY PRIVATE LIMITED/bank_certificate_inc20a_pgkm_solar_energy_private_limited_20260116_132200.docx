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PGKM SOLAR ENERGY PRIVATE LIMITED , having CIN: U35105RJ2025PTC108451,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