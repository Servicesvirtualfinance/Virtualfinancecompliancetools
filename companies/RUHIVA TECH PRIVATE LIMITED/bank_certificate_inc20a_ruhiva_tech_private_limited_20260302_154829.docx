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RUHIVA TECH PRIVATE LIMITED , having CIN: U62013UP2025PTC237100,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