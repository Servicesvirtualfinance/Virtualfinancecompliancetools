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Chinmay Shrikant Naik</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11347823</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Chinmay Shrikant Naik</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11347823</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SHRIKAVI BEVERAGES (OPC)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U11045GA2025OPC017654</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FLAT NO F 2 DEEP, AKANKSHA COOPERATIVE, Ponda, North Goa, Ponda, Goa, India, 403401</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SHRIKAVI BEVERAGES (OPC)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U11045GA2025OPC017654</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FLAT NO F 2 DEEP, AKANKSHA COOPERATIVE, Ponda, North Goa, Ponda, Goa, India, 403401</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Chinmay Shrikant Naik</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10000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10000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Chinmay Shrikant Naik</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10000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10000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