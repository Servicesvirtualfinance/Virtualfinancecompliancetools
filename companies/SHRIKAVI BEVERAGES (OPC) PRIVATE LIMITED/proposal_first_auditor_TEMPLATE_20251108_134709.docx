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08-11-2025</w:t>
      </w:r>
    </w:p>
    <w:p w14:paraId="141A83BB"/>
    <w:p w14:paraId="480E472D">
      <w:r>
        <w:t>To</w:t>
      </w:r>
    </w:p>
    <w:p w14:paraId="2A9882E5">
      <w:r>
        <w:t>Trupti Kunal Kapadia ,</w:t>
      </w:r>
      <w:r>
        <w:br w:type="textWrapping"/>
      </w:r>
      <w:r>
        <w:t>Membership No. 156332</w:t>
      </w:r>
      <w:r>
        <w:br w:type="textWrapping"/>
      </w:r>
      <w:r>
        <w:t xml:space="preserve">67/B/801 Tilak Nagar </w:t>
      </w:r>
      <w:r>
        <w:br w:type="textWrapping"/>
      </w:r>
      <w:r>
        <w:t>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Trupti Kunal Kapadia , Membership No. 156332 as the First Statutory Auditor of SHRIKAVI BEVERAGES (OPC) PRIVATE LIMITED (CIN: U11045GA2025OPC017654),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SHRIKAVI BEVERAGES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Chinmay Shrikant Naik</w:t>
            </w:r>
            <w:r>
              <w:br w:type="textWrapping"/>
            </w:r>
            <w:r>
              <w:t>DIN: 11347823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191E425D"/>
    <w:p w14:paraId="3FDF42D5"/>
    <w:p w14:paraId="5A47C64F"/>
    <w:p w14:paraId="78C96874"/>
    <w:p w14:paraId="15B2B76B"/>
    <w:p w14:paraId="5B98B589">
      <w:bookmarkStart w:id="0" w:name="_GoBack"/>
      <w:bookmarkEnd w:id="0"/>
      <w:r>
        <w:t>Place: FLAT NO F 2 DEEP, AKANKSHA COOPERATIVE, Ponda, North Goa, Ponda, Goa, India, 403401</w:t>
      </w:r>
    </w:p>
    <w:p w14:paraId="1CF8351E">
      <w:r>
        <w:t>Date:  08-11-2025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SHRIKAVI BEVERAGES (OPC) PRIVATE LIMITED</w:t>
    </w:r>
  </w:p>
  <w:p w14:paraId="5F1C972D">
    <w:pPr>
      <w:jc w:val="center"/>
      <w:rPr>
        <w:color w:val="0000FF"/>
      </w:rPr>
    </w:pPr>
    <w:r>
      <w:rPr>
        <w:color w:val="0000FF"/>
      </w:rPr>
      <w:t xml:space="preserve">CIN: U11045GA2025OPC017654    </w:t>
    </w:r>
    <w:r>
      <w:rPr>
        <w:rFonts w:hint="default"/>
        <w:color w:val="0000FF"/>
      </w:rPr>
      <w:t>PAN: AACCZ7804N</w:t>
    </w:r>
    <w:r>
      <w:rPr>
        <w:color w:val="0000FF"/>
      </w:rPr>
      <w:t xml:space="preserve">   TAN: AHMZ01378G</w:t>
    </w:r>
  </w:p>
  <w:p w14:paraId="7AD09AEB">
    <w:pPr>
      <w:jc w:val="center"/>
      <w:rPr>
        <w:color w:val="0000FF"/>
      </w:rPr>
    </w:pPr>
    <w:r>
      <w:rPr>
        <w:color w:val="0000FF"/>
      </w:rPr>
      <w:t>FLAT NO F 2 DEEP, AKANKSHA COOPERATIVE, Ponda, North Goa, Ponda, Goa, India, 403401</w:t>
    </w:r>
  </w:p>
  <w:p w14:paraId="154CFC84">
    <w:pPr>
      <w:jc w:val="center"/>
      <w:rPr>
        <w:color w:val="0000FF"/>
      </w:rPr>
    </w:pPr>
    <w:r>
      <w:rPr>
        <w:color w:val="0000FF"/>
      </w:rPr>
      <w:t>Email: shrikavibeverages@gmail.com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 w:val="7C5440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2025-11-08T08:19:41Z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99898C1C57F84D6EA47933F65965EE16_13</vt:lpwstr>
  </property>
</Properties>
</file>