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SHRIKAVI BEVERAGES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U11045GA2025OPC017654    </w:t>
    </w:r>
    <w:r>
      <w:rPr>
        <w:rFonts w:hint="default"/>
        <w:color w:val="0000FF"/>
        <w:highlight w:val="none"/>
      </w:rPr>
      <w:t xml:space="preserve">PAN: AACCZ7804N</w:t>
    </w:r>
    <w:bookmarkStart w:id="0" w:name="_GoBack"/>
    <w:bookmarkEnd w:id="0"/>
    <w:r>
      <w:rPr>
        <w:color w:val="0000FF"/>
        <w:highlight w:val="none"/>
      </w:rPr>
      <w:t xml:space="preserve">    TAN: AHMZ01378G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 NO F 2 DEEP, AKANKSHA COOPERATIVE, Ponda, North Goa, Ponda, Goa, India, 403401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shrikavibeverages@gmail.com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