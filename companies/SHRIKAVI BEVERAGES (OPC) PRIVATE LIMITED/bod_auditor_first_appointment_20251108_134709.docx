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08-11-2025</w:t>
      </w:r>
    </w:p>
    <w:p w14:paraId="452B3ABD">
      <w:pPr>
        <w:jc w:val="center"/>
      </w:pPr>
      <w:r>
        <w:rPr>
          <w:b/>
          <w:sz w:val="24"/>
        </w:rPr>
        <w:t>BOARD RESOLUTION FOR APPOINTMENT OF FIRST AUDITOR</w:t>
      </w:r>
    </w:p>
    <w:p w14:paraId="374FC47E">
      <w:pPr>
        <w:jc w:val="both"/>
      </w:pPr>
      <w:r>
        <w:t>CERTIFIED TRUE COPY OF THE RESOLUTION PASSED AT THE MEETING OF DIRECTOR OF SHRIKAVI BEVERAGES (OPC) PRIVATE LIMITED ON 08-11-2025 AT FLAT NO F 2 DEEP, AKANKSHA COOPERATIVE, Ponda, North Goa, Ponda, Goa, India, 403401</w:t>
      </w:r>
    </w:p>
    <w:p w14:paraId="6F93249C"/>
    <w:p w14:paraId="7AAF7CDF">
      <w:pPr>
        <w:jc w:val="both"/>
      </w:pPr>
      <w:r>
        <w:rPr>
          <w:b/>
        </w:rPr>
        <w:t xml:space="preserve">“RESOLVED THAT </w:t>
      </w:r>
      <w:r>
        <w:t>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Chinmay Shrikant Naik</w:t>
            </w:r>
            <w:r>
              <w:br w:type="textWrapping"/>
            </w:r>
            <w:r>
              <w:t>DIN: 11347823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SHRIKAVI BEVERAGES (OPC) PRIVATE LIMITED</w:t>
    </w:r>
  </w:p>
  <w:p w14:paraId="429AF203">
    <w:pPr>
      <w:jc w:val="center"/>
      <w:rPr>
        <w:color w:val="0000FF"/>
      </w:rPr>
    </w:pPr>
    <w:r>
      <w:rPr>
        <w:color w:val="0000FF"/>
      </w:rPr>
      <w:t xml:space="preserve">CIN: U11045GA2025OPC017654    </w:t>
    </w:r>
    <w:r>
      <w:rPr>
        <w:rFonts w:hint="default"/>
        <w:color w:val="0000FF"/>
      </w:rPr>
      <w:t>PAN: AACCZ7804N</w:t>
    </w:r>
    <w:r>
      <w:rPr>
        <w:color w:val="0000FF"/>
      </w:rPr>
      <w:t xml:space="preserve">    TAN: AHMZ01378G</w:t>
    </w:r>
  </w:p>
  <w:p w14:paraId="6A6DBB96">
    <w:pPr>
      <w:jc w:val="center"/>
      <w:rPr>
        <w:color w:val="0000FF"/>
      </w:rPr>
    </w:pPr>
    <w:r>
      <w:rPr>
        <w:color w:val="0000FF"/>
      </w:rPr>
      <w:t>FLAT NO F 2 DEEP, AKANKSHA COOPERATIVE, Ponda, North Goa, Ponda, Goa, India, 403401</w:t>
    </w:r>
  </w:p>
  <w:p w14:paraId="569D6634">
    <w:pPr>
      <w:jc w:val="center"/>
      <w:rPr>
        <w:color w:val="0000FF"/>
      </w:rPr>
    </w:pPr>
    <w:r>
      <w:rPr>
        <w:color w:val="0000FF"/>
      </w:rPr>
      <w:t>Email: shrikavibeverages@gmail.com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4C6B006F"/>
    <w:rsid w:val="4F031524"/>
    <w:rsid w:val="5A82030A"/>
    <w:rsid w:val="5C4B26E1"/>
    <w:rsid w:val="62072CD2"/>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2025-11-08T08:20:09Z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