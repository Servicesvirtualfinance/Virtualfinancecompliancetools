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FRESHEX INTERNATIONAL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U46205MR2026PTC475400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PNEF07936F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RUKHASANA M K AT, NAYANAGAR, RAJPURI, MURUD, Janjira Murud, Raigarh(MH), Murud, Maharashtra, India, 402401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freshexinternational@gmail.com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