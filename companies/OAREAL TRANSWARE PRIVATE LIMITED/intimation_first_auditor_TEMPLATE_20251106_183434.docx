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06-11-2025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OAREAL TRANSWARE PRIVATE LIMITED (CIN: U47911PN2025PTC246010) at its meeting held on 06-11-2025,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OAREAL TRANSWARE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Rajkumar</w:t>
            </w:r>
            <w:r>
              <w:br w:type="textWrapping"/>
            </w:r>
            <w:r>
              <w:t xml:space="preserve">DIN: 11279365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Prakashrao</w:t>
            </w:r>
            <w:r>
              <w:br w:type="textWrapping"/>
            </w:r>
            <w:r>
              <w:t xml:space="preserve">DIN: 11279366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M.NO. 1521 P.NO. 1;, SHIVSHAKTI HSG SOC;SATARA, Kodoli, Satara, Satara, Maharashtra, India, 415004</w:t>
      </w:r>
    </w:p>
    <w:p w14:paraId="48A97497">
      <w:r>
        <w:t xml:space="preserve">Date:  06-11-2025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OAREAL TRANSWARE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U47911PN2025PTC246010   </w:t>
    </w:r>
    <w:r>
      <w:rPr>
        <w:rFonts w:hint="default"/>
        <w:color w:val="0000FF"/>
      </w:rPr>
      <w:t xml:space="preserve">PAN: AAECO8600R</w:t>
    </w:r>
    <w:r>
      <w:rPr>
        <w:color w:val="0000FF"/>
      </w:rPr>
      <w:t xml:space="preserve">   TAN: NSKO01867F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M.NO. 1521 P.NO. 1;, SHIVSHAKTI HSG SOC;SATARA, Kodoli, Satara, Satara, Maharashtra, India, 415004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realmartstore20@gmail.com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