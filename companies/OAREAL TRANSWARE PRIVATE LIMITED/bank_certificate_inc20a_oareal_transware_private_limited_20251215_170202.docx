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OAREAL TRANSWARE PRIVATE LIMITED , having CIN: U47911PN2025PTC246010,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