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OAREAL TRANSWARE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U47911PN2025PTC246010    </w:t>
    </w:r>
    <w:r>
      <w:rPr>
        <w:rFonts w:hint="default"/>
        <w:color w:val="0000FF"/>
        <w:highlight w:val="none"/>
      </w:rPr>
      <w:t xml:space="preserve">PAN: AAECO8600R</w:t>
    </w:r>
    <w:bookmarkStart w:id="0" w:name="_GoBack"/>
    <w:bookmarkEnd w:id="0"/>
    <w:r>
      <w:rPr>
        <w:color w:val="0000FF"/>
        <w:highlight w:val="none"/>
      </w:rPr>
      <w:t xml:space="preserve">    TAN: NSKO01867F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M.NO. 1521 P.NO. 1;, SHIVSHAKTI HSG SOC;SATARA, Kodoli, Satara, Satara, Maharashtra, India, 415004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realmartstore20@gmail.com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