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DHARMDEV SAH SAMAJIK KALYAN SANKALP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U88900BR2025NPL079877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Sitamarhi, Dumra, Bihar, India, 843301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timeeffect60@gmail.com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