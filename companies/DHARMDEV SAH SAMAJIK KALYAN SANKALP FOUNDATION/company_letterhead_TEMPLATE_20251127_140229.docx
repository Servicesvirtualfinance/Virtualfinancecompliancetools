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DHARMDEV SAH SAMAJIK KALYAN SANKALP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U88900BR2025NPL079877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BALRAM KUMAR, DUMRA, MAHAWIR CHOWK, Sitamarhi, Sitamarhi, Dumra, Bihar, India, 843301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timeeffect60@gmail.com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