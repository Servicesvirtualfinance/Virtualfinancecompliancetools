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DHARMDEV SAH SAMAJIK KALYAN SANKALP FOUNDATION , having CIN: U88900BR2025NPL079877,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