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Mohini Dixit</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10496451</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Raghavendra Dixit</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10496452</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DHINALI AGROECOO ENTERPRISE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U01611UT2024PTC016858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Kyunkaleshwar Mohalla, Pauri, Pauri Garhwal, Uttarakhand, India, 246001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DHINALI AGROECOO ENTERPRISE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U01611UT2024PTC016858</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Kyunkaleshwar Mohalla, Pauri, Pauri Garhwal, Uttarakhand, India, 246001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Raghavendra Dixit</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1001 To 10000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Raghavendra Dixit</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9000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1001 To 10000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