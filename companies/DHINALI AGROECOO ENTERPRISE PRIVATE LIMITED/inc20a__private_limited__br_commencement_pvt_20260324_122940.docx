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DHINALI AGROECOO ENTERPRISE PRIVATE LIMITED</w:t>
      </w:r>
      <w:r>
        <w:rPr>
          <w:rFonts w:ascii="Times New Roman" w:hAnsi="Times New Roman" w:cs="Times New Roman"/>
          <w:sz w:val="24"/>
          <w:szCs w:val="24"/>
        </w:rPr>
        <w:t xml:space="preserve">, </w:t>
      </w:r>
      <w:r>
        <w:rPr>
          <w:rFonts w:hint="default"/>
          <w:color w:val="auto"/>
          <w:sz w:val="22"/>
          <w:szCs w:val="22"/>
        </w:rPr>
        <w:t xml:space="preserve">CIN: U01611UT2024PTC016858</w:t>
      </w:r>
      <w:r>
        <w:rPr>
          <w:rFonts w:ascii="Times New Roman" w:hAnsi="Times New Roman" w:cs="Times New Roman"/>
          <w:sz w:val="24"/>
          <w:szCs w:val="24"/>
        </w:rPr>
        <w:t xml:space="preserve">, HELD AT ITS REGISTERED OFFICE AT </w:t>
      </w:r>
      <w:r>
        <w:rPr>
          <w:rFonts w:hint="default"/>
          <w:color w:val="auto"/>
          <w:sz w:val="22"/>
          <w:szCs w:val="22"/>
        </w:rPr>
        <w:t xml:space="preserve">Kyunkaleshwar Mohalla, Pauri, Pauri Garhwal, Uttarakhand, India, 246001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Raghavendra Dixit,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DHINALI AGROECOO ENTERPRISE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Mohini Dixit</w:t>
            </w:r>
            <w:r>
              <w:br w:type="textWrapping"/>
            </w:r>
            <w:r>
              <w:t xml:space="preserve">DIN: 10496451</w:t>
            </w:r>
            <w:r>
              <w:br w:type="textWrapping"/>
            </w:r>
            <w:r>
              <w:br w:type="textWrapping"/>
            </w:r>
            <w:r>
              <w:t>____________________</w:t>
            </w:r>
          </w:p>
        </w:tc>
        <w:tc>
          <w:tcPr>
            <w:tcW w:w="4418" w:type="dxa"/>
          </w:tcPr>
          <w:p w14:paraId="7FA2CD90">
            <w:pPr>
              <w:spacing w:after="0" w:line="240" w:lineRule="auto"/>
            </w:pPr>
            <w:r>
              <w:t xml:space="preserve">Raghavendra Dixit</w:t>
            </w:r>
            <w:r>
              <w:br w:type="textWrapping"/>
            </w:r>
            <w:r>
              <w:t xml:space="preserve">DIN: 10496452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24-03-2026</w:t>
      </w:r>
      <w:r>
        <w:br w:type="textWrapping"/>
      </w:r>
      <w:r>
        <w:t xml:space="preserve">Place: Kyunkaleshwar Mohalla, Pauri, Pauri Garhwal, Uttarakhand, India, 246001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DHINALI AGROECOO ENTERPRISE PRIVATE LIMITED</w:t>
    </w:r>
  </w:p>
  <w:p w14:paraId="429AF203">
    <w:pPr>
      <w:jc w:val="center"/>
      <w:rPr>
        <w:color w:val="0000FF"/>
      </w:rPr>
    </w:pPr>
    <w:r>
      <w:rPr>
        <w:color w:val="0000FF"/>
      </w:rPr>
      <w:t xml:space="preserve">CIN: U01611UT2024PTC016858    </w:t>
    </w:r>
    <w:r>
      <w:rPr>
        <w:rFonts w:hint="default"/>
        <w:color w:val="0000FF"/>
      </w:rPr>
      <w:t xml:space="preserve">PAN: AAKCD6254G</w:t>
    </w:r>
    <w:r>
      <w:rPr>
        <w:color w:val="0000FF"/>
      </w:rPr>
      <w:t xml:space="preserve">    TAN: SHLD06563E</w:t>
    </w:r>
  </w:p>
  <w:p w14:paraId="6A6DBB96">
    <w:pPr>
      <w:jc w:val="center"/>
      <w:rPr>
        <w:color w:val="0000FF"/>
      </w:rPr>
    </w:pPr>
    <w:r>
      <w:rPr>
        <w:color w:val="0000FF"/>
      </w:rPr>
      <w:t xml:space="preserve">Kyunkaleshwar Mohalla, Pauri, Pauri Garhwal, Uttarakhand, India, 246001</w:t>
    </w:r>
  </w:p>
  <w:p w14:paraId="2B74DF15">
    <w:pPr>
      <w:jc w:val="center"/>
      <w:rPr>
        <w:color w:val="0000FF"/>
      </w:rPr>
    </w:pPr>
    <w:r>
      <w:rPr>
        <w:color w:val="0000FF"/>
      </w:rPr>
      <w:t xml:space="preserve">Email: rdixit@myself.com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