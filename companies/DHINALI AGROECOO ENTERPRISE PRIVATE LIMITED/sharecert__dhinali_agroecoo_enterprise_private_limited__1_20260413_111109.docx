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2"/>
        <w:tblpPr w:leftFromText="180" w:rightFromText="180" w:vertAnchor="text" w:horzAnchor="margin" w:tblpXSpec="center" w:tblpY="7192"/>
        <w:tblW w:w="12372"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6186"/>
        <w:gridCol w:w="6186"/>
      </w:tblGrid>
      <w:tr w14:paraId="1FD3B81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07" w:hRule="atLeast"/>
        </w:trPr>
        <w:tc>
          <w:tcPr>
            <w:tcW w:w="6186" w:type="dxa"/>
            <w:shd w:val="clear" w:color="auto" w:fill="auto"/>
            <w:tcMar>
              <w:top w:w="15" w:type="dxa"/>
              <w:left w:w="108" w:type="dxa"/>
              <w:bottom w:w="0" w:type="dxa"/>
              <w:right w:w="108" w:type="dxa"/>
            </w:tcMar>
          </w:tcPr>
          <w:p w14:paraId="62BD4585">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                         </w:t>
            </w:r>
          </w:p>
        </w:tc>
        <w:tc>
          <w:tcPr>
            <w:tcW w:w="6186" w:type="dxa"/>
            <w:shd w:val="clear" w:color="auto" w:fill="auto"/>
            <w:tcMar>
              <w:top w:w="15" w:type="dxa"/>
              <w:left w:w="108" w:type="dxa"/>
              <w:bottom w:w="0" w:type="dxa"/>
              <w:right w:w="108" w:type="dxa"/>
            </w:tcMar>
          </w:tcPr>
          <w:p w14:paraId="1DE5AC1A">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                         </w:t>
            </w:r>
          </w:p>
        </w:tc>
      </w:tr>
      <w:tr w14:paraId="24C75A5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900" w:hRule="atLeast"/>
        </w:trPr>
        <w:tc>
          <w:tcPr>
            <w:tcW w:w="6186" w:type="dxa"/>
            <w:shd w:val="clear" w:color="auto" w:fill="auto"/>
            <w:tcMar>
              <w:top w:w="15" w:type="dxa"/>
              <w:left w:w="108" w:type="dxa"/>
              <w:bottom w:w="0" w:type="dxa"/>
              <w:right w:w="108" w:type="dxa"/>
            </w:tcMar>
          </w:tcPr>
          <w:p w14:paraId="1ED4654D">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Mohini Dixit</w:t>
            </w:r>
            <w:r>
              <w:rPr>
                <w:rFonts w:hint="default" w:ascii="Times New Roman" w:hAnsi="Times New Roman" w:cs="Times New Roman"/>
                <w:sz w:val="20"/>
                <w:szCs w:val="20"/>
              </w:rPr>
              <w:br w:type="textWrapping"/>
            </w:r>
            <w:r>
              <w:rPr>
                <w:rFonts w:hint="default" w:ascii="Times New Roman" w:hAnsi="Times New Roman" w:cs="Times New Roman"/>
                <w:sz w:val="20"/>
                <w:szCs w:val="20"/>
              </w:rPr>
              <w:t>Director</w:t>
            </w:r>
            <w:r>
              <w:rPr>
                <w:rFonts w:hint="default" w:ascii="Times New Roman" w:hAnsi="Times New Roman" w:cs="Times New Roman"/>
                <w:sz w:val="20"/>
                <w:szCs w:val="20"/>
              </w:rPr>
              <w:br w:type="textWrapping"/>
            </w:r>
            <w:r>
              <w:rPr>
                <w:rFonts w:hint="default" w:ascii="Times New Roman" w:hAnsi="Times New Roman" w:cs="Times New Roman"/>
                <w:sz w:val="20"/>
                <w:szCs w:val="20"/>
              </w:rPr>
              <w:t xml:space="preserve">DIN: 10496451</w:t>
            </w:r>
          </w:p>
        </w:tc>
        <w:tc>
          <w:tcPr>
            <w:tcW w:w="6186" w:type="dxa"/>
            <w:shd w:val="clear" w:color="auto" w:fill="auto"/>
            <w:tcMar>
              <w:top w:w="15" w:type="dxa"/>
              <w:left w:w="108" w:type="dxa"/>
              <w:bottom w:w="0" w:type="dxa"/>
              <w:right w:w="108" w:type="dxa"/>
            </w:tcMar>
          </w:tcPr>
          <w:p w14:paraId="6D9D01DB">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Raghavendra Dixit</w:t>
            </w:r>
            <w:r>
              <w:rPr>
                <w:rFonts w:hint="default" w:ascii="Times New Roman" w:hAnsi="Times New Roman" w:cs="Times New Roman"/>
                <w:sz w:val="20"/>
                <w:szCs w:val="20"/>
              </w:rPr>
              <w:br w:type="textWrapping"/>
            </w:r>
            <w:r>
              <w:rPr>
                <w:rFonts w:hint="default" w:ascii="Times New Roman" w:hAnsi="Times New Roman" w:cs="Times New Roman"/>
                <w:sz w:val="20"/>
                <w:szCs w:val="20"/>
              </w:rPr>
              <w:t>Director</w:t>
            </w:r>
            <w:r>
              <w:rPr>
                <w:rFonts w:hint="default" w:ascii="Times New Roman" w:hAnsi="Times New Roman" w:cs="Times New Roman"/>
                <w:sz w:val="20"/>
                <w:szCs w:val="20"/>
              </w:rPr>
              <w:br w:type="textWrapping"/>
            </w:r>
            <w:r>
              <w:rPr>
                <w:rFonts w:hint="default" w:ascii="Times New Roman" w:hAnsi="Times New Roman" w:cs="Times New Roman"/>
                <w:sz w:val="20"/>
                <w:szCs w:val="20"/>
              </w:rPr>
              <w:t xml:space="preserve">DIN: 10496452</w:t>
            </w:r>
          </w:p>
        </w:tc>
      </w:tr>
    </w:tbl>
    <w:tbl>
      <w:tblPr>
        <w:tblStyle w:val="36"/>
        <w:tblpPr w:leftFromText="180" w:rightFromText="180" w:vertAnchor="text" w:tblpX="15812" w:tblpY="5303"/>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57"/>
      </w:tblGrid>
      <w:tr w14:paraId="592E34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 w:hRule="atLeast"/>
        </w:trPr>
        <w:tc>
          <w:tcPr>
            <w:tcW w:w="1857" w:type="dxa"/>
          </w:tcPr>
          <w:p w14:paraId="5257A4D8">
            <w:pPr>
              <w:rPr>
                <w:vertAlign w:val="baseline"/>
              </w:rPr>
            </w:pPr>
          </w:p>
        </w:tc>
      </w:tr>
    </w:tbl>
    <w:tbl>
      <w:tblPr>
        <w:tblStyle w:val="36"/>
        <w:tblpPr w:leftFromText="180" w:rightFromText="180" w:vertAnchor="text" w:tblpX="15812" w:tblpY="7913"/>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82"/>
      </w:tblGrid>
      <w:tr w14:paraId="0C2E8D1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 w:hRule="atLeast"/>
        </w:trPr>
        <w:tc>
          <w:tcPr>
            <w:tcW w:w="1782" w:type="dxa"/>
          </w:tcPr>
          <w:p w14:paraId="4561EB4A">
            <w:pPr>
              <w:rPr>
                <w:vertAlign w:val="baseline"/>
              </w:rPr>
            </w:pPr>
          </w:p>
        </w:tc>
      </w:tr>
    </w:tbl>
    <w:tbl>
      <w:tblPr>
        <w:tblStyle w:val="36"/>
        <w:tblpPr w:leftFromText="180" w:rightFromText="180" w:vertAnchor="text" w:tblpX="15812" w:tblpY="2723"/>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left w:w="108" w:type="dxa"/>
          <w:right w:w="108" w:type="dxa"/>
        </w:tblCellMar>
      </w:tblPr>
      <w:tblGrid>
        <w:gridCol w:w="1872"/>
      </w:tblGrid>
      <w:tr w14:paraId="5411ABD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30" w:hRule="atLeast"/>
        </w:trPr>
        <w:tc>
          <w:tcPr>
            <w:tcW w:w="1872" w:type="dxa"/>
          </w:tcPr>
          <w:p w14:paraId="52023463">
            <w:pPr>
              <w:rPr>
                <w:vertAlign w:val="baseline"/>
              </w:rPr>
            </w:pPr>
          </w:p>
        </w:tc>
      </w:tr>
    </w:tbl>
    <w:p w14:paraId="439C0FB7">
      <w:bookmarkStart w:id="0" w:name="_GoBack"/>
      <w:bookmarkEnd w:id="0"/>
      <w:r>
        <mc:AlternateContent>
          <mc:Choice Requires="wps">
            <w:drawing>
              <wp:anchor distT="0" distB="0" distL="114300" distR="114300" simplePos="0" relativeHeight="251660288" behindDoc="0" locked="0" layoutInCell="1" allowOverlap="1">
                <wp:simplePos x="0" y="0"/>
                <wp:positionH relativeFrom="column">
                  <wp:posOffset>133350</wp:posOffset>
                </wp:positionH>
                <wp:positionV relativeFrom="paragraph">
                  <wp:posOffset>1258570</wp:posOffset>
                </wp:positionV>
                <wp:extent cx="9116695" cy="971550"/>
                <wp:effectExtent l="0" t="0" r="0" b="0"/>
                <wp:wrapNone/>
                <wp:docPr id="1001" name="TextBox 8"/>
                <wp:cNvGraphicFramePr/>
                <a:graphic xmlns:a="http://schemas.openxmlformats.org/drawingml/2006/main">
                  <a:graphicData uri="http://schemas.microsoft.com/office/word/2010/wordprocessingShape">
                    <wps:wsp>
                      <wps:cNvSpPr txBox="1"/>
                      <wps:spPr>
                        <a:xfrm>
                          <a:off x="0" y="0"/>
                          <a:ext cx="9116695" cy="971550"/>
                        </a:xfrm>
                        <a:prstGeom prst="rect">
                          <a:avLst/>
                        </a:prstGeom>
                        <a:noFill/>
                      </wps:spPr>
                      <wps:txbx>
                        <w:txbxContent>
                          <w:p w14:paraId="21E6E444">
                            <w:pPr>
                              <w:pStyle w:val="33"/>
                              <w:spacing w:before="0" w:beforeAutospacing="0" w:after="0" w:afterAutospacing="0"/>
                              <w:jc w:val="center"/>
                              <w:rPr>
                                <w:rFonts w:hint="default" w:ascii="Times New Roman" w:hAnsi="Times New Roman" w:cs="Times New Roman"/>
                                <w:sz w:val="20"/>
                                <w:szCs w:val="20"/>
                              </w:rPr>
                            </w:pPr>
                          </w:p>
                          <w:p w14:paraId="5C5DFD60">
                            <w:pPr>
                              <w:jc w:val="center"/>
                              <w:rPr>
                                <w:rFonts w:hint="default" w:ascii="Times New Roman" w:hAnsi="Times New Roman" w:cs="Times New Roman"/>
                                <w:sz w:val="20"/>
                                <w:szCs w:val="20"/>
                              </w:rPr>
                            </w:pPr>
                            <w:r>
                              <w:rPr>
                                <w:rFonts w:hint="default" w:ascii="Times New Roman" w:hAnsi="Times New Roman" w:cs="Times New Roman"/>
                                <w:b/>
                                <w:color w:val="0000FF"/>
                                <w:sz w:val="24"/>
                                <w:szCs w:val="24"/>
                              </w:rPr>
                              <w:t xml:space="preserve">DHINALI AGROECOO ENTERPRISE PRIVATE LIMITED</w:t>
                            </w:r>
                            <w:r>
                              <w:rPr>
                                <w:rFonts w:hint="default" w:ascii="Times New Roman" w:hAnsi="Times New Roman" w:cs="Times New Roman"/>
                                <w:b/>
                                <w:color w:val="0000FF"/>
                                <w:sz w:val="20"/>
                                <w:szCs w:val="20"/>
                              </w:rPr>
                              <w:br w:type="textWrapping"/>
                            </w:r>
                            <w:r>
                              <w:rPr>
                                <w:rFonts w:hint="default" w:ascii="Times New Roman" w:hAnsi="Times New Roman" w:cs="Times New Roman"/>
                                <w:color w:val="000000" w:themeColor="text1"/>
                                <w:kern w:val="24"/>
                                <w:sz w:val="16"/>
                                <w:szCs w:val="16"/>
                                <w:lang w:val="en-US"/>
                                <w14:textFill>
                                  <w14:solidFill>
                                    <w14:schemeClr w14:val="tx1"/>
                                  </w14:solidFill>
                                </w14:textFill>
                              </w:rPr>
                              <w:t xml:space="preserve">(Incorporated under the Companies Act, 2013)</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CIN: </w:t>
                            </w:r>
                            <w:r>
                              <w:rPr>
                                <w:rFonts w:hint="default" w:ascii="Times New Roman" w:hAnsi="Times New Roman" w:cs="Times New Roman"/>
                                <w:color w:val="0000FF"/>
                                <w:sz w:val="20"/>
                                <w:szCs w:val="20"/>
                              </w:rPr>
                              <w:t xml:space="preserve"> U01611UT2024PTC016858</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Registered Office: </w:t>
                            </w:r>
                            <w:r>
                              <w:rPr>
                                <w:rFonts w:hint="default" w:ascii="Times New Roman" w:hAnsi="Times New Roman" w:cs="Times New Roman"/>
                                <w:color w:val="0000FF"/>
                                <w:sz w:val="20"/>
                                <w:szCs w:val="20"/>
                              </w:rPr>
                              <w:t xml:space="preserve">Kyunkaleshwar Mohalla, Pauri, Pauri Garhwal, Uttarakhand, India, 246001</w:t>
                            </w:r>
                          </w:p>
                        </w:txbxContent>
                      </wps:txbx>
                      <wps:bodyPr wrap="square" rtlCol="0">
                        <a:noAutofit/>
                      </wps:bodyPr>
                    </wps:wsp>
                  </a:graphicData>
                </a:graphic>
              </wp:anchor>
            </w:drawing>
          </mc:Choice>
          <mc:Fallback>
            <w:pict>
              <v:shape id="TextBox 8" o:spid="_x0000_s1026" o:spt="202" type="#_x0000_t202" style="position:absolute;left:0pt;margin-left:10.5pt;margin-top:99.1pt;height:76.5pt;width:717.85pt;z-index:251660288;mso-width-relative:page;mso-height-relative:page;" filled="f" stroked="f" coordsize="21600,21600" o:gfxdata="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">
                <v:fill on="f" focussize="0,0"/>
                <v:stroke on="f"/>
                <v:imagedata o:title=""/>
                <o:lock v:ext="edit" aspectratio="f"/>
                <v:textbox>
                  <w:txbxContent>
                    <w:p w14:paraId="21E6E444">
                      <w:pPr>
                        <w:pStyle w:val="33"/>
                        <w:spacing w:before="0" w:beforeAutospacing="0" w:after="0" w:afterAutospacing="0"/>
                        <w:jc w:val="center"/>
                        <w:rPr>
                          <w:rFonts w:hint="default" w:ascii="Times New Roman" w:hAnsi="Times New Roman" w:cs="Times New Roman"/>
                          <w:sz w:val="20"/>
                          <w:szCs w:val="20"/>
                        </w:rPr>
                      </w:pPr>
                    </w:p>
                    <w:p w14:paraId="5C5DFD60">
                      <w:pPr>
                        <w:jc w:val="center"/>
                        <w:rPr>
                          <w:rFonts w:hint="default" w:ascii="Times New Roman" w:hAnsi="Times New Roman" w:cs="Times New Roman"/>
                          <w:sz w:val="20"/>
                          <w:szCs w:val="20"/>
                        </w:rPr>
                      </w:pPr>
                      <w:r>
                        <w:rPr>
                          <w:rFonts w:hint="default" w:ascii="Times New Roman" w:hAnsi="Times New Roman" w:cs="Times New Roman"/>
                          <w:b/>
                          <w:color w:val="0000FF"/>
                          <w:sz w:val="24"/>
                          <w:szCs w:val="24"/>
                        </w:rPr>
                        <w:t xml:space="preserve">DHINALI AGROECOO ENTERPRISE PRIVATE LIMITED</w:t>
                      </w:r>
                      <w:r>
                        <w:rPr>
                          <w:rFonts w:hint="default" w:ascii="Times New Roman" w:hAnsi="Times New Roman" w:cs="Times New Roman"/>
                          <w:b/>
                          <w:color w:val="0000FF"/>
                          <w:sz w:val="20"/>
                          <w:szCs w:val="20"/>
                        </w:rPr>
                        <w:br w:type="textWrapping"/>
                      </w:r>
                      <w:r>
                        <w:rPr>
                          <w:rFonts w:hint="default" w:ascii="Times New Roman" w:hAnsi="Times New Roman" w:cs="Times New Roman"/>
                          <w:color w:val="000000" w:themeColor="text1"/>
                          <w:kern w:val="24"/>
                          <w:sz w:val="16"/>
                          <w:szCs w:val="16"/>
                          <w:lang w:val="en-US"/>
                          <w14:textFill>
                            <w14:solidFill>
                              <w14:schemeClr w14:val="tx1"/>
                            </w14:solidFill>
                          </w14:textFill>
                        </w:rPr>
                        <w:t xml:space="preserve">(Incorporated under the Companies Act, 2013)</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CIN: </w:t>
                      </w:r>
                      <w:r>
                        <w:rPr>
                          <w:rFonts w:hint="default" w:ascii="Times New Roman" w:hAnsi="Times New Roman" w:cs="Times New Roman"/>
                          <w:color w:val="0000FF"/>
                          <w:sz w:val="20"/>
                          <w:szCs w:val="20"/>
                        </w:rPr>
                        <w:t xml:space="preserve"> U01611UT2024PTC016858</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Registered Office: </w:t>
                      </w:r>
                      <w:r>
                        <w:rPr>
                          <w:rFonts w:hint="default" w:ascii="Times New Roman" w:hAnsi="Times New Roman" w:cs="Times New Roman"/>
                          <w:color w:val="0000FF"/>
                          <w:sz w:val="20"/>
                          <w:szCs w:val="20"/>
                        </w:rPr>
                        <w:t xml:space="preserve">Kyunkaleshwar Mohalla, Pauri, Pauri Garhwal, Uttarakhand, India, 246001</w:t>
                      </w:r>
                    </w:p>
                  </w:txbxContent>
                </v:textbox>
              </v:shape>
            </w:pict>
          </mc:Fallback>
        </mc:AlternateContent>
      </w:r>
      <w:r>
        <w:rPr>
          <w:lang w:val="en-IN" w:eastAsia="en-IN"/>
        </w:rPr>
        <mc:AlternateContent>
          <mc:Choice Requires="wpg">
            <w:drawing>
              <wp:anchor distT="0" distB="0" distL="114300" distR="114300" simplePos="0" relativeHeight="251659264" behindDoc="1" locked="0" layoutInCell="1" allowOverlap="1">
                <wp:simplePos x="0" y="0"/>
                <wp:positionH relativeFrom="column">
                  <wp:posOffset>-672465</wp:posOffset>
                </wp:positionH>
                <wp:positionV relativeFrom="paragraph">
                  <wp:posOffset>-596900</wp:posOffset>
                </wp:positionV>
                <wp:extent cx="10734675" cy="7239000"/>
                <wp:effectExtent l="0" t="0" r="9525" b="0"/>
                <wp:wrapNone/>
                <wp:docPr id="1002" name="Group 7"/>
                <wp:cNvGraphicFramePr/>
                <a:graphic xmlns:a="http://schemas.openxmlformats.org/drawingml/2006/main">
                  <a:graphicData uri="http://schemas.microsoft.com/office/word/2010/wordprocessingGroup">
                    <wpg:wgp>
                      <wpg:cNvGrpSpPr/>
                      <wpg:grpSpPr>
                        <a:xfrm>
                          <a:off x="0" y="0"/>
                          <a:ext cx="10734675" cy="7239000"/>
                          <a:chOff x="0" y="0"/>
                          <a:chExt cx="13706475" cy="9001126"/>
                        </a:xfrm>
                      </wpg:grpSpPr>
                      <wpg:grpSp>
                        <wpg:cNvPr id="6" name="Group 5"/>
                        <wpg:cNvGrpSpPr/>
                        <wpg:grpSpPr>
                          <a:xfrm>
                            <a:off x="0" y="0"/>
                            <a:ext cx="13706475" cy="9001126"/>
                            <a:chOff x="0" y="0"/>
                            <a:chExt cx="13706475" cy="9001126"/>
                          </a:xfrm>
                        </wpg:grpSpPr>
                        <pic:pic xmlns:pic="http://schemas.openxmlformats.org/drawingml/2006/picture">
                          <pic:nvPicPr>
                            <pic:cNvPr id="2" name="Picture 2" descr="Free Share Certificate Template | Uniwide Formations"/>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13706475" cy="9001126"/>
                            </a:xfrm>
                            <a:prstGeom prst="rect">
                              <a:avLst/>
                            </a:prstGeom>
                            <a:noFill/>
                          </pic:spPr>
                        </pic:pic>
                        <wps:wsp>
                          <wps:cNvPr id="3" name="Rectangle 3"/>
                          <wps:cNvSpPr/>
                          <wps:spPr>
                            <a:xfrm>
                              <a:off x="1102067" y="2305089"/>
                              <a:ext cx="11563643" cy="5603131"/>
                            </a:xfrm>
                            <a:prstGeom prst="rect">
                              <a:avLst/>
                            </a:prstGeom>
                            <a:solidFill>
                              <a:srgbClr val="FBF9F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noAutofit/>
                          </wps:bodyPr>
                        </wps:wsp>
                        <wps:wsp>
                          <wps:cNvPr id="4" name="Rectangle 4"/>
                          <wps:cNvSpPr/>
                          <wps:spPr>
                            <a:xfrm>
                              <a:off x="10451465" y="1407576"/>
                              <a:ext cx="2077329" cy="647114"/>
                            </a:xfrm>
                            <a:prstGeom prst="rect">
                              <a:avLst/>
                            </a:prstGeom>
                            <a:solidFill>
                              <a:srgbClr val="FCFBF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noAutofit/>
                          </wps:bodyPr>
                        </wps:wsp>
                      </wpg:grpSp>
                      <wps:wsp>
                        <wps:cNvPr id="8" name="Text Box 2"/>
                        <wps:cNvSpPr txBox="1">
                          <a:spLocks noChangeArrowheads="1"/>
                        </wps:cNvSpPr>
                        <wps:spPr bwMode="auto">
                          <a:xfrm>
                            <a:off x="10315576" y="1520191"/>
                            <a:ext cx="2222743" cy="1051560"/>
                          </a:xfrm>
                          <a:prstGeom prst="rect">
                            <a:avLst/>
                          </a:prstGeom>
                          <a:solidFill>
                            <a:srgbClr val="FBF9F1"/>
                          </a:solidFill>
                          <a:ln w="9525">
                            <a:noFill/>
                            <a:miter lim="800000"/>
                          </a:ln>
                        </wps:spPr>
                        <wps:txbx>
                          <w:txbxContent>
                            <w:p w14:paraId="02CE02FA">
                              <w:pPr>
                                <w:pStyle w:val="33"/>
                                <w:spacing w:before="0" w:beforeAutospacing="0" w:after="160" w:afterAutospacing="0" w:line="256" w:lineRule="auto"/>
                              </w:pPr>
                              <w:r>
                                <w:rPr>
                                  <w:rFonts w:ascii="Calibri" w:hAnsi="Calibri" w:eastAsia="Times New Roman"/>
                                  <w:b/>
                                  <w:bCs/>
                                  <w:color w:val="000000" w:themeColor="text1"/>
                                  <w:kern w:val="24"/>
                                  <w:sz w:val="20"/>
                                  <w:szCs w:val="20"/>
                                  <w14:textFill>
                                    <w14:solidFill>
                                      <w14:schemeClr w14:val="tx1"/>
                                    </w14:solidFill>
                                  </w14:textFill>
                                </w:rPr>
                                <w:t xml:space="preserve">SHARE CERTIFICATE NO.:</w:t>
                              </w:r>
                              <w:r>
                                <w:rPr>
                                  <w:rFonts w:eastAsia="Times New Roman"/>
                                  <w:color w:val="000000" w:themeColor="text1"/>
                                  <w:kern w:val="24"/>
                                  <w:sz w:val="20"/>
                                  <w:szCs w:val="20"/>
                                  <w14:textFill>
                                    <w14:solidFill>
                                      <w14:schemeClr w14:val="tx1"/>
                                    </w14:solidFill>
                                  </w14:textFill>
                                </w:rPr>
                                <w:t xml:space="preserve"> 1</w:t>
                              </w:r>
                            </w:p>
                          </w:txbxContent>
                        </wps:txbx>
                        <wps:bodyPr rot="0" vert="horz" wrap="square" lIns="91440" tIns="45720" rIns="91440" bIns="45720" anchor="t" anchorCtr="0">
                          <a:noAutofit/>
                        </wps:bodyPr>
                      </wps:wsp>
                      <wps:wsp>
                        <wps:cNvPr id="10" name="Rectangle 9"/>
                        <wps:cNvSpPr/>
                        <wps:spPr>
                          <a:xfrm>
                            <a:off x="10315575" y="2019300"/>
                            <a:ext cx="2525395" cy="389255"/>
                          </a:xfrm>
                          <a:prstGeom prst="rect">
                            <a:avLst/>
                          </a:prstGeom>
                        </wps:spPr>
                        <wps:txbx>
                          <w:txbxContent>
                            <w:p w14:paraId="75623BBF">
                              <w:pPr>
                                <w:pStyle w:val="33"/>
                                <w:spacing w:before="0" w:beforeAutospacing="0" w:after="0" w:afterAutospacing="0"/>
                              </w:pPr>
                            </w:p>
                          </w:txbxContent>
                        </wps:txbx>
                        <wps:bodyPr wrap="square">
                          <a:noAutofit/>
                        </wps:bodyPr>
                      </wps:wsp>
                      <wps:wsp>
                        <wps:cNvPr id="11" name="Rectangle 10"/>
                        <wps:cNvSpPr/>
                        <wps:spPr>
                          <a:xfrm>
                            <a:off x="5850125" y="1048166"/>
                            <a:ext cx="1945661" cy="359409"/>
                          </a:xfrm>
                          <a:prstGeom prst="rect">
                            <a:avLst/>
                          </a:prstGeom>
                        </wps:spPr>
                        <wps:txbx>
                          <w:txbxContent>
                            <w:p w14:paraId="1C3865FB">
                              <w:pPr>
                                <w:pStyle w:val="33"/>
                                <w:spacing w:before="0" w:beforeAutospacing="0" w:after="0" w:afterAutospacing="0"/>
                                <w:rPr>
                                  <w:sz w:val="18"/>
                                  <w:szCs w:val="18"/>
                                </w:rPr>
                              </w:pPr>
                              <w:r>
                                <w:rPr>
                                  <w:rFonts w:hAnsi="Cambria" w:asciiTheme="minorHAnsi" w:cstheme="minorBidi"/>
                                  <w:b/>
                                  <w:bCs/>
                                  <w:color w:val="000000" w:themeColor="text1"/>
                                  <w:kern w:val="24"/>
                                  <w:sz w:val="18"/>
                                  <w:szCs w:val="18"/>
                                  <w14:textFill>
                                    <w14:solidFill>
                                      <w14:schemeClr w14:val="tx1"/>
                                    </w14:solidFill>
                                  </w14:textFill>
                                </w:rPr>
                                <w:t>Form SH-1</w:t>
                              </w:r>
                            </w:p>
                          </w:txbxContent>
                        </wps:txbx>
                        <wps:bodyPr wrap="square">
                          <a:noAutofit/>
                        </wps:bodyPr>
                      </wps:wsp>
                      <wps:wsp>
                        <wps:cNvPr id="12" name="Rectangle 11"/>
                        <wps:cNvSpPr/>
                        <wps:spPr>
                          <a:xfrm>
                            <a:off x="847724" y="2266950"/>
                            <a:ext cx="11993245" cy="432435"/>
                          </a:xfrm>
                          <a:prstGeom prst="rect">
                            <a:avLst/>
                          </a:prstGeom>
                        </wps:spPr>
                        <wps:txbx>
                          <w:txbxContent>
                            <w:p w14:paraId="1E47D02A">
                              <w:pPr>
                                <w:pStyle w:val="33"/>
                                <w:spacing w:before="0" w:beforeAutospacing="0" w:after="200" w:afterAutospacing="0" w:line="276" w:lineRule="auto"/>
                                <w:jc w:val="center"/>
                                <w:rPr>
                                  <w:sz w:val="20"/>
                                  <w:szCs w:val="20"/>
                                </w:rPr>
                              </w:pPr>
                              <w:r>
                                <w:rPr>
                                  <w:rFonts w:ascii="Calibri" w:hAnsi="Calibri" w:eastAsia="Calibri"/>
                                  <w:color w:val="000000" w:themeColor="text1"/>
                                  <w:kern w:val="24"/>
                                  <w:sz w:val="20"/>
                                  <w:szCs w:val="20"/>
                                  <w:lang w:val="en-US"/>
                                  <w14:textFill>
                                    <w14:solidFill>
                                      <w14:schemeClr w14:val="tx1"/>
                                    </w14:solidFill>
                                  </w14:textFill>
                                </w:rPr>
                                <w:t>[Pursuant to sub-section (3) of section 46 of the Companies Act, 2013 and rule 5(2) of the Companies (Share Capital and Debentures) Rules 2014]</w:t>
                              </w:r>
                            </w:p>
                          </w:txbxContent>
                        </wps:txbx>
                        <wps:bodyPr wrap="square">
                          <a:noAutofit/>
                        </wps:bodyPr>
                      </wps:wsp>
                      <wps:wsp>
                        <wps:cNvPr id="13" name="Rectangle 12"/>
                        <wps:cNvSpPr/>
                        <wps:spPr>
                          <a:xfrm>
                            <a:off x="1276190" y="3497016"/>
                            <a:ext cx="11183284" cy="793520"/>
                          </a:xfrm>
                          <a:prstGeom prst="rect">
                            <a:avLst/>
                          </a:prstGeom>
                        </wps:spPr>
                        <wps:txbx>
                          <w:txbxContent>
                            <w:p w14:paraId="11B607FC">
                              <w:pPr>
                                <w:pStyle w:val="33"/>
                                <w:spacing w:before="0" w:beforeAutospacing="0" w:after="0" w:afterAutospacing="0"/>
                                <w:jc w:val="both"/>
                              </w:pPr>
                              <w:r>
                                <w:rPr>
                                  <w:rFonts w:hAnsi="Cambria" w:asciiTheme="minorHAnsi" w:cstheme="minorBidi"/>
                                  <w:color w:val="000000" w:themeColor="text1"/>
                                  <w:kern w:val="24"/>
                                  <w:lang w:val="en-US"/>
                                  <w14:textFill>
                                    <w14:solidFill>
                                      <w14:schemeClr w14:val="tx1"/>
                                    </w14:solidFill>
                                  </w14:textFill>
                                </w:rPr>
                                <w:t>This is to certify that the person(s) named in this Certificate is/are the Registered Holder(s) of the within mentioned share(s) bearing the distinctive number(s) herein specified in the above named Company subject to the Memorandum and Articles of Association of the Company and the amount endorsed herein has been paid up on each such share.</w:t>
                              </w:r>
                            </w:p>
                          </w:txbxContent>
                        </wps:txbx>
                        <wps:bodyPr wrap="square">
                          <a:noAutofit/>
                        </wps:bodyPr>
                      </wps:wsp>
                      <wps:wsp>
                        <wps:cNvPr id="14" name="Rectangle 13"/>
                        <wps:cNvSpPr/>
                        <wps:spPr>
                          <a:xfrm>
                            <a:off x="1276190" y="4203684"/>
                            <a:ext cx="10850047" cy="2048151"/>
                          </a:xfrm>
                          <a:prstGeom prst="rect">
                            <a:avLst/>
                          </a:prstGeom>
                        </wps:spPr>
                        <wps:txbx>
                          <w:txbxContent>
                            <w:p w14:paraId="022822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Class of shares        : Equity Shares</w:t>
                              </w:r>
                            </w:p>
                            <w:p w14:paraId="511B69D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Nominal value per share: ₹ 10.0</w:t>
                              </w:r>
                            </w:p>
                            <w:p w14:paraId="3E9306D9">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Amount paid-up per share: ₹ 10.0</w:t>
                              </w:r>
                            </w:p>
                            <w:p w14:paraId="46BEFD03">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Register Folio No.     : 1</w:t>
                              </w:r>
                            </w:p>
                            <w:p w14:paraId="2E1B212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Certificate Number     : 1</w:t>
                              </w:r>
                            </w:p>
                            <w:p w14:paraId="11653D9C">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Name(s) of the Holder(s): Mohini Dixit</w:t>
                              </w:r>
                            </w:p>
                            <w:p w14:paraId="53AE16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Number of shares held   : 1000 equity shares only</w:t>
                              </w:r>
                            </w:p>
                            <w:p w14:paraId="1692D04A">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Distinctive No.(s)       : From 1 To 1000 (Both inclusive)</w:t>
                              </w:r>
                            </w:p>
                          </w:txbxContent>
                        </wps:txbx>
                        <wps:bodyPr wrap="square">
                          <a:noAutofit/>
                        </wps:bodyPr>
                      </wps:wsp>
                      <wps:wsp>
                        <wps:cNvPr id="19" name="Rectangle 4"/>
                        <wps:cNvSpPr>
                          <a:spLocks noChangeArrowheads="1"/>
                        </wps:cNvSpPr>
                        <wps:spPr bwMode="auto">
                          <a:xfrm>
                            <a:off x="1349161" y="5995224"/>
                            <a:ext cx="2440490" cy="555069"/>
                          </a:xfrm>
                          <a:prstGeom prst="rect">
                            <a:avLst/>
                          </a:prstGeom>
                          <a:noFill/>
                          <a:ln>
                            <a:noFill/>
                          </a:ln>
                          <a:effectLst/>
                        </wps:spPr>
                        <wps:txbx>
                          <w:txbxContent>
                            <w:p w14:paraId="090D9E71">
                              <w:pPr>
                                <w:pStyle w:val="33"/>
                                <w:kinsoku w:val="0"/>
                                <w:overflowPunct w:val="0"/>
                                <w:spacing w:before="0" w:beforeAutospacing="0" w:after="0" w:afterAutospacing="0"/>
                                <w:textAlignment w:val="baseline"/>
                                <w:rPr>
                                  <w:sz w:val="20"/>
                                  <w:szCs w:val="20"/>
                                </w:rPr>
                              </w:pPr>
                              <w:r>
                                <w:rPr>
                                  <w:rFonts w:ascii="Cambria" w:hAnsi="Cambria" w:eastAsia="Calibri"/>
                                  <w:b/>
                                  <w:bCs/>
                                  <w:color w:val="000000" w:themeColor="text1"/>
                                  <w:kern w:val="24"/>
                                  <w:sz w:val="20"/>
                                  <w:szCs w:val="20"/>
                                  <w:lang w:val="en-US"/>
                                  <w14:textFill>
                                    <w14:solidFill>
                                      <w14:schemeClr w14:val="tx1"/>
                                    </w14:solidFill>
                                  </w14:textFill>
                                </w:rPr>
                                <w:t>Director(s):</w:t>
                              </w:r>
                            </w:p>
                          </w:txbxContent>
                        </wps:txbx>
                        <wps:bodyPr vert="horz" wrap="square" lIns="91440" tIns="45720" rIns="91440" bIns="45720" numCol="1" anchor="ctr" anchorCtr="0" compatLnSpc="1">
                          <a:noAutofit/>
                        </wps:bodyPr>
                      </wps:wsp>
                      <wps:wsp>
                        <wps:cNvPr id="20" name="Rectangle 19"/>
                        <wps:cNvSpPr/>
                        <wps:spPr>
                          <a:xfrm>
                            <a:off x="872099" y="7642668"/>
                            <a:ext cx="11666219" cy="488890"/>
                          </a:xfrm>
                          <a:prstGeom prst="rect">
                            <a:avLst/>
                          </a:prstGeom>
                        </wps:spPr>
                        <wps:txbx>
                          <w:txbxContent>
                            <w:p w14:paraId="6DF3E2F1">
                              <w:pPr>
                                <w:pStyle w:val="33"/>
                                <w:spacing w:before="0" w:beforeAutospacing="0" w:after="0" w:afterAutospacing="0"/>
                                <w:jc w:val="center"/>
                              </w:pPr>
                              <w:r>
                                <w:rPr>
                                  <w:rFonts w:hAnsi="Cambria" w:asciiTheme="minorHAnsi" w:cstheme="minorBidi"/>
                                  <w:color w:val="000000" w:themeColor="text1"/>
                                  <w:kern w:val="24"/>
                                  <w:sz w:val="20"/>
                                  <w:szCs w:val="20"/>
                                  <w:lang w:val="en-US"/>
                                  <w14:textFill>
                                    <w14:solidFill>
                                      <w14:schemeClr w14:val="tx1"/>
                                    </w14:solidFill>
                                  </w14:textFill>
                                </w:rPr>
                                <w:t>No transfer of any of the shares comprised in this certificate will be registered unless accompanied by this certificate.</w:t>
                              </w:r>
                            </w:p>
                          </w:txbxContent>
                        </wps:txbx>
                        <wps:bodyPr wrap="square">
                          <a:noAutofit/>
                        </wps:bodyPr>
                      </wps:wsp>
                    </wpg:wgp>
                  </a:graphicData>
                </a:graphic>
              </wp:anchor>
            </w:drawing>
          </mc:Choice>
          <mc:Fallback>
            <w:pict>
              <v:group id="_x0000_s1026" o:spid="_x0000_s1026" o:spt="203" style="position:absolute;left:0pt;margin-left:-52.95pt;margin-top:-47pt;height:570pt;width:845.25pt;z-index:-251657216;mso-width-relative:page;mso-height-relative:page;" coordsize="13706475,9001126" o:gfxdata="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">
                <o:lock v:ext="edit" aspectratio="f"/>
                <v:group id="Group 5" o:spid="_x0000_s1026" o:spt="203" style="position:absolute;left:0;top:0;height:9001126;width:13706475;" coordsize="13706475,9001126" o:gfxdata="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hCDXDL0AAADaAAAADwAAAAAAAAABACAAAAAiAAAAZHJzL2Rvd25yZXYueG1s&#10;UEsBAhQAFAAAAAgAh07iQDMvBZ47AAAAOQAAABUAAAAAAAAAAQAgAAAADAEAAGRycy9ncm91cHNo&#10;YXBleG1sLnhtbFBLBQYAAAAABgAGAGABAADJAwAAAAA=&#10;">
                  <o:lock v:ext="edit" aspectratio="f"/>
                  <v:shape id="_x0000_s1026" o:spid="_x0000_s1026" o:spt="75" alt="Free Share Certificate Template | Uniwide Formations" type="#_x0000_t75" style="position:absolute;left:0;top:0;height:9001126;width:13706475;" filled="f" o:preferrelative="t" stroked="f" coordsize="21600,21600" o:gfxdata="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ae3cr7gAAADaAAAA&#10;DwAAAAAAAAABACAAAAAiAAAAZHJzL2Rvd25yZXYueG1sUEsBAhQAFAAAAAgAh07iQDMvBZ47AAAA&#10;OQAAABAAAAAAAAAAAQAgAAAABwEAAGRycy9zaGFwZXhtbC54bWxQSwUGAAAAAAYABgBbAQAAsQMA&#10;AAAA&#10;">
                    <v:fill on="f" focussize="0,0"/>
                    <v:stroke on="f"/>
                    <v:imagedata r:id="rId6" o:title=""/>
                    <o:lock v:ext="edit" aspectratio="t"/>
                  </v:shape>
                  <v:rect id="Rectangle 3" o:spid="_x0000_s1026" o:spt="1" style="position:absolute;left:1102067;top:2305089;height:5603131;width:11563643;v-text-anchor:middle;" fillcolor="#FBF9F1" filled="t" stroked="f" coordsize="21600,21600" o:gfxdata="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z9Ggb4A&#10;AADaAAAADwAAAAAAAAABACAAAAAiAAAAZHJzL2Rvd25yZXYueG1sUEsBAhQAFAAAAAgAh07iQDMv&#10;BZ47AAAAOQAAABAAAAAAAAAAAQAgAAAADQEAAGRycy9zaGFwZXhtbC54bWxQSwUGAAAAAAYABgBb&#10;AQAAtwMAAAAA&#10;">
                    <v:fill on="t" focussize="0,0"/>
                    <v:stroke on="f" weight="2pt"/>
                    <v:imagedata o:title=""/>
                    <o:lock v:ext="edit" aspectratio="f"/>
                  </v:rect>
                  <v:rect id="Rectangle 4" o:spid="_x0000_s1026" o:spt="1" style="position:absolute;left:10451465;top:1407576;height:647114;width:2077329;v-text-anchor:middle;" fillcolor="#FCFBF3" filled="t" stroked="f" coordsize="21600,21600" o:gfxdata="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bhlhlbsAAADa&#10;AAAADwAAAAAAAAABACAAAAAiAAAAZHJzL2Rvd25yZXYueG1sUEsBAhQAFAAAAAgAh07iQDMvBZ47&#10;AAAAOQAAABAAAAAAAAAAAQAgAAAACgEAAGRycy9zaGFwZXhtbC54bWxQSwUGAAAAAAYABgBbAQAA&#10;tAMAAAAA&#10;">
                    <v:fill on="t" focussize="0,0"/>
                    <v:stroke on="f" weight="2pt"/>
                    <v:imagedata o:title=""/>
                    <o:lock v:ext="edit" aspectratio="f"/>
                  </v:rect>
                </v:group>
                <v:shape id="Text Box 2" o:spid="_x0000_s1026" o:spt="202" type="#_x0000_t202" style="position:absolute;left:10315576;top:1520191;height:1051560;width:2222743;" fillcolor="#FBF9F1" filled="t" stroked="f" coordsize="21600,21600" o:gfxdata="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CoCgostwAAANoAAAAP&#10;AAAAAAAAAAEAIAAAACIAAABkcnMvZG93bnJldi54bWxQSwECFAAUAAAACACHTuJAMy8FnjsAAAA5&#10;AAAAEAAAAAAAAAABACAAAAAGAQAAZHJzL3NoYXBleG1sLnhtbFBLBQYAAAAABgAGAFsBAACwAwAA&#10;AAA=&#10;">
                  <v:fill on="t" focussize="0,0"/>
                  <v:stroke on="f" miterlimit="8" joinstyle="miter"/>
                  <v:imagedata o:title=""/>
                  <o:lock v:ext="edit" aspectratio="f"/>
                  <v:textbox>
                    <w:txbxContent>
                      <w:p w14:paraId="02CE02FA">
                        <w:pPr>
                          <w:pStyle w:val="33"/>
                          <w:spacing w:before="0" w:beforeAutospacing="0" w:after="160" w:afterAutospacing="0" w:line="256" w:lineRule="auto"/>
                        </w:pPr>
                        <w:r>
                          <w:rPr>
                            <w:rFonts w:ascii="Calibri" w:hAnsi="Calibri" w:eastAsia="Times New Roman"/>
                            <w:b/>
                            <w:bCs/>
                            <w:color w:val="000000" w:themeColor="text1"/>
                            <w:kern w:val="24"/>
                            <w:sz w:val="20"/>
                            <w:szCs w:val="20"/>
                            <w14:textFill>
                              <w14:solidFill>
                                <w14:schemeClr w14:val="tx1"/>
                              </w14:solidFill>
                            </w14:textFill>
                          </w:rPr>
                          <w:t xml:space="preserve">SHARE CERTIFICATE NO.:</w:t>
                        </w:r>
                        <w:r>
                          <w:rPr>
                            <w:rFonts w:eastAsia="Times New Roman"/>
                            <w:color w:val="000000" w:themeColor="text1"/>
                            <w:kern w:val="24"/>
                            <w:sz w:val="20"/>
                            <w:szCs w:val="20"/>
                            <w14:textFill>
                              <w14:solidFill>
                                <w14:schemeClr w14:val="tx1"/>
                              </w14:solidFill>
                            </w14:textFill>
                          </w:rPr>
                          <w:t xml:space="preserve"> 1</w:t>
                        </w:r>
                      </w:p>
                    </w:txbxContent>
                  </v:textbox>
                </v:shape>
                <v:rect id="Rectangle 9" o:spid="_x0000_s1026" o:spt="1" style="position:absolute;left:10315575;top:2019300;height:389255;width:2525395;" filled="f" stroked="f" coordsize="21600,21600" o:gfxdata="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QP6QQvQAA&#10;ANsAAAAPAAAAAAAAAAEAIAAAACIAAABkcnMvZG93bnJldi54bWxQSwECFAAUAAAACACHTuJAMy8F&#10;njsAAAA5AAAAEAAAAAAAAAABACAAAAAMAQAAZHJzL3NoYXBleG1sLnhtbFBLBQYAAAAABgAGAFsB&#10;AAC2AwAAAAA=&#10;">
                  <v:fill on="f" focussize="0,0"/>
                  <v:stroke on="f"/>
                  <v:imagedata o:title=""/>
                  <o:lock v:ext="edit" aspectratio="f"/>
                  <v:textbox>
                    <w:txbxContent>
                      <w:p w14:paraId="75623BBF">
                        <w:pPr>
                          <w:pStyle w:val="33"/>
                          <w:spacing w:before="0" w:beforeAutospacing="0" w:after="0" w:afterAutospacing="0"/>
                        </w:pPr>
                      </w:p>
                    </w:txbxContent>
                  </v:textbox>
                </v:rect>
                <v:rect id="Rectangle 10" o:spid="_x0000_s1026" o:spt="1" style="position:absolute;left:5850125;top:1048166;height:359409;width:1945661;" filled="f" stroked="f" coordsize="21600,21600" o:gfxdata="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f3MBi7sAAADb&#10;AAAADwAAAAAAAAABACAAAAAiAAAAZHJzL2Rvd25yZXYueG1sUEsBAhQAFAAAAAgAh07iQDMvBZ47&#10;AAAAOQAAABAAAAAAAAAAAQAgAAAACgEAAGRycy9zaGFwZXhtbC54bWxQSwUGAAAAAAYABgBbAQAA&#10;tAMAAAAA&#10;">
                  <v:fill on="f" focussize="0,0"/>
                  <v:stroke on="f"/>
                  <v:imagedata o:title=""/>
                  <o:lock v:ext="edit" aspectratio="f"/>
                  <v:textbox>
                    <w:txbxContent>
                      <w:p w14:paraId="1C3865FB">
                        <w:pPr>
                          <w:pStyle w:val="33"/>
                          <w:spacing w:before="0" w:beforeAutospacing="0" w:after="0" w:afterAutospacing="0"/>
                          <w:rPr>
                            <w:sz w:val="18"/>
                            <w:szCs w:val="18"/>
                          </w:rPr>
                        </w:pPr>
                        <w:r>
                          <w:rPr>
                            <w:rFonts w:hAnsi="Cambria" w:asciiTheme="minorHAnsi" w:cstheme="minorBidi"/>
                            <w:b/>
                            <w:bCs/>
                            <w:color w:val="000000" w:themeColor="text1"/>
                            <w:kern w:val="24"/>
                            <w:sz w:val="18"/>
                            <w:szCs w:val="18"/>
                            <w14:textFill>
                              <w14:solidFill>
                                <w14:schemeClr w14:val="tx1"/>
                              </w14:solidFill>
                            </w14:textFill>
                          </w:rPr>
                          <w:t>Form SH-1</w:t>
                        </w:r>
                      </w:p>
                    </w:txbxContent>
                  </v:textbox>
                </v:rect>
                <v:rect id="Rectangle 11" o:spid="_x0000_s1026" o:spt="1" style="position:absolute;left:847724;top:2266950;height:432435;width:11993245;" filled="f" stroked="f" coordsize="21600,21600" o:gfxdata="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PoZ/8ugAAANs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1E47D02A">
                        <w:pPr>
                          <w:pStyle w:val="33"/>
                          <w:spacing w:before="0" w:beforeAutospacing="0" w:after="200" w:afterAutospacing="0" w:line="276" w:lineRule="auto"/>
                          <w:jc w:val="center"/>
                          <w:rPr>
                            <w:sz w:val="20"/>
                            <w:szCs w:val="20"/>
                          </w:rPr>
                        </w:pPr>
                        <w:r>
                          <w:rPr>
                            <w:rFonts w:ascii="Calibri" w:hAnsi="Calibri" w:eastAsia="Calibri"/>
                            <w:color w:val="000000" w:themeColor="text1"/>
                            <w:kern w:val="24"/>
                            <w:sz w:val="20"/>
                            <w:szCs w:val="20"/>
                            <w:lang w:val="en-US"/>
                            <w14:textFill>
                              <w14:solidFill>
                                <w14:schemeClr w14:val="tx1"/>
                              </w14:solidFill>
                            </w14:textFill>
                          </w:rPr>
                          <w:t>[Pursuant to sub-section (3) of section 46 of the Companies Act, 2013 and rule 5(2) of the Companies (Share Capital and Debentures) Rules 2014]</w:t>
                        </w:r>
                      </w:p>
                    </w:txbxContent>
                  </v:textbox>
                </v:rect>
                <v:rect id="Rectangle 12" o:spid="_x0000_s1026" o:spt="1" style="position:absolute;left:1276190;top:3497016;height:793520;width:11183284;" filled="f" stroked="f" coordsize="21600,21600" o:gfxdata="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g7TpnugAAANs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11B607FC">
                        <w:pPr>
                          <w:pStyle w:val="33"/>
                          <w:spacing w:before="0" w:beforeAutospacing="0" w:after="0" w:afterAutospacing="0"/>
                          <w:jc w:val="both"/>
                        </w:pPr>
                        <w:r>
                          <w:rPr>
                            <w:rFonts w:hAnsi="Cambria" w:asciiTheme="minorHAnsi" w:cstheme="minorBidi"/>
                            <w:color w:val="000000" w:themeColor="text1"/>
                            <w:kern w:val="24"/>
                            <w:lang w:val="en-US"/>
                            <w14:textFill>
                              <w14:solidFill>
                                <w14:schemeClr w14:val="tx1"/>
                              </w14:solidFill>
                            </w14:textFill>
                          </w:rPr>
                          <w:t>This is to certify that the person(s) named in this Certificate is/are the Registered Holder(s) of the within mentioned share(s) bearing the distinctive number(s) herein specified in the above named Company subject to the Memorandum and Articles of Association of the Company and the amount endorsed herein has been paid up on each such share.</w:t>
                        </w:r>
                      </w:p>
                    </w:txbxContent>
                  </v:textbox>
                </v:rect>
                <v:rect id="Rectangle 13" o:spid="_x0000_s1026" o:spt="1" style="position:absolute;left:1276190;top:4203684;height:2048151;width:10850047;" filled="f" stroked="f" coordsize="21600,21600" o:gfxdata="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vBKITugAAANs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022822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Class of shares        : Equity Shares</w:t>
                        </w:r>
                      </w:p>
                      <w:p w14:paraId="511B69D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Nominal value per share: ₹ 10.0</w:t>
                        </w:r>
                      </w:p>
                      <w:p w14:paraId="3E9306D9">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Amount paid-up per share: ₹ 10.0</w:t>
                        </w:r>
                      </w:p>
                      <w:p w14:paraId="46BEFD03">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Register Folio No.     : 1</w:t>
                        </w:r>
                      </w:p>
                      <w:p w14:paraId="2E1B212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Certificate Number     : 1</w:t>
                        </w:r>
                      </w:p>
                      <w:p w14:paraId="11653D9C">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Name(s) of the Holder(s): Mohini Dixit</w:t>
                        </w:r>
                      </w:p>
                      <w:p w14:paraId="53AE16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Number of shares held   : 1000 equity shares only</w:t>
                        </w:r>
                      </w:p>
                      <w:p w14:paraId="1692D04A">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Distinctive No.(s)       : From 1 To 1000 (Both inclusive)</w:t>
                        </w:r>
                      </w:p>
                    </w:txbxContent>
                  </v:textbox>
                </v:rect>
                <v:rect id="Rectangle 4" o:spid="_x0000_s1026" o:spt="1" style="position:absolute;left:1349161;top:5995224;height:555069;width:2440490;v-text-anchor:middle;" filled="f" stroked="f" coordsize="21600,21600" o:gfxdata="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NaLuNm2AAAA2wAAAA8A&#10;AAAAAAAAAQAgAAAAIgAAAGRycy9kb3ducmV2LnhtbFBLAQIUABQAAAAIAIdO4kAzLwWeOwAAADkA&#10;AAAQAAAAAAAAAAEAIAAAAAUBAABkcnMvc2hhcGV4bWwueG1sUEsFBgAAAAAGAAYAWwEAAK8DAAAA&#10;AA==&#10;">
                  <v:fill on="f" focussize="0,0"/>
                  <v:stroke on="f"/>
                  <v:imagedata o:title=""/>
                  <o:lock v:ext="edit" aspectratio="f"/>
                  <v:textbox>
                    <w:txbxContent>
                      <w:p w14:paraId="090D9E71">
                        <w:pPr>
                          <w:pStyle w:val="33"/>
                          <w:kinsoku w:val="0"/>
                          <w:overflowPunct w:val="0"/>
                          <w:spacing w:before="0" w:beforeAutospacing="0" w:after="0" w:afterAutospacing="0"/>
                          <w:textAlignment w:val="baseline"/>
                          <w:rPr>
                            <w:sz w:val="20"/>
                            <w:szCs w:val="20"/>
                          </w:rPr>
                        </w:pPr>
                        <w:r>
                          <w:rPr>
                            <w:rFonts w:ascii="Cambria" w:hAnsi="Cambria" w:eastAsia="Calibri"/>
                            <w:b/>
                            <w:bCs/>
                            <w:color w:val="000000" w:themeColor="text1"/>
                            <w:kern w:val="24"/>
                            <w:sz w:val="20"/>
                            <w:szCs w:val="20"/>
                            <w:lang w:val="en-US"/>
                            <w14:textFill>
                              <w14:solidFill>
                                <w14:schemeClr w14:val="tx1"/>
                              </w14:solidFill>
                            </w14:textFill>
                          </w:rPr>
                          <w:t>Director(s):</w:t>
                        </w:r>
                      </w:p>
                    </w:txbxContent>
                  </v:textbox>
                </v:rect>
                <v:rect id="Rectangle 19" o:spid="_x0000_s1026" o:spt="1" style="position:absolute;left:872099;top:7642668;height:488890;width:11666219;" filled="f" stroked="f" coordsize="21600,21600" o:gfxdata="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3lNurbsAAADb&#10;AAAADwAAAAAAAAABACAAAAAiAAAAZHJzL2Rvd25yZXYueG1sUEsBAhQAFAAAAAgAh07iQDMvBZ47&#10;AAAAOQAAABAAAAAAAAAAAQAgAAAACgEAAGRycy9zaGFwZXhtbC54bWxQSwUGAAAAAAYABgBbAQAA&#10;tAMAAAAA&#10;">
                  <v:fill on="f" focussize="0,0"/>
                  <v:stroke on="f"/>
                  <v:imagedata o:title=""/>
                  <o:lock v:ext="edit" aspectratio="f"/>
                  <v:textbox>
                    <w:txbxContent>
                      <w:p w14:paraId="6DF3E2F1">
                        <w:pPr>
                          <w:pStyle w:val="33"/>
                          <w:spacing w:before="0" w:beforeAutospacing="0" w:after="0" w:afterAutospacing="0"/>
                          <w:jc w:val="center"/>
                        </w:pPr>
                        <w:r>
                          <w:rPr>
                            <w:rFonts w:hAnsi="Cambria" w:asciiTheme="minorHAnsi" w:cstheme="minorBidi"/>
                            <w:color w:val="000000" w:themeColor="text1"/>
                            <w:kern w:val="24"/>
                            <w:sz w:val="20"/>
                            <w:szCs w:val="20"/>
                            <w:lang w:val="en-US"/>
                            <w14:textFill>
                              <w14:solidFill>
                                <w14:schemeClr w14:val="tx1"/>
                              </w14:solidFill>
                            </w14:textFill>
                          </w:rPr>
                          <w:t>No transfer of any of the shares comprised in this certificate will be registered unless accompanied by this certificate.</w:t>
                        </w:r>
                      </w:p>
                    </w:txbxContent>
                  </v:textbox>
                </v:rect>
              </v:group>
            </w:pict>
          </mc:Fallback>
        </mc:AlternateContent>
      </w:r>
    </w:p>
    <w:sectPr>
      <w:pgSz w:w="16838" w:h="11906"/>
      <w:pgMar w:top="850" w:right="1134" w:bottom="850" w:left="1134"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22589B"/>
    <w:rsid w:val="0029639D"/>
    <w:rsid w:val="00326F90"/>
    <w:rsid w:val="003E0D5E"/>
    <w:rsid w:val="00723331"/>
    <w:rsid w:val="00AA1D8D"/>
    <w:rsid w:val="00B47730"/>
    <w:rsid w:val="00C23CF4"/>
    <w:rsid w:val="00CB0664"/>
    <w:rsid w:val="00CB0987"/>
    <w:rsid w:val="00FC693F"/>
    <w:rsid w:val="00FF1623"/>
    <w:rsid w:val="028112E1"/>
    <w:rsid w:val="191B63E5"/>
    <w:rsid w:val="410C576C"/>
    <w:rsid w:val="64332699"/>
    <w:rsid w:val="7A8E33D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qFormat="1" w:unhideWhenUsed="0" w:uiPriority="66" w:semiHidden="0" w:name="Medium List 2 Accent 2"/>
    <w:lsdException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unhideWhenUsed="0" w:uiPriority="62" w:semiHidden="0" w:name="Light Grid Accent 3"/>
    <w:lsdException w:unhideWhenUsed="0" w:uiPriority="63" w:semiHidden="0" w:name="Medium Shading 1 Accent 3"/>
    <w:lsdException w:qFormat="1" w:unhideWhenUsed="0" w:uiPriority="64" w:semiHidden="0" w:name="Medium Shading 2 Accent 3"/>
    <w:lsdException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unhideWhenUsed="0" w:uiPriority="61" w:semiHidden="0" w:name="Light List Accent 4"/>
    <w:lsdException w:qFormat="1"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qFormat="1" w:unhideWhenUsed="0" w:uiPriority="66" w:semiHidden="0" w:name="Medium List 2 Accent 5"/>
    <w:lsdException w:unhideWhenUsed="0" w:uiPriority="67" w:semiHidden="0" w:name="Medium Grid 1 Accent 5"/>
    <w:lsdException w:qFormat="1" w:unhideWhenUsed="0" w:uiPriority="68" w:semiHidden="0" w:name="Medium Grid 2 Accent 5"/>
    <w:lsdException w:unhideWhenUsed="0" w:uiPriority="69" w:semiHidden="0" w:name="Medium Grid 3 Accent 5"/>
    <w:lsdException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unhideWhenUsed="0" w:uiPriority="61" w:semiHidden="0" w:name="Light List Accent 6"/>
    <w:lsdException w:unhideWhenUsed="0" w:uiPriority="62" w:semiHidden="0" w:name="Light Grid Accent 6"/>
    <w:lsdException w:qFormat="1"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5"/>
    <w:unhideWhenUsed/>
    <w:qFormat/>
    <w:uiPriority w:val="99"/>
    <w:pPr>
      <w:spacing w:after="120"/>
    </w:pPr>
  </w:style>
  <w:style w:type="paragraph" w:styleId="14">
    <w:name w:val="Body Text 2"/>
    <w:basedOn w:val="1"/>
    <w:link w:val="146"/>
    <w:unhideWhenUsed/>
    <w:qFormat/>
    <w:uiPriority w:val="99"/>
    <w:pPr>
      <w:spacing w:after="120" w:line="480" w:lineRule="auto"/>
    </w:pPr>
  </w:style>
  <w:style w:type="paragraph" w:styleId="15">
    <w:name w:val="Body Text 3"/>
    <w:basedOn w:val="1"/>
    <w:link w:val="147"/>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7"/>
    <w:unhideWhenUsed/>
    <w:uiPriority w:val="99"/>
    <w:pPr>
      <w:tabs>
        <w:tab w:val="center" w:pos="4680"/>
        <w:tab w:val="right" w:pos="9360"/>
      </w:tabs>
      <w:spacing w:after="0" w:line="240" w:lineRule="auto"/>
    </w:pPr>
  </w:style>
  <w:style w:type="paragraph" w:styleId="19">
    <w:name w:val="header"/>
    <w:basedOn w:val="1"/>
    <w:link w:val="136"/>
    <w:unhideWhenUsed/>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8"/>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3">
    <w:name w:val="Normal (Web)"/>
    <w:basedOn w:val="1"/>
    <w:semiHidden/>
    <w:unhideWhenUsed/>
    <w:qFormat/>
    <w:uiPriority w:val="99"/>
    <w:pPr>
      <w:spacing w:before="100" w:beforeAutospacing="1" w:after="100" w:afterAutospacing="1" w:line="240" w:lineRule="auto"/>
    </w:pPr>
    <w:rPr>
      <w:rFonts w:ascii="Times New Roman" w:hAnsi="Times New Roman" w:cs="Times New Roman"/>
      <w:sz w:val="24"/>
      <w:szCs w:val="24"/>
      <w:lang w:val="en-IN" w:eastAsia="en-IN"/>
    </w:rPr>
  </w:style>
  <w:style w:type="character" w:styleId="34">
    <w:name w:val="Strong"/>
    <w:basedOn w:val="11"/>
    <w:qFormat/>
    <w:uiPriority w:val="22"/>
    <w:rPr>
      <w:b/>
      <w:bCs/>
    </w:rPr>
  </w:style>
  <w:style w:type="paragraph" w:styleId="35">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6">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7">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8">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9">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0">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1">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2">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3">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4">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5">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7">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8">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9">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1">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2">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4">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5">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6">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7">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8">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9">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0">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1">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2">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3">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4">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5">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6">
    <w:name w:val="Medium Shading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4">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5">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6">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7">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8">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9">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0">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8">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9">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0">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1">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2">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3">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4">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5">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6">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7">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8">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9">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0">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1">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3">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4">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5">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6">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7">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8">
    <w:name w:val="Dark List"/>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0">
    <w:name w:val="Dark List Accent 2"/>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1">
    <w:name w:val="Dark List Accent 3"/>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2">
    <w:name w:val="Dark List Accent 4"/>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3">
    <w:name w:val="Dark List Accent 5"/>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4">
    <w:name w:val="Dark List Accent 6"/>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5">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9">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3">
    <w:name w:val="Colorful List Accent 1"/>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4">
    <w:name w:val="Colorful List Accent 2"/>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5">
    <w:name w:val="Colorful List Accent 3"/>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6">
    <w:name w:val="Colorful List Accent 4"/>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7">
    <w:name w:val="Colorful List Accent 5"/>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8">
    <w:name w:val="Colorful List Accent 6"/>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9">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0">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1">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3">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4">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5">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6">
    <w:name w:val="Header Char"/>
    <w:basedOn w:val="11"/>
    <w:link w:val="19"/>
    <w:qFormat/>
    <w:uiPriority w:val="99"/>
  </w:style>
  <w:style w:type="character" w:customStyle="1" w:styleId="137">
    <w:name w:val="Footer Char"/>
    <w:basedOn w:val="11"/>
    <w:link w:val="18"/>
    <w:qFormat/>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1"/>
    <w:link w:val="37"/>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1"/>
    <w:link w:val="3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1"/>
    <w:link w:val="13"/>
    <w:qFormat/>
    <w:uiPriority w:val="99"/>
  </w:style>
  <w:style w:type="character" w:customStyle="1" w:styleId="146">
    <w:name w:val="Body Text 2 Char"/>
    <w:basedOn w:val="11"/>
    <w:link w:val="14"/>
    <w:qFormat/>
    <w:uiPriority w:val="99"/>
  </w:style>
  <w:style w:type="character" w:customStyle="1" w:styleId="147">
    <w:name w:val="Body Text 3 Char"/>
    <w:basedOn w:val="11"/>
    <w:link w:val="15"/>
    <w:qFormat/>
    <w:uiPriority w:val="99"/>
    <w:rPr>
      <w:sz w:val="16"/>
      <w:szCs w:val="16"/>
    </w:rPr>
  </w:style>
  <w:style w:type="character" w:customStyle="1" w:styleId="148">
    <w:name w:val="Macro Text Char"/>
    <w:basedOn w:val="11"/>
    <w:link w:val="32"/>
    <w:qFormat/>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1"/>
    <w:link w:val="149"/>
    <w:qFormat/>
    <w:uiPriority w:val="29"/>
    <w:rPr>
      <w:i/>
      <w:iCs/>
      <w:color w:val="000000" w:themeColor="text1"/>
      <w14:textFill>
        <w14:solidFill>
          <w14:schemeClr w14:val="tx1"/>
        </w14:solidFill>
      </w14:textFill>
    </w:rPr>
  </w:style>
  <w:style w:type="character" w:customStyle="1" w:styleId="151">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3">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1"/>
    <w:link w:val="157"/>
    <w:qFormat/>
    <w:uiPriority w:val="30"/>
    <w:rPr>
      <w:b/>
      <w:bCs/>
      <w:i/>
      <w:iCs/>
      <w:color w:val="4F81BD" w:themeColor="accent1"/>
      <w14:textFill>
        <w14:solidFill>
          <w14:schemeClr w14:val="accent1"/>
        </w14:solidFill>
      </w14:textFill>
    </w:rPr>
  </w:style>
  <w:style w:type="character" w:customStyle="1" w:styleId="159">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1"/>
    <w:qFormat/>
    <w:uiPriority w:val="21"/>
    <w:rPr>
      <w:b/>
      <w:bCs/>
      <w:i/>
      <w:iCs/>
      <w:color w:val="4F81BD" w:themeColor="accent1"/>
      <w14:textFill>
        <w14:solidFill>
          <w14:schemeClr w14:val="accent1"/>
        </w14:solidFill>
      </w14:textFill>
    </w:rPr>
  </w:style>
  <w:style w:type="character" w:customStyle="1" w:styleId="161">
    <w:name w:val="Subtle Reference"/>
    <w:basedOn w:val="11"/>
    <w:qFormat/>
    <w:uiPriority w:val="31"/>
    <w:rPr>
      <w:smallCaps/>
      <w:color w:val="C0504D" w:themeColor="accent2"/>
      <w:u w:val="single"/>
      <w14:textFill>
        <w14:solidFill>
          <w14:schemeClr w14:val="accent2"/>
        </w14:solidFill>
      </w14:textFill>
    </w:rPr>
  </w:style>
  <w:style w:type="character" w:customStyle="1" w:styleId="162">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1"/>
    <w:qFormat/>
    <w:uiPriority w:val="33"/>
    <w:rPr>
      <w:b/>
      <w:bCs/>
      <w:smallCaps/>
      <w:spacing w:val="5"/>
    </w:rPr>
  </w:style>
  <w:style w:type="paragraph" w:customStyle="1" w:styleId="164">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2.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E9AFA19-84A3-4A9B-8E1A-6A9310D4CC94}">
  <ds:schemaRefs/>
</ds:datastoreItem>
</file>

<file path=docProps/app.xml><?xml version="1.0" encoding="utf-8"?>
<Properties xmlns="http://schemas.openxmlformats.org/officeDocument/2006/extended-properties" xmlns:vt="http://schemas.openxmlformats.org/officeDocument/2006/docPropsVTypes">
  <Template>Normal</Template>
  <Pages>1</Pages>
  <Words>26</Words>
  <Characters>152</Characters>
  <Lines>1</Lines>
  <Paragraphs>1</Paragraphs>
  <TotalTime>3</TotalTime>
  <ScaleCrop>false</ScaleCrop>
  <LinksUpToDate>false</LinksUpToDate>
  <CharactersWithSpaces>177</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2025-11-22T12:55:00Z</dcterms:created>
  <dc:creator>python-docx</dc:creator>
  <dc:description>generated by python-docx</dc:description>
  <cp:lastModifiedBy>Virtual Finance Service</cp:lastModifiedBy>
  <dcterms:modified xsi:type="dcterms:W3CDTF">2025-11-23T05:52:49Z</dcterms:modified>
  <cp:revision>2</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F0E512B504E54022B27F58147FA76245_12</vt:lpwstr>
  </property>
</Properties>
</file>