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Daljit Singh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07347236</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Niti Garg</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11450540</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BILVA LIFESTYLE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U85491UP2025PTC239719</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K-1005 10th Floor Tower K, Ajnara Homes GH 3 Sec 16B, Bisrakh, Gautam Buddha Nagar, Bishrakh, Uttar Pradesh, India, 201306</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BILVA LIFESTYLE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U85491UP2025PTC239719</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K-1005 10th Floor Tower K, Ajnara Homes GH 3 Sec 16B, Bisrakh, Gautam Buddha Nagar, Bishrakh, Uttar Pradesh, India, 201306</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Daljit Singh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8000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8000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Daljit Singh</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8000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8000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