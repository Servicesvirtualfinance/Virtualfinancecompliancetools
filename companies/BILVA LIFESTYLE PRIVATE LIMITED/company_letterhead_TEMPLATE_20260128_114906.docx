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421BD">
      <w:pPr>
        <w:jc w:val="both"/>
        <w:rPr>
          <w:rFonts w:hint="default"/>
        </w:rPr>
      </w:pPr>
      <w:r>
        <w:rPr>
          <w:rFonts w:hint="default"/>
        </w:rPr>
        <w:t>Date: ____________</w:t>
      </w:r>
    </w:p>
    <w:p w14:paraId="4E73B90C">
      <w:pPr>
        <w:jc w:val="both"/>
        <w:rPr>
          <w:rFonts w:hint="default"/>
        </w:rPr>
      </w:pPr>
      <w:r>
        <w:rPr>
          <w:rFonts w:hint="default"/>
        </w:rPr>
        <w:t>To,</w:t>
      </w:r>
    </w:p>
    <w:p w14:paraId="4C69E3CD">
      <w:pPr>
        <w:jc w:val="both"/>
        <w:rPr>
          <w:rFonts w:hint="default"/>
        </w:rPr>
      </w:pPr>
      <w:r>
        <w:rPr>
          <w:rFonts w:hint="default"/>
        </w:rPr>
        <w:t>Mr./Ms. __________________</w:t>
      </w:r>
    </w:p>
    <w:p w14:paraId="15C31A7A">
      <w:pPr>
        <w:jc w:val="both"/>
        <w:rPr>
          <w:rFonts w:hint="default"/>
        </w:rPr>
      </w:pPr>
      <w:r>
        <w:rPr>
          <w:rFonts w:hint="default"/>
        </w:rPr>
        <w:t>Address: __________________</w:t>
      </w:r>
    </w:p>
    <w:p w14:paraId="5CD231EF">
      <w:pPr>
        <w:jc w:val="both"/>
        <w:rPr>
          <w:rFonts w:hint="default"/>
        </w:rPr>
      </w:pPr>
      <w:r>
        <w:rPr>
          <w:rFonts w:hint="default"/>
        </w:rPr>
        <w:t>Subject: Appointment as Managing Director</w:t>
      </w:r>
    </w:p>
    <w:p w14:paraId="07437E2C">
      <w:pPr>
        <w:jc w:val="both"/>
        <w:rPr>
          <w:rFonts w:hint="default"/>
        </w:rPr>
      </w:pPr>
      <w:r>
        <w:rPr>
          <w:rFonts w:hint="default"/>
        </w:rPr>
        <w:t>Dear Sir/Madam,</w:t>
      </w:r>
    </w:p>
    <w:p w14:paraId="4F8AF205">
      <w:pPr>
        <w:jc w:val="both"/>
        <w:rPr>
          <w:rFonts w:hint="default"/>
        </w:rPr>
      </w:pPr>
      <w:r>
        <w:rPr>
          <w:rFonts w:hint="default"/>
        </w:rPr>
        <w:t>We are pleased to inform you that the Board of Directors of Bilva Lifestyle Private Limited has approved your appointment as Managing Director of the Company in the Board Meeting held on ____________.</w:t>
      </w:r>
    </w:p>
    <w:p w14:paraId="01177B12">
      <w:pPr>
        <w:jc w:val="both"/>
        <w:rPr>
          <w:rFonts w:hint="default"/>
        </w:rPr>
      </w:pPr>
      <w:r>
        <w:rPr>
          <w:rFonts w:hint="default"/>
        </w:rPr>
        <w:t>You are hereby appointed as Managing Director of the Company with effect from ____________, subject to the provisions of the Companies Act, 2013 and the Articles of Association of the Company, on the following terms and conditions:</w:t>
      </w:r>
    </w:p>
    <w:p w14:paraId="3C6088E0">
      <w:pPr>
        <w:jc w:val="both"/>
        <w:rPr>
          <w:rFonts w:hint="default"/>
        </w:rPr>
      </w:pPr>
      <w:r>
        <w:rPr>
          <w:rFonts w:hint="default"/>
        </w:rPr>
        <w:t>You shall perform duties and exercise powers as entrusted by the Board of Directors from time to time.</w:t>
      </w:r>
    </w:p>
    <w:p w14:paraId="664B1889">
      <w:pPr>
        <w:jc w:val="both"/>
        <w:rPr>
          <w:rFonts w:hint="default"/>
        </w:rPr>
      </w:pPr>
      <w:r>
        <w:rPr>
          <w:rFonts w:hint="default"/>
        </w:rPr>
        <w:t>You shall devote your whole time and attention to the business and affairs of the Company.</w:t>
      </w:r>
    </w:p>
    <w:p w14:paraId="7714C760">
      <w:pPr>
        <w:jc w:val="both"/>
        <w:rPr>
          <w:rFonts w:hint="default"/>
        </w:rPr>
      </w:pPr>
      <w:r>
        <w:rPr>
          <w:rFonts w:hint="default"/>
        </w:rPr>
        <w:t>Your remuneration and other benefits shall be as approved by the Board and shareholders wherever applicable.</w:t>
      </w:r>
    </w:p>
    <w:p w14:paraId="08396826">
      <w:pPr>
        <w:jc w:val="both"/>
        <w:rPr>
          <w:rFonts w:hint="default"/>
        </w:rPr>
      </w:pPr>
      <w:r>
        <w:rPr>
          <w:rFonts w:hint="default"/>
        </w:rPr>
        <w:t>You shall comply with all company policies, statutory provisions, and fiduciary responsibilities attached to the office of Managing Director.</w:t>
      </w:r>
    </w:p>
    <w:p w14:paraId="59436271">
      <w:pPr>
        <w:jc w:val="both"/>
        <w:rPr>
          <w:rFonts w:hint="default"/>
        </w:rPr>
      </w:pPr>
      <w:r>
        <w:rPr>
          <w:rFonts w:hint="default"/>
        </w:rPr>
        <w:t>Either party may terminate this appointment as per mutually agreed terms or statutory provisions.</w:t>
      </w:r>
    </w:p>
    <w:p w14:paraId="5347B145">
      <w:pPr>
        <w:jc w:val="both"/>
        <w:rPr>
          <w:rFonts w:hint="default"/>
        </w:rPr>
      </w:pPr>
      <w:r>
        <w:rPr>
          <w:rFonts w:hint="default"/>
        </w:rPr>
        <w:t>Kindly acknowledge acceptance of this appointment by signing and returning a copy of this letter.</w:t>
      </w:r>
    </w:p>
    <w:p w14:paraId="3CF5C065">
      <w:pPr>
        <w:jc w:val="both"/>
        <w:rPr>
          <w:rFonts w:hint="default"/>
        </w:rPr>
      </w:pPr>
      <w:r>
        <w:rPr>
          <w:rFonts w:hint="default"/>
        </w:rPr>
        <w:t>We look forward to your leadership in driving the Company’s growth and success.</w:t>
      </w:r>
      <w:bookmarkStart w:id="0" w:name="_GoBack"/>
      <w:bookmarkEnd w:id="0"/>
    </w:p>
    <w:p w14:paraId="59B2EBAD">
      <w:pPr>
        <w:jc w:val="both"/>
        <w:rPr>
          <w:rFonts w:hint="default"/>
        </w:rPr>
      </w:pPr>
      <w:r>
        <w:rPr>
          <w:rFonts w:hint="default"/>
        </w:rPr>
        <w:t>For Bilva Lifestyle Private Limited</w:t>
      </w:r>
    </w:p>
    <w:p w14:paraId="4F60906A">
      <w:pPr>
        <w:jc w:val="both"/>
        <w:rPr>
          <w:rFonts w:hint="default"/>
        </w:rPr>
      </w:pPr>
      <w:r>
        <w:rPr>
          <w:rFonts w:hint="default"/>
        </w:rPr>
        <w:t>Authorized Signatory</w:t>
      </w:r>
    </w:p>
    <w:p w14:paraId="07363FEA">
      <w:pPr>
        <w:jc w:val="both"/>
        <w:rPr>
          <w:rFonts w:hint="default"/>
        </w:rPr>
      </w:pPr>
      <w:r>
        <w:rPr>
          <w:rFonts w:hint="default"/>
        </w:rPr>
        <w:t>Name:</w:t>
      </w:r>
    </w:p>
    <w:p w14:paraId="4DDE5DF3">
      <w:pPr>
        <w:jc w:val="both"/>
        <w:rPr>
          <w:rFonts w:hint="default"/>
        </w:rPr>
      </w:pPr>
      <w:r>
        <w:rPr>
          <w:rFonts w:hint="default"/>
        </w:rPr>
        <w:t>Designation: Director</w:t>
      </w:r>
    </w:p>
    <w:p w14:paraId="3FF06B01">
      <w:pPr>
        <w:jc w:val="both"/>
        <w:rPr>
          <w:rFonts w:hint="default"/>
        </w:rPr>
      </w:pPr>
      <w:r>
        <w:rPr>
          <w:rFonts w:hint="default"/>
        </w:rPr>
        <w:t>DIN:</w:t>
      </w:r>
    </w:p>
    <w:p w14:paraId="0DE0A24D">
      <w:pPr>
        <w:jc w:val="both"/>
        <w:rPr>
          <w:rFonts w:hint="default"/>
        </w:rPr>
      </w:pPr>
    </w:p>
    <w:p w14:paraId="07E8DCA6">
      <w:pPr>
        <w:jc w:val="both"/>
        <w:rPr>
          <w:rFonts w:hint="default"/>
        </w:rPr>
      </w:pPr>
      <w:r>
        <w:rPr>
          <w:rFonts w:hint="default"/>
        </w:rPr>
        <w:t>Accepted and Agreed</w:t>
      </w:r>
    </w:p>
    <w:p w14:paraId="721E824A">
      <w:pPr>
        <w:jc w:val="both"/>
        <w:rPr>
          <w:rFonts w:hint="default"/>
        </w:rPr>
      </w:pPr>
    </w:p>
    <w:p w14:paraId="363C3F30">
      <w:pPr>
        <w:jc w:val="both"/>
        <w:rPr>
          <w:rFonts w:hint="default"/>
        </w:rPr>
      </w:pPr>
      <w:r>
        <w:rPr>
          <w:rFonts w:hint="default"/>
        </w:rPr>
        <w:t>Signature: __________________</w:t>
      </w:r>
    </w:p>
    <w:p w14:paraId="07A5B4EC">
      <w:pPr>
        <w:jc w:val="both"/>
        <w:rPr>
          <w:rFonts w:hint="default"/>
        </w:rPr>
      </w:pPr>
      <w:r>
        <w:rPr>
          <w:rFonts w:hint="default"/>
        </w:rPr>
        <w:t>Name: ____________________</w:t>
      </w:r>
    </w:p>
    <w:p w14:paraId="67332BA2">
      <w:pPr>
        <w:jc w:val="both"/>
        <w:rPr>
          <w:rFonts w:hint="default"/>
        </w:rPr>
      </w:pPr>
      <w:r>
        <w:rPr>
          <w:rFonts w:hint="default"/>
        </w:rPr>
        <w:t>Date: _____________________</w:t>
      </w:r>
    </w:p>
    <w:p w14:paraId="0FFE08B7">
      <w:pPr>
        <w:jc w:val="both"/>
        <w:rPr>
          <w:rFonts w:hint="default"/>
        </w:rPr>
      </w:pPr>
    </w:p>
    <w:p w14:paraId="31CEFF8E">
      <w:pPr>
        <w:jc w:val="both"/>
        <w:rPr>
          <w:rFonts w:hint="default"/>
        </w:rPr>
      </w:pPr>
    </w:p>
    <w:p w14:paraId="2B17A566">
      <w:pPr>
        <w:jc w:val="both"/>
        <w:rPr>
          <w:rFonts w:hint="default"/>
        </w:rPr>
      </w:pPr>
    </w:p>
    <w:p w14:paraId="5971AA13">
      <w:pPr>
        <w:jc w:val="both"/>
        <w:rPr>
          <w:rFonts w:hint="default"/>
        </w:rPr>
      </w:pPr>
    </w:p>
    <w:p w14:paraId="4A5F1A29">
      <w:pPr>
        <w:jc w:val="both"/>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BILVA LIFESTYLE PRIVATE LIMITED</w:t>
    </w:r>
  </w:p>
  <w:p w14:paraId="5270E5A5">
    <w:pPr>
      <w:jc w:val="center"/>
      <w:rPr>
        <w:color w:val="0000FF"/>
        <w:highlight w:val="none"/>
      </w:rPr>
    </w:pPr>
    <w:r>
      <w:rPr>
        <w:color w:val="0000FF"/>
        <w:highlight w:val="none"/>
      </w:rPr>
      <w:t xml:space="preserve">CIN: U85491UP2025PTC239719    </w:t>
    </w:r>
    <w:r>
      <w:rPr>
        <w:rFonts w:hint="default"/>
        <w:color w:val="0000FF"/>
        <w:highlight w:val="none"/>
      </w:rPr>
      <w:t>PAN: AAOCB2584P</w:t>
    </w:r>
    <w:r>
      <w:rPr>
        <w:color w:val="0000FF"/>
        <w:highlight w:val="none"/>
      </w:rPr>
      <w:t xml:space="preserve">    TAN: MRTB09838D</w:t>
    </w:r>
  </w:p>
  <w:p w14:paraId="67DEED60">
    <w:pPr>
      <w:jc w:val="center"/>
      <w:rPr>
        <w:color w:val="0000FF"/>
        <w:highlight w:val="none"/>
      </w:rPr>
    </w:pPr>
    <w:r>
      <w:rPr>
        <w:color w:val="0000FF"/>
        <w:highlight w:val="none"/>
      </w:rPr>
      <w:t>K-1005 10th Floor Tower K, Ajnara Homes GH 3 Sec 16B, Bisrakh, Gautam Buddha Nagar, Bishrakh, Uttar Pradesh, India, 201306</w:t>
    </w:r>
  </w:p>
  <w:p w14:paraId="768B8AEE">
    <w:pPr>
      <w:jc w:val="center"/>
      <w:rPr>
        <w:color w:val="0000FF"/>
        <w:highlight w:val="none"/>
      </w:rPr>
    </w:pPr>
    <w:r>
      <w:rPr>
        <w:color w:val="0000FF"/>
        <w:highlight w:val="none"/>
      </w:rPr>
      <w:t>Email: Bilvalifestyle@gmail.com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0E6A0B86"/>
    <w:rsid w:val="14A61CA1"/>
    <w:rsid w:val="27265E94"/>
    <w:rsid w:val="3C7A0F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367</Words>
  <Characters>1987</Characters>
  <Lines>0</Lines>
  <Paragraphs>0</Paragraphs>
  <TotalTime>2</TotalTime>
  <ScaleCrop>false</ScaleCrop>
  <LinksUpToDate>false</LinksUpToDate>
  <CharactersWithSpaces>2341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2026-02-16T13:48:30Z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