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SOUPLLE ECO FOUNDATION HELD ON 05 Jan 2026 AT FLAT NO D203 SAMARTH, RESIDENCY ALEPHATA, Narayangaon, Pune, Junnar, Maharashtra, India, 410504</w:t>
      </w:r>
    </w:p>
    <w:p w14:paraId="4C881A2C">
      <w:pPr>
        <w:jc w:val="both"/>
      </w:pPr>
      <w:r>
        <w:t>“RESOLVED THAT the Board of Directors of the Company hereby authorizes Mr. Madhurima Dutta, Director of the Company, to apply for registration under the Goods and Services Tax Act, 2017 in the name and on behalf of the Company and to obtain GSTIN (Goods and Services Tax Identification Number).</w:t>
      </w:r>
    </w:p>
    <w:p w14:paraId="53CCD4EE">
      <w:pPr>
        <w:jc w:val="both"/>
      </w:pPr>
      <w:r>
        <w:t>RESOLVED FURTHER THAT Mr. Madhurima Dutta,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Madhurima Dutta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Prasad Ramdas Auti</w:t>
            </w:r>
          </w:p>
          <w:p>
            <w:r>
              <w:t>DIN: 11371026</w:t>
            </w:r>
          </w:p>
          <w:p>
            <w:r>
              <w:t>____________________</w:t>
            </w:r>
          </w:p>
        </w:tc>
        <w:tc>
          <w:tcPr>
            <w:tcW w:w="4418" w:type="dxa"/>
          </w:tcPr>
          <w:p>
            <w:r/>
          </w:p>
          <w:p>
            <w:r>
              <w:t>Madhurima Dutta</w:t>
            </w:r>
          </w:p>
          <w:p>
            <w:r>
              <w:t>DIN: 11371027</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SOUPLLE ECO FOUNDATION</w:t>
      </w:r>
    </w:p>
    <w:p w14:paraId="4B69BE9A"/>
    <w:p w14:paraId="08F9E4CB">
      <w:r>
        <w:t>Place: FLAT NO D203 SAMARTH, RESIDENCY ALEPHATA, Narayangaon, Pune, Junnar, Maharashtra, India, 410504</w:t>
      </w:r>
    </w:p>
    <w:p w14:paraId="48A97497">
      <w:r>
        <w:t>Date:  05 Jan 2026</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SOUPLLE ECO FOUNDATION</w:t>
    </w:r>
  </w:p>
  <w:p w14:paraId="5270E5A5">
    <w:pPr>
      <w:jc w:val="center"/>
      <w:rPr>
        <w:color w:val="0000FF"/>
        <w:highlight w:val="none"/>
      </w:rPr>
    </w:pPr>
    <w:r>
      <w:t>CIN: U88900PN2025NPL248109    PAN: ABRCS7583H    TAN: PNES07135J</w:t>
    </w:r>
  </w:p>
  <w:p w14:paraId="67DEED60">
    <w:pPr>
      <w:jc w:val="center"/>
      <w:rPr>
        <w:color w:val="0000FF"/>
        <w:highlight w:val="none"/>
      </w:rPr>
    </w:pPr>
    <w:r>
      <w:t>FLAT NO D203 SAMARTH, RESIDENCY ALEPHATA, Narayangaon, Pune, Junnar, Maharashtra, India, 410504</w:t>
    </w:r>
  </w:p>
  <w:p w14:paraId="768B8AEE">
    <w:pPr>
      <w:jc w:val="center"/>
      <w:rPr>
        <w:color w:val="0000FF"/>
        <w:highlight w:val="none"/>
      </w:rPr>
    </w:pPr>
    <w:r>
      <w:t>Email: souplefoundation@gmail.com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2025-11-06T11:29:38Z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4FD52EB549EA4405AF38ADBC95716B27_13</vt:lpwstr>
  </property>
</Properties>
</file>