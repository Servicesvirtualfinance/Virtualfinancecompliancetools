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A3EF5">
      <w:pPr>
        <w:jc w:val="left"/>
      </w:pPr>
      <w:r>
        <w:rPr>
          <w:b/>
        </w:rPr>
        <w:t xml:space="preserve">Date: </w:t>
      </w:r>
      <w:r>
        <w:t>05-12-2025</w:t>
      </w:r>
    </w:p>
    <w:p w14:paraId="025DE831">
      <w:r>
        <w:t>To</w:t>
      </w:r>
    </w:p>
    <w:p w14:paraId="28037084">
      <w:r>
        <w:t>Swati Garg,</w:t>
      </w:r>
      <w:r>
        <w:br w:type="textWrapping"/>
      </w:r>
      <w:r>
        <w:t>Membership No. 424192</w:t>
      </w:r>
      <w:r>
        <w:br w:type="textWrapping"/>
      </w:r>
      <w:r>
        <w:t xml:space="preserve">B 505, Riddhi Siddhi heights, Sector 18, Ulwe, Navi Mumbai </w:t>
      </w:r>
    </w:p>
    <w:p w14:paraId="0388C41B">
      <w:r>
        <w:rPr>
          <w:b/>
        </w:rPr>
        <w:t>Subject: Intimation of appointment as First Statutory Auditor</w:t>
      </w:r>
    </w:p>
    <w:p w14:paraId="49804DBC">
      <w:r>
        <w:t>Dear Sir/Madam,</w:t>
      </w:r>
    </w:p>
    <w:p w14:paraId="5C37E9FE">
      <w:pPr>
        <w:jc w:val="both"/>
      </w:pPr>
      <w:r>
        <w:t>This is to inform you that the Board of Directors of SOUPLLE ECO FOUNDATION (CIN: U88900PN2025NPL248109) at its meeting held on 05-12-2025, has appointed Swati Garg, Membership No. 424192 as the First Statutory Auditor of the Company pursuant to Section 139(1) and other applicable provisions of the Companies Act, 2013, to hold office till the conclusion of the Next Annual General Meeting.</w:t>
      </w:r>
    </w:p>
    <w:p w14:paraId="2384340B">
      <w:pPr>
        <w:jc w:val="both"/>
      </w:pPr>
      <w:r>
        <w:t>You will hold office from the date of the above Board Meeting until the conclusion of the Company's first Annual General Meeting.</w:t>
      </w:r>
    </w:p>
    <w:p w14:paraId="5F39E29A">
      <w:r>
        <w:t>Kindly provide the following at the earliest:</w:t>
      </w:r>
    </w:p>
    <w:p w14:paraId="729BD4AD">
      <w:r>
        <w:t>• Written consent to act as auditor (Section 139).</w:t>
      </w:r>
    </w:p>
    <w:p w14:paraId="69787A73">
      <w:r>
        <w:t>• Certificate of eligibility (Section 141 and Rule 4) confirming that you are not disqualified and the appointment is within the prescribed limits.</w:t>
      </w:r>
    </w:p>
    <w:p w14:paraId="330DF621"/>
    <w:p w14:paraId="47BA28E3">
      <w:r>
        <w:t>Please acknowledge receipt and confirm accep</w:t>
      </w:r>
      <w:bookmarkStart w:id="0" w:name="_GoBack"/>
      <w:bookmarkEnd w:id="0"/>
      <w:r>
        <w:t>tance.</w:t>
      </w:r>
    </w:p>
    <w:p w14:paraId="3A149229"/>
    <w:p w14:paraId="712C4306">
      <w:pPr>
        <w:jc w:val="left"/>
      </w:pPr>
      <w:r>
        <w:t>Sincerely,</w:t>
      </w:r>
    </w:p>
    <w:p w14:paraId="34613804">
      <w:r>
        <w:t>For SOUPLLE ECO FOUNDATION</w:t>
      </w:r>
    </w:p>
    <w:tbl>
      <w:tblPr>
        <w:tblStyle w:val="35"/>
        <w:tblpPr w:leftFromText="180" w:rightFromText="180" w:vertAnchor="text" w:horzAnchor="page" w:tblpX="1173"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B28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58BD2D62">
            <w:pPr>
              <w:spacing w:after="0" w:line="240" w:lineRule="auto"/>
            </w:pPr>
            <w:r>
              <w:rPr>
                <w:b/>
              </w:rPr>
              <w:t>Director 1</w:t>
            </w:r>
          </w:p>
        </w:tc>
        <w:tc>
          <w:tcPr>
            <w:tcW w:w="4968" w:type="dxa"/>
          </w:tcPr>
          <w:p w14:paraId="68795F17">
            <w:pPr>
              <w:spacing w:after="0" w:line="240" w:lineRule="auto"/>
            </w:pPr>
            <w:r>
              <w:rPr>
                <w:b/>
              </w:rPr>
              <w:t>Director 2</w:t>
            </w:r>
          </w:p>
        </w:tc>
      </w:tr>
      <w:tr w14:paraId="3AAF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D1B07A">
            <w:pPr>
              <w:spacing w:after="0" w:line="240" w:lineRule="auto"/>
            </w:pPr>
          </w:p>
        </w:tc>
        <w:tc>
          <w:tcPr>
            <w:tcW w:w="4968" w:type="dxa"/>
          </w:tcPr>
          <w:p w14:paraId="4B08CDE1">
            <w:pPr>
              <w:spacing w:after="0" w:line="240" w:lineRule="auto"/>
            </w:pPr>
          </w:p>
        </w:tc>
      </w:tr>
      <w:tr w14:paraId="300E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5A04B4A1">
            <w:pPr>
              <w:spacing w:after="0" w:line="240" w:lineRule="auto"/>
            </w:pPr>
            <w:r>
              <w:t>Prasad Ramdas Auti</w:t>
            </w:r>
            <w:r>
              <w:br w:type="textWrapping"/>
            </w:r>
            <w:r>
              <w:t>DIN: 11371026</w:t>
            </w:r>
            <w:r>
              <w:br w:type="textWrapping"/>
            </w:r>
            <w:r>
              <w:br w:type="textWrapping"/>
            </w:r>
            <w:r>
              <w:t>____________________</w:t>
            </w:r>
          </w:p>
        </w:tc>
        <w:tc>
          <w:tcPr>
            <w:tcW w:w="4968" w:type="dxa"/>
          </w:tcPr>
          <w:p w14:paraId="65582CAA">
            <w:pPr>
              <w:spacing w:after="0" w:line="240" w:lineRule="auto"/>
            </w:pPr>
            <w:r>
              <w:t>Madhurima Dutta</w:t>
            </w:r>
            <w:r>
              <w:br w:type="textWrapping"/>
            </w:r>
            <w:r>
              <w:t>DIN: 11371027</w:t>
            </w:r>
            <w:r>
              <w:br w:type="textWrapping"/>
            </w:r>
            <w:r>
              <w:br w:type="textWrapping"/>
            </w:r>
            <w:r>
              <w:t>____________________</w:t>
            </w:r>
          </w:p>
        </w:tc>
      </w:tr>
      <w:tr w14:paraId="073D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F50592">
            <w:pPr>
              <w:spacing w:after="0" w:line="240" w:lineRule="auto"/>
            </w:pPr>
          </w:p>
        </w:tc>
        <w:tc>
          <w:tcPr>
            <w:tcW w:w="4968" w:type="dxa"/>
          </w:tcPr>
          <w:p w14:paraId="232DDDCA">
            <w:pPr>
              <w:spacing w:after="0" w:line="240" w:lineRule="auto"/>
            </w:pPr>
          </w:p>
        </w:tc>
      </w:tr>
    </w:tbl>
    <w:p w14:paraId="4B69BE9A"/>
    <w:p w14:paraId="08F9E4CB">
      <w:r>
        <w:t>Place: FLAT NO D203 SAMARTH, RESIDENCY ALEPHATA, Narayangaon, Pune, Junnar, Maharashtra, India, 410504</w:t>
      </w:r>
    </w:p>
    <w:p w14:paraId="48A97497">
      <w:r>
        <w:t>Date:  05-12-2025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2">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4CF0F">
    <w:pPr>
      <w:jc w:val="center"/>
      <w:rPr>
        <w:color w:val="0000FF"/>
      </w:rPr>
    </w:pPr>
    <w:r>
      <w:rPr>
        <w:b/>
        <w:color w:val="0000FF"/>
        <w:sz w:val="28"/>
      </w:rPr>
      <w:t>SOUPLLE ECO FOUNDATION</w:t>
    </w:r>
  </w:p>
  <w:p w14:paraId="5EED58BA">
    <w:pPr>
      <w:jc w:val="center"/>
      <w:rPr>
        <w:color w:val="0000FF"/>
      </w:rPr>
    </w:pPr>
    <w:r>
      <w:rPr>
        <w:color w:val="0000FF"/>
      </w:rPr>
      <w:t xml:space="preserve">CIN: U88900PN2025NPL248109   </w:t>
    </w:r>
    <w:r>
      <w:rPr>
        <w:rFonts w:hint="default"/>
        <w:color w:val="0000FF"/>
      </w:rPr>
      <w:t>PAN: ABRCS7583H</w:t>
    </w:r>
    <w:r>
      <w:rPr>
        <w:color w:val="0000FF"/>
      </w:rPr>
      <w:t xml:space="preserve">   TAN: PNES07135J</w:t>
    </w:r>
  </w:p>
  <w:p w14:paraId="3F6DE136">
    <w:pPr>
      <w:jc w:val="center"/>
      <w:rPr>
        <w:color w:val="0000FF"/>
      </w:rPr>
    </w:pPr>
    <w:r>
      <w:rPr>
        <w:color w:val="0000FF"/>
      </w:rPr>
      <w:t>FLAT NO D203 SAMARTH, RESIDENCY ALEPHATA, Narayangaon, Pune, Junnar, Maharashtra, India, 410504</w:t>
    </w:r>
  </w:p>
  <w:p w14:paraId="1049C1D8">
    <w:pPr>
      <w:jc w:val="center"/>
      <w:rPr>
        <w:color w:val="0000FF"/>
      </w:rPr>
    </w:pPr>
    <w:r>
      <w:rPr>
        <w:color w:val="0000FF"/>
      </w:rPr>
      <w:t>Email: souplefoundation@gmail.com</w:t>
    </w:r>
  </w:p>
  <w:p w14:paraId="431373DC">
    <w:pPr>
      <w:pBdr>
        <w:bottom w:val="single" w:color="9AA7C0" w:sz="6" w:space="1"/>
      </w:pBdr>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6740E"/>
    <w:rsid w:val="00AA1D8D"/>
    <w:rsid w:val="00B47730"/>
    <w:rsid w:val="00CB0664"/>
    <w:rsid w:val="00FC693F"/>
    <w:rsid w:val="18AD4761"/>
    <w:rsid w:val="251E3962"/>
    <w:rsid w:val="3E096F29"/>
    <w:rsid w:val="692969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2025-12-05T08:22:13Z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275BA29A797A4757962A39F4C994081A_13</vt:lpwstr>
  </property>
</Properties>
</file>