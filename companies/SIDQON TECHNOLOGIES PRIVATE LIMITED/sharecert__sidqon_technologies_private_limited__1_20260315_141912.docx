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ARMAGH ANAKRAM ANSARI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11527619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SHAIKH HUMA NAZNEEN MD ISMAIL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11527620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ARMAGHAN A ANSARI, FARZANA MANZILBAZAR MUFTI, Nawabpura, Moradabad, Moradabad, Uttar Pradesh, India, 244001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ARMAGHAN A ANSARI, FARZANA MANZILBAZAR MUFTI, Nawabpura, Moradabad, Moradabad, Uttar Pradesh, India, 244001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ARMAGH ANAKRAM ANSARI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ARMAGH ANAKRAM ANSARI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