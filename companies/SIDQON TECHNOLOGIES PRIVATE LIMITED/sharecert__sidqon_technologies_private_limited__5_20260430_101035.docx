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ARMAGH ANAKRAM ANSARI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DIN: 11527619</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SHAIKH HUMA NAZNEEN MD ISMAIL</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DIN: 11527620</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SIDQON TECHNOLOGIES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U62090UP2026PTC243355</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C/O ARMAGHAN A ANSARI, FARZANA MANZILBAZAR MUFTI, Nawabpura, Moradabad, Moradabad, Uttar Pradesh, India, 244001</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dLplbtkA&#10;AAALAQAADwAAAAAAAAABACAAAAAiAAAAZHJzL2Rvd25yZXYueG1sUEsBAhQAFAAAAAgAh07iQLxx&#10;KKisAQAAXgMAAA4AAAAAAAAAAQAgAAAAKAEAAGRycy9lMm9Eb2MueG1sUEsFBgAAAAAGAAYAWQEA&#10;AEYF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SIDQON TECHNOLOGIES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U62090UP2026PTC243355</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C/O ARMAGHAN A ANSARI, FARZANA MANZILBAZAR MUFTI, Nawabpura, Moradabad, Moradabad, Uttar Pradesh, India, 244001</w:t>
                      </w:r>
                    </w:p>
                  </w:txbxContent>
                </v:textbox>
              </v:shape>
            </w:pict>
          </mc:Fallback>
        </mc:AlternateContent>
      </w:r>
      <w:bookmarkStart w:id="0" w:name="_GoBack"/>
      <w:bookmarkEnd w:id="0"/>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SHARE CERTIFICATE NO.:</w:t>
                              </w:r>
                              <w:r>
                                <w:rPr>
                                  <w:rFonts w:eastAsia="Times New Roman"/>
                                  <w:color w:val="000000" w:themeColor="text1"/>
                                  <w:kern w:val="24"/>
                                  <w:sz w:val="20"/>
                                  <w:szCs w:val="20"/>
                                  <w14:textFill>
                                    <w14:solidFill>
                                      <w14:schemeClr w14:val="tx1"/>
                                    </w14:solidFill>
                                  </w14:textFill>
                                </w:rPr>
                                <w:t xml:space="preserve"> 5</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Register Folio No.     : 5</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Certificate Number     : 5</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Name(s) of the Holder(s): HUMA AND ARMAGHAN PRIVATE FAMILY TRUST</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Number of shares held   : 998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Distinctive No.(s)       : From 2 To 500</w:t>
                              </w:r>
                              <w:r>
                                <w:rPr>
                                  <w:rFonts w:hint="default" w:hAnsi="Cambria" w:asciiTheme="minorHAnsi" w:cstheme="minorBidi"/>
                                  <w:color w:val="000000" w:themeColor="text1"/>
                                  <w:kern w:val="24"/>
                                  <w:lang w:val="en-US"/>
                                  <w14:textFill>
                                    <w14:solidFill>
                                      <w14:schemeClr w14:val="tx1"/>
                                    </w14:solidFill>
                                  </w14:textFill>
                                </w:rPr>
                                <w:t xml:space="preserve"> and 502 to 1000</w:t>
                              </w:r>
                              <w:r>
                                <w:rPr>
                                  <w:rFonts w:hAnsi="Cambria" w:asciiTheme="minorHAnsi" w:cstheme="minorBidi"/>
                                  <w:color w:val="000000" w:themeColor="text1"/>
                                  <w:kern w:val="24"/>
                                  <w14:textFill>
                                    <w14:solidFill>
                                      <w14:schemeClr w14:val="tx1"/>
                                    </w14:solidFill>
                                  </w14:textFill>
                                </w:rPr>
                                <w:t xml:space="preserve">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Group 7"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qiYO&#10;vrYAAAAhAQAAGQAAAGRycy9fcmVscy9lMm9Eb2MueG1sLnJlbHOFj0FqwzAQRfeF3EHMPpadRSjF&#10;sjeh4G1IDjBIY1nEGglJLfXtI8gmgUCX8z//PaYf//wqfillF1hB17QgiHUwjq2C6+V7/wkiF2SD&#10;a2BSsFGGcdh99GdasdRRXlzMolI4K1hKiV9SZr2Qx9yESFybOSSPpZ7Jyoj6hpbkoW2PMj0zYHhh&#10;iskoSJPpQFy2WM3/s8M8O02noH88cXmjkM5XdwVislQUeDIOH2HXRLYgh16+PDbcAV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_x0000_s1026"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_x0000_s1026"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SHARE CERTIFICATE NO.:</w:t>
                        </w:r>
                        <w:r>
                          <w:rPr>
                            <w:rFonts w:eastAsia="Times New Roman"/>
                            <w:color w:val="000000" w:themeColor="text1"/>
                            <w:kern w:val="24"/>
                            <w:sz w:val="20"/>
                            <w:szCs w:val="20"/>
                            <w14:textFill>
                              <w14:solidFill>
                                <w14:schemeClr w14:val="tx1"/>
                              </w14:solidFill>
                            </w14:textFill>
                          </w:rPr>
                          <w:t xml:space="preserve"> 5</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Register Folio No.     : 5</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Certificate Number     : 5</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Name(s) of the Holder(s): HUMA AND ARMAGHAN PRIVATE FAMILY TRUST</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Number of shares held   : 998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Distinctive No.(s)       : From 2 To 500</w:t>
                        </w:r>
                        <w:r>
                          <w:rPr>
                            <w:rFonts w:hint="default" w:hAnsi="Cambria" w:asciiTheme="minorHAnsi" w:cstheme="minorBidi"/>
                            <w:color w:val="000000" w:themeColor="text1"/>
                            <w:kern w:val="24"/>
                            <w:lang w:val="en-US"/>
                            <w14:textFill>
                              <w14:solidFill>
                                <w14:schemeClr w14:val="tx1"/>
                              </w14:solidFill>
                            </w14:textFill>
                          </w:rPr>
                          <w:t xml:space="preserve"> and 502 to 1000</w:t>
                        </w:r>
                        <w:r>
                          <w:rPr>
                            <w:rFonts w:hAnsi="Cambria" w:asciiTheme="minorHAnsi" w:cstheme="minorBidi"/>
                            <w:color w:val="000000" w:themeColor="text1"/>
                            <w:kern w:val="24"/>
                            <w14:textFill>
                              <w14:solidFill>
                                <w14:schemeClr w14:val="tx1"/>
                              </w14:solidFill>
                            </w14:textFill>
                          </w:rPr>
                          <w:t xml:space="preserve">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483357CE"/>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14</Words>
  <Characters>84</Characters>
  <Lines>1</Lines>
  <Paragraphs>1</Paragraphs>
  <TotalTime>3</TotalTime>
  <ScaleCrop>false</ScaleCrop>
  <LinksUpToDate>false</LinksUpToDate>
  <CharactersWithSpaces>142</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2026-04-30T04:41:33Z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F0E512B504E54022B27F58147FA76245_12</vt:lpwstr>
  </property>
  <property fmtid="{D5CDD505-2E9C-101B-9397-08002B2CF9AE}" pid="4" name="KSOTemplateDocerSaveRecord">
    <vt:lpwstr>eyJoZGlkIjoiY2Q1MzExN2Q2MTdjMzg5MDEyZTMwYzAzOWJhNTg0ZDIiLCJ1c2VySWQiOiI1Njc2MTIzNDQyNDEifQ==</vt:lpwstr>
  </property>
</Properties>
</file>