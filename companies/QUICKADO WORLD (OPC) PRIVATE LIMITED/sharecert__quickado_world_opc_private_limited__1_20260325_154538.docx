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Chandani Dubey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11425026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Chandani Dubey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11425026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QUICKADO WORLD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U14101MH2025OPC462812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4 Aaradhya Apt, Sector No 1, BLDG No 1, 90, Nallosapare E, Thane, Vasai, Maharashtra, India, 401209</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QUICKADO WORLD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U14101MH2025OPC462812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 4 Aaradhya Apt, Sector No 1, BLDG No 1, 90, Nallosapare E, Thane, Vasai, Maharashtra, India, 401209</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Chandani Dubey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Chandani Dubey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