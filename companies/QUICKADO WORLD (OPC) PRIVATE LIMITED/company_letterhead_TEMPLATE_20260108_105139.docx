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QUICKADO WORLD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U14101MH2025OPC462812    </w:t>
    </w:r>
    <w:r>
      <w:rPr>
        <w:rFonts w:hint="default"/>
        <w:color w:val="0000FF"/>
        <w:highlight w:val="none"/>
      </w:rPr>
      <w:t xml:space="preserve">PAN: AABCQ1996K</w:t>
    </w:r>
    <w:bookmarkStart w:id="0" w:name="_GoBack"/>
    <w:bookmarkEnd w:id="0"/>
    <w:r>
      <w:rPr>
        <w:color w:val="0000FF"/>
        <w:highlight w:val="none"/>
      </w:rPr>
      <w:t xml:space="preserve">    TAN: PNEQ01411E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Shop No 4 Aaradhya Apt, Sector No 1, BLDG No 1, 90, Nallosapare E, Thane, Vasai, Maharashtra, India, 401209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Quickadoindia@gmail.com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