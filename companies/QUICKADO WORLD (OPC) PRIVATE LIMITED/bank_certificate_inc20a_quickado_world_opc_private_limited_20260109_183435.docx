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QUICKADO WORLD (OPC) PRIVATE LIMITED , having CIN: U14101MH2025OPC462812,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