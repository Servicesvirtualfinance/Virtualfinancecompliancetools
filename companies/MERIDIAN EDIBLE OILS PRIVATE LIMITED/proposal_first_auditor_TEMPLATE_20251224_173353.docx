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MERIDIAN EDIBLE OILS PRIVATE LIMITED (CIN: U10402MH2025PTC463707),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MERIDIAN EDIBLE OILS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Krishna Singh</w:t>
            </w:r>
            <w:r>
              <w:br w:type="textWrapping"/>
            </w:r>
            <w:r>
              <w:t xml:space="preserve">DIN: 07062098</w:t>
            </w:r>
            <w:r>
              <w:br w:type="textWrapping"/>
            </w:r>
            <w:r>
              <w:br w:type="textWrapping"/>
            </w:r>
            <w:r>
              <w:t>____________________</w:t>
            </w:r>
          </w:p>
        </w:tc>
        <w:tc>
          <w:tcPr>
            <w:tcW w:w="4968" w:type="dxa"/>
          </w:tcPr>
          <w:p w14:paraId="443377D9">
            <w:pPr>
              <w:spacing w:after="0" w:line="240" w:lineRule="auto"/>
            </w:pPr>
            <w:r>
              <w:t xml:space="preserve">Agni Pratap Singh</w:t>
            </w:r>
            <w:r>
              <w:br w:type="textWrapping"/>
            </w:r>
            <w:r>
              <w:t xml:space="preserve">DIN: 07062226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Shp-5, B-1, MMRDA Complex, Wadala truck terminal, Antop Hill, Mumbai, Mumbai, Maharashtra, India, 400037</w:t>
      </w:r>
      <w:bookmarkStart w:id="0" w:name="_GoBack"/>
      <w:bookmarkEnd w:id="0"/>
    </w:p>
    <w:p w14:paraId="1CF8351E">
      <w:r>
        <w:t xml:space="preserve">Date:  24-12-2025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MERIDIAN EDIBLE OILS PRIVATE LIMITED</w:t>
    </w:r>
  </w:p>
  <w:p w14:paraId="5F1C972D">
    <w:pPr>
      <w:jc w:val="center"/>
      <w:rPr>
        <w:color w:val="0000FF"/>
      </w:rPr>
    </w:pPr>
    <w:r>
      <w:rPr>
        <w:color w:val="0000FF"/>
      </w:rPr>
      <w:t xml:space="preserve">CIN: U10402MH2025PTC463707    </w:t>
    </w:r>
    <w:r>
      <w:rPr>
        <w:rFonts w:hint="default"/>
        <w:color w:val="0000FF"/>
      </w:rPr>
      <w:t xml:space="preserve">PAN: AAUCM2551M</w:t>
    </w:r>
    <w:r>
      <w:rPr>
        <w:color w:val="0000FF"/>
      </w:rPr>
      <w:t xml:space="preserve">   TAN: MUMM73448E</w:t>
    </w:r>
  </w:p>
  <w:p w14:paraId="7AD09AEB">
    <w:pPr>
      <w:jc w:val="center"/>
      <w:rPr>
        <w:color w:val="0000FF"/>
      </w:rPr>
    </w:pPr>
    <w:r>
      <w:rPr>
        <w:color w:val="0000FF"/>
      </w:rPr>
      <w:t xml:space="preserve">Shp-5, B-1, MMRDA Complex, Wadala truck terminal, Antop Hill, Mumbai, Mumbai, Maharashtra, India, 400037</w:t>
    </w:r>
  </w:p>
  <w:p w14:paraId="154CFC84">
    <w:pPr>
      <w:jc w:val="center"/>
      <w:rPr>
        <w:color w:val="0000FF"/>
      </w:rPr>
    </w:pPr>
    <w:r>
      <w:rPr>
        <w:color w:val="0000FF"/>
      </w:rPr>
      <w:t xml:space="preserve">Email: meridianedibleoils@gmail.com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