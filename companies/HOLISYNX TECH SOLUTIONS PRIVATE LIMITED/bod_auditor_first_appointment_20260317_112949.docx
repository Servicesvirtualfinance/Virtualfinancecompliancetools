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17-03-2026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HOLISYNX TECH SOLUTIONS PRIVATE LIMITED ON 17-03-2026 AT Sn 242/1/2, Baner Tejwini Soc, Baner Gaon, Pune, Haveli, Maharashtra, India, 411045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RANI HARIBHAU NIKAM</w:t>
            </w:r>
            <w:r>
              <w:br w:type="textWrapping"/>
            </w:r>
            <w:r>
              <w:t xml:space="preserve">DIN: 11601888</w:t>
            </w:r>
            <w:r>
              <w:br w:type="textWrapping"/>
            </w:r>
            <w:r>
              <w:br w:type="textWrapping"/>
            </w:r>
            <w:r>
              <w:t>____________________</w:t>
            </w:r>
          </w:p>
        </w:tc>
        <w:tc>
          <w:tcPr>
            <w:tcW w:w="4968" w:type="dxa"/>
          </w:tcPr>
          <w:p w14:paraId="587FF591">
            <w:pPr>
              <w:spacing w:after="0" w:line="240" w:lineRule="auto"/>
            </w:pPr>
            <w:r>
              <w:t xml:space="preserve">ANKUSH CHANDRAKANT WALUKAR</w:t>
            </w:r>
            <w:r>
              <w:br w:type="textWrapping"/>
            </w:r>
            <w:r>
              <w:t xml:space="preserve">DIN: 11601889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HOLISYNX TECH SOLUTIONS PRIVATE LIMITED</w:t>
    </w:r>
  </w:p>
  <w:p w14:paraId="429AF203">
    <w:pPr>
      <w:jc w:val="center"/>
      <w:rPr>
        <w:color w:val="0000FF"/>
      </w:rPr>
    </w:pPr>
    <w:r>
      <w:rPr>
        <w:color w:val="0000FF"/>
      </w:rPr>
      <w:t xml:space="preserve">CIN: U62011PN2026PTC253182    </w:t>
    </w:r>
    <w:r>
      <w:rPr>
        <w:rFonts w:hint="default"/>
        <w:color w:val="0000FF"/>
      </w:rPr>
      <w:t xml:space="preserve">PAN: AAICH5607B</w:t>
    </w:r>
    <w:r>
      <w:rPr>
        <w:color w:val="0000FF"/>
      </w:rPr>
      <w:t xml:space="preserve">    TAN: PNEH16789D</w:t>
    </w:r>
  </w:p>
  <w:p w14:paraId="6A6DBB96">
    <w:pPr>
      <w:jc w:val="center"/>
      <w:rPr>
        <w:color w:val="0000FF"/>
      </w:rPr>
    </w:pPr>
    <w:r>
      <w:rPr>
        <w:color w:val="0000FF"/>
      </w:rPr>
      <w:t xml:space="preserve">Sn 242/1/2, Baner Tejwini Soc, Baner Gaon, Pune, Haveli, Maharashtra, India, 411045</w:t>
    </w:r>
  </w:p>
  <w:p w14:paraId="569D6634">
    <w:pPr>
      <w:jc w:val="center"/>
      <w:rPr>
        <w:color w:val="0000FF"/>
      </w:rPr>
    </w:pPr>
    <w:r>
      <w:rPr>
        <w:color w:val="0000FF"/>
      </w:rPr>
      <w:t xml:space="preserve">Email: holisynxtechsolutions@gmail.com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