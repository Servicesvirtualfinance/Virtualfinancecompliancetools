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Aniket Kumar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11408550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Utkarsh Shailendra Pande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11408551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TARENO TRADEX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U46309MH2025PTC461933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305, Anjali Height, Near Shiv Mandir, Wardha, Wardha, Wardha, Maharashtra, India, 442001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TARENO TRADEX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U46309MH2025PTC461933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305, Anjali Height, Near Shiv Mandir, Wardha, Wardha, Wardha, Maharashtra, India, 442001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Utkarsh Shailendra Pande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351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Utkarsh Shailendra Pande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351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