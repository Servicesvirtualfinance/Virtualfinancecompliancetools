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TARENO TRADEX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U46309MH2025PTC461933    </w:t>
    </w:r>
    <w:r>
      <w:rPr>
        <w:rFonts w:hint="default"/>
        <w:color w:val="0000FF"/>
        <w:highlight w:val="none"/>
      </w:rPr>
      <w:t xml:space="preserve">PAN: AAMCT5163A</w:t>
    </w:r>
    <w:bookmarkStart w:id="0" w:name="_GoBack"/>
    <w:bookmarkEnd w:id="0"/>
    <w:r>
      <w:rPr>
        <w:color w:val="0000FF"/>
        <w:highlight w:val="none"/>
      </w:rPr>
      <w:t xml:space="preserve">    TAN: NGPT04860C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Fl No. 305, Anjali Height, Near Shiv Mandir, Wardha, Wardha, Wardha, Maharashtra, India, 442001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utkarshpandeyinc@gmail.com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