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Aniket Kumar Singh</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11408550</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Utkarsh Shailendra Pande</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11408551</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TARENO TRADEX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U46309MH2025PTC461933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Fl No. 305, Anjali Height, Near Shiv Mandir, Wardha, Wardha, Wardha, Maharashtra, India, 442001</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TARENO TRADEX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U46309MH2025PTC461933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Fl No. 305, Anjali Height, Near Shiv Mandir, Wardha, Wardha, Wardha, Maharashtra, India, 442001</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Aniket Kumar Singh</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350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350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Aniket Kumar Singh</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350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350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