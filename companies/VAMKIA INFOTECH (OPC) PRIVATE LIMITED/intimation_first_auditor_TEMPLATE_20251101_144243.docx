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01-11-2025</w:t>
      </w:r>
    </w:p>
    <w:p w14:paraId="17CF6F4F"/>
    <w:p w14:paraId="025DE831">
      <w:r>
        <w:t>To</w:t>
      </w:r>
    </w:p>
    <w:p w14:paraId="28037084">
      <w:r>
        <w:t>Trupti Kunal Kapadia ,</w:t>
      </w:r>
      <w:r>
        <w:br w:type="textWrapping"/>
      </w:r>
      <w:r>
        <w:t>Membership No. 156332</w:t>
      </w:r>
      <w:r>
        <w:br w:type="textWrapping"/>
      </w:r>
      <w:r>
        <w:t xml:space="preserve">67/B/801 Tilak Nagar </w:t>
      </w:r>
      <w:r>
        <w:br w:type="textWrapping"/>
      </w:r>
      <w:r>
        <w:t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VAMKIA INFOTECH (OPC) PRIVATE LIMITED (CIN: U70200WB2025OPC283756) at its meeting held on 01-11-2025,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VAMKIA INFOTECH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Ruby Kumari Gupta</w:t>
            </w:r>
            <w:r>
              <w:br w:type="textWrapping"/>
            </w:r>
            <w:r>
              <w:t>DIN: 11351634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7BA50EDF"/>
    <w:p w14:paraId="5BB54769"/>
    <w:p w14:paraId="785AE25F"/>
    <w:p w14:paraId="6AF089D4"/>
    <w:p w14:paraId="08F9E4CB">
      <w:r>
        <w:t>Place: North 24 Parganas, Parganas), North 24 Pgs, West Bengal, India, Flat No. 3A, Tarulia 2nd, Lane, Krishnapur, Krishnapur (North 24</w:t>
      </w:r>
    </w:p>
    <w:p w14:paraId="48A97497">
      <w:r>
        <w:t>Date:  01-11-2025</w:t>
      </w:r>
    </w:p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20597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VAMKIA INFOTECH (OPC) PRIVATE LIMITED</w:t>
    </w:r>
  </w:p>
  <w:p w14:paraId="429AF203">
    <w:pPr>
      <w:jc w:val="center"/>
      <w:rPr>
        <w:rFonts w:hint="default"/>
        <w:color w:val="0000FF"/>
        <w:lang w:val="en-US"/>
      </w:rPr>
    </w:pPr>
    <w:r>
      <w:rPr>
        <w:color w:val="0000FF"/>
      </w:rPr>
      <w:t xml:space="preserve">CIN: U70200WB2025OPC283756    </w:t>
    </w:r>
    <w:r>
      <w:rPr>
        <w:rFonts w:hint="default"/>
        <w:color w:val="0000FF"/>
      </w:rPr>
      <w:t>PAN:</w:t>
    </w:r>
    <w:r>
      <w:rPr>
        <w:rFonts w:hint="default"/>
        <w:color w:val="0000FF"/>
        <w:lang w:val="en-US"/>
      </w:rPr>
      <w:t>- AALCV5262H</w:t>
    </w:r>
    <w:r>
      <w:rPr>
        <w:color w:val="0000FF"/>
      </w:rPr>
      <w:t xml:space="preserve">    TAN: -</w:t>
    </w:r>
    <w:r>
      <w:rPr>
        <w:rFonts w:hint="default"/>
        <w:color w:val="0000FF"/>
        <w:lang w:val="en-US"/>
      </w:rPr>
      <w:t>CALV09370E</w:t>
    </w:r>
  </w:p>
  <w:p w14:paraId="3F6DE136">
    <w:pPr>
      <w:jc w:val="center"/>
      <w:rPr>
        <w:color w:val="0000FF"/>
      </w:rPr>
    </w:pPr>
    <w:bookmarkStart w:id="0" w:name="_GoBack"/>
    <w:bookmarkEnd w:id="0"/>
    <w:r>
      <w:rPr>
        <w:color w:val="0000FF"/>
      </w:rPr>
      <w:t>North 24 Parganas, Parganas), North 24 Pgs, West Bengal, India, Flat No. 3A, Tarulia 2nd, Lane, Krishnapur, Krishnapur (North 24</w:t>
    </w:r>
  </w:p>
  <w:p w14:paraId="1049C1D8">
    <w:pPr>
      <w:jc w:val="center"/>
      <w:rPr>
        <w:color w:val="0000FF"/>
      </w:rPr>
    </w:pPr>
    <w:r>
      <w:rPr>
        <w:color w:val="0000FF"/>
      </w:rPr>
      <w:t>Email: vamkiainfotech@gmail.com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1FB50614"/>
    <w:rsid w:val="251E3962"/>
    <w:rsid w:val="369256F7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2025-11-01T09:15:05Z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275BA29A797A4757962A39F4C994081A_13</vt:lpwstr>
  </property>
</Properties>
</file>