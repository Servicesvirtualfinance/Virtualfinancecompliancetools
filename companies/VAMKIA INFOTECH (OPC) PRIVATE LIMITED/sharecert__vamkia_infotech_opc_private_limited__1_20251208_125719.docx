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Ruby Kumari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11351634</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Ruby Kumari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11351634</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VAMKIA INFOTECH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U70200WB2025OPC283756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North 24 Parganas, Parganas), North 24 Pgs, West Bengal, India, Flat No. 3A, Tarulia 2nd, Lane, Krishnapur, Krishnapur (North 24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VAMKIA INFOTECH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U70200WB2025OPC283756</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North 24 Parganas, Parganas), North 24 Pgs, West Bengal, India, Flat No. 3A, Tarulia 2nd, Lane, Krishnapur, Krishnapur (North 24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Ruby Kumari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Ruby Kumari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