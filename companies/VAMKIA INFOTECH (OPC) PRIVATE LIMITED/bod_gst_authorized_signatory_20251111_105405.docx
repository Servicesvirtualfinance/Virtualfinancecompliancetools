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VAMKIA INFOTECH (OPC) PRIVATE LIMITED HELD ON 11 Nov 2025 AT North 24 Parganas, Parganas), North 24 Pgs, West Bengal, India, Flat No. 3A, Tarulia 2nd, Lane, Krishnapur, Krishnapur (North 24</w:t>
      </w:r>
    </w:p>
    <w:p w14:paraId="4C881A2C">
      <w:pPr>
        <w:jc w:val="both"/>
      </w:pPr>
      <w:r>
        <w:t>“RESOLVED THAT the  Director of the Company hereby authorizes Mr. Ruby Kumari Gupta,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Ruby Kumari Gupta,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Ruby Kumari Gupta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2A214A1"/>
          <w:p w14:paraId="51E608E6">
            <w:r>
              <w:t>Ruby Kumari Gupta</w:t>
            </w:r>
          </w:p>
          <w:p w14:paraId="74F66828">
            <w:r>
              <w:t>DIN: 11351634</w:t>
            </w:r>
          </w:p>
          <w:p w14:paraId="27EABD97">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p>
        </w:tc>
      </w:tr>
    </w:tbl>
    <w:p w14:paraId="34613804">
      <w:r>
        <w:t>For VAMKIA INFOTECH (OPC) PRIVATE LIMITED</w:t>
      </w:r>
    </w:p>
    <w:p w14:paraId="4B69BE9A"/>
    <w:p w14:paraId="6C8A63D0"/>
    <w:p w14:paraId="509F0877"/>
    <w:p w14:paraId="0B069EFC">
      <w:bookmarkStart w:id="0" w:name="_GoBack"/>
      <w:bookmarkEnd w:id="0"/>
    </w:p>
    <w:p w14:paraId="6F480226"/>
    <w:p w14:paraId="2157F74C"/>
    <w:p w14:paraId="0999B61D">
      <w:pPr>
        <w:rPr>
          <w:sz w:val="18"/>
          <w:szCs w:val="18"/>
        </w:rPr>
      </w:pPr>
      <w:r>
        <w:rPr>
          <w:sz w:val="18"/>
          <w:szCs w:val="18"/>
        </w:rPr>
        <w:t>Place: North West Bengal, India,</w:t>
      </w:r>
    </w:p>
    <w:p w14:paraId="2C20BA9E">
      <w:pPr>
        <w:rPr>
          <w:sz w:val="18"/>
          <w:szCs w:val="18"/>
        </w:rPr>
      </w:pPr>
      <w:r>
        <w:rPr>
          <w:sz w:val="18"/>
          <w:szCs w:val="18"/>
        </w:rPr>
        <w:t>Date:  11 Nov 2025</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B2FC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VAMKIA INFOTECH (OPC) PRIVATE LIMITED</w:t>
    </w:r>
  </w:p>
  <w:p w14:paraId="5270E5A5">
    <w:pPr>
      <w:jc w:val="center"/>
      <w:rPr>
        <w:color w:val="0000FF"/>
        <w:highlight w:val="none"/>
      </w:rPr>
    </w:pPr>
    <w:r>
      <w:t>CIN: U70200WB2025OPC283756    PAN: -    TAN: -</w:t>
    </w:r>
  </w:p>
  <w:p w14:paraId="67DEED60">
    <w:pPr>
      <w:jc w:val="center"/>
      <w:rPr>
        <w:color w:val="0000FF"/>
        <w:highlight w:val="none"/>
      </w:rPr>
    </w:pPr>
    <w:r>
      <w:t>North 24 Parganas, Parganas), North 24 Pgs, West Bengal, India, Flat No. 3A, Tarulia 2nd, Lane, Krishnapur, Krishnapur (North 24</w:t>
    </w:r>
  </w:p>
  <w:p w14:paraId="768B8AEE">
    <w:pPr>
      <w:jc w:val="center"/>
      <w:rPr>
        <w:color w:val="0000FF"/>
        <w:highlight w:val="none"/>
      </w:rPr>
    </w:pPr>
    <w:r>
      <w:t>Email: vamkiainfotech@gmail.com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73CC4"/>
    <w:rsid w:val="00FC693F"/>
    <w:rsid w:val="20B62576"/>
    <w:rsid w:val="36576CB4"/>
    <w:rsid w:val="37EC49DA"/>
    <w:rsid w:val="391B358A"/>
    <w:rsid w:val="3A674109"/>
    <w:rsid w:val="479E34E7"/>
    <w:rsid w:val="66007D67"/>
    <w:rsid w:val="667F048D"/>
    <w:rsid w:val="669739F5"/>
    <w:rsid w:val="6AB74F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2025-11-11T05:25:57Z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