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28-04-2026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ADIFLEXX PRIVATE LIMITED (CIN: U73100GJ2026PTC176582) at its meeting held on 28-04-2026,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ADIFLEXX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Shah Fahad Shaikh</w:t>
            </w:r>
            <w:r>
              <w:br w:type="textWrapping"/>
            </w:r>
            <w:r>
              <w:t xml:space="preserve">DIN: 11666492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TAUQEER SADIQ SARDAR</w:t>
            </w:r>
            <w:r>
              <w:br w:type="textWrapping"/>
            </w:r>
            <w:r>
              <w:t xml:space="preserve">DIN: 11666493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Ofc.No.35 4th Floor, AI Muqaam Reside.Vishala, Juhapura, Ahmedabad, Ahmadabad City, Gujarat, India, 380055</w:t>
      </w:r>
    </w:p>
    <w:p w14:paraId="48A97497">
      <w:r>
        <w:t xml:space="preserve">Date:  28-04-2026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ADIFLEXX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U73100GJ2026PTC176582   </w:t>
    </w:r>
    <w:r>
      <w:rPr>
        <w:rFonts w:hint="default"/>
        <w:color w:val="0000FF"/>
      </w:rPr>
      <w:t xml:space="preserve">PAN: ABFCA4440D</w:t>
    </w:r>
    <w:r>
      <w:rPr>
        <w:color w:val="0000FF"/>
      </w:rPr>
      <w:t xml:space="preserve">   TAN: AHMA36515D</w:t>
    </w:r>
  </w:p>
  <w:p w14:paraId="3F6DE136">
    <w:pPr>
      <w:jc w:val="center"/>
      <w:rPr>
        <w:color w:val="0000FF"/>
      </w:rPr>
    </w:pPr>
    <w:r>
      <w:rPr>
        <w:color w:val="0000FF"/>
      </w:rPr>
      <w:t xml:space="preserve">Ofc.No.35 4th Floor, AI Muqaam Reside.Vishala, Juhapura, Ahmedabad, Ahmadabad City, Gujarat, India, 380055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shaikh.fahad75@gmail.com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