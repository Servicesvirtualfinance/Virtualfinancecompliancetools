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ZAYPTO PETAR PRIVATE LIMITED , having CIN: U47912TS2025PTC208247,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