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RSD OILS AND GENERAL STORES (OPC) PRIVATE LIMITED HELD ON 02 May 2026 AT SHOP 1 DNO 6-13, KAVETI VARI STREET, Ramavarappadu, Krishna, Vijayawada (Rural), Andhra Pradesh, India, 521108</w:t>
      </w:r>
    </w:p>
    <w:p w14:paraId="4C881A2C">
      <w:pPr>
        <w:jc w:val="both"/>
      </w:pPr>
      <w:r>
        <w:t>“RESOLVED THAT the Board of Directors of the Company hereby authorizes Mr. RATNA SEKHAR DEVARAPALLI, Director of the Company, to apply for registration under the Goods and Services Tax Act, 2017 in the name and on behalf of the Company and to obtain GSTIN (Goods and Services Tax Identification Number).</w:t>
      </w:r>
    </w:p>
    <w:p w14:paraId="53CCD4EE">
      <w:pPr>
        <w:jc w:val="both"/>
      </w:pPr>
      <w:r>
        <w:t>RESOLVED FURTHER THAT  RATNA SEKHAR DEVARAPALLI,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RATNA SEKHAR DEVARAPALLI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RATNA SEKHAR DEVARAPALLI</w:t>
            </w:r>
          </w:p>
          <w:p>
            <w:r>
              <w:t>DIN: 11646985</w:t>
            </w:r>
          </w:p>
          <w:p>
            <w:r>
              <w:t>____________________</w:t>
            </w:r>
          </w:p>
        </w:tc>
        <w:tc>
          <w:tcPr>
            <w:tcW w:w="4418" w:type="dxa"/>
          </w:tcPr>
          <w:p>
            <w:r/>
          </w:p>
          <w:p/>
          <w:p>
            <w:r>
              <w:t xml:space="preserve">DIN: </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RSD OILS AND GENERAL STORES (OPC) PRIVATE LIMITED</w:t>
      </w:r>
    </w:p>
    <w:p w14:paraId="4B69BE9A"/>
    <w:p w14:paraId="08F9E4CB">
      <w:r>
        <w:t>Place: SHOP 1 DNO 6-13, KAVETI VARI STREET, Ramavarappadu, Krishna, Vijayawada (Rural), Andhra Pradesh, India, 521108</w:t>
      </w:r>
    </w:p>
    <w:p w14:paraId="48A97497">
      <w:r>
        <w:t>Date:  02 May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RSD OILS AND GENERAL STORES (OPC) PRIVATE LIMITED</w:t>
    </w:r>
  </w:p>
  <w:p w14:paraId="5270E5A5">
    <w:pPr>
      <w:jc w:val="center"/>
      <w:rPr>
        <w:color w:val="0000FF"/>
        <w:highlight w:val="none"/>
      </w:rPr>
    </w:pPr>
    <w:r>
      <w:t>CIN: U46909AP2026OPC125114    PAN: AAPCR7854R    TAN: HYDR25463E</w:t>
    </w:r>
  </w:p>
  <w:p w14:paraId="67DEED60">
    <w:pPr>
      <w:jc w:val="center"/>
      <w:rPr>
        <w:color w:val="0000FF"/>
        <w:highlight w:val="none"/>
      </w:rPr>
    </w:pPr>
    <w:r>
      <w:t>SHOP 1 DNO 6-13, KAVETI VARI STREET, Ramavarappadu, Krishna, Vijayawada (Rural), Andhra Pradesh, India, 521108</w:t>
    </w:r>
  </w:p>
  <w:p w14:paraId="768B8AEE">
    <w:pPr>
      <w:jc w:val="center"/>
      <w:rPr>
        <w:color w:val="0000FF"/>
        <w:highlight w:val="none"/>
      </w:rPr>
    </w:pPr>
    <w:r>
      <w:t>Email: rsdsupermart@gmail.com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