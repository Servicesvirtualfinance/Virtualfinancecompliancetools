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RSD OILS AND GENERAL STORES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U46909AP2026OPC125114    </w:t>
    </w:r>
    <w:r>
      <w:rPr>
        <w:rFonts w:hint="default"/>
        <w:color w:val="0000FF"/>
        <w:highlight w:val="none"/>
      </w:rPr>
      <w:t xml:space="preserve">PAN: AAPCR7854R</w:t>
    </w:r>
    <w:bookmarkStart w:id="0" w:name="_GoBack"/>
    <w:bookmarkEnd w:id="0"/>
    <w:r>
      <w:rPr>
        <w:color w:val="0000FF"/>
        <w:highlight w:val="none"/>
      </w:rPr>
      <w:t xml:space="preserve">    TAN: HYDR25463E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SHOP 1 DNO 6-13, KAVETI VARI STREET, Ramavarappadu, Krishna, Vijayawada (Rural), Andhra Pradesh, India, 521108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rsdsupermart@gmail.com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