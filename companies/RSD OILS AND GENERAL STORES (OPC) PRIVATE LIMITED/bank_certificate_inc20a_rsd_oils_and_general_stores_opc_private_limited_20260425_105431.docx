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RSD OILS AND GENERAL STORES (OPC) PRIVATE LIMITED , having CIN: U46909AP2026OPC125114,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