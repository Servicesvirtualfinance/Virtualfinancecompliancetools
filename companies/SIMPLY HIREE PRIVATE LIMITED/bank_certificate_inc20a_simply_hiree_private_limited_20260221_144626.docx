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SIMPLY HIREE PRIVATE LIMITED , having CIN: U78200UP2025PTC238321,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