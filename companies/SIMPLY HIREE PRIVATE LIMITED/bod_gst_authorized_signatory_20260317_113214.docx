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SIMPLY HIREE PRIVATE LIMITED HELD ON 17 Mar 2026 AT C/o Rajendra Prasad, JNP, Phoolkhan/Shahar 152, Machhali Shahar, Jaunpur, Machhali Shahar, Uttar Pradesh, India, 222143</w:t>
      </w:r>
    </w:p>
    <w:p w14:paraId="4C881A2C">
      <w:pPr>
        <w:jc w:val="both"/>
      </w:pPr>
      <w:r>
        <w:t>“RESOLVED THAT the Board of Directors of the Company hereby authorizes Mr. Aman Yadav, Director of the Company, to apply for registration under the Goods and Services Tax Act, 2017 in the name and on behalf of the Company and to obtain GSTIN (Goods and Services Tax Identification Number).</w:t>
      </w:r>
    </w:p>
    <w:p w14:paraId="53CCD4EE">
      <w:pPr>
        <w:jc w:val="both"/>
      </w:pPr>
      <w:r>
        <w:t>RESOLVED FURTHER THAT  Aman Yadav,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Aman Yadav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Aman Yadav</w:t>
            </w:r>
          </w:p>
          <w:p>
            <w:r>
              <w:t>DIN: 07892399</w:t>
            </w:r>
          </w:p>
          <w:p>
            <w:r>
              <w:t>____________________</w:t>
            </w:r>
          </w:p>
        </w:tc>
        <w:tc>
          <w:tcPr>
            <w:tcW w:w="4418" w:type="dxa"/>
          </w:tcPr>
          <w:p>
            <w:r/>
          </w:p>
          <w:p>
            <w:r>
              <w:t>Ankit Yadav</w:t>
            </w:r>
          </w:p>
          <w:p>
            <w:r>
              <w:t>DIN: 11424196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SIMPLY HIREE PRIVATE LIMITED</w:t>
      </w:r>
    </w:p>
    <w:p w14:paraId="4B69BE9A"/>
    <w:p w14:paraId="08F9E4CB">
      <w:r>
        <w:t>Place: C/o Rajendra Prasad, JNP, Phoolkhan/Shahar 152, Machhali Shahar, Jaunpur, Machhali Shahar, Uttar Pradesh, India, 222143</w:t>
      </w:r>
    </w:p>
    <w:p w14:paraId="48A97497">
      <w:r>
        <w:t>Date:  17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SIMPLY HIREE PRIVATE LIMITED</w:t>
    </w:r>
  </w:p>
  <w:p w14:paraId="5270E5A5">
    <w:pPr>
      <w:jc w:val="center"/>
      <w:rPr>
        <w:color w:val="0000FF"/>
        <w:highlight w:val="none"/>
      </w:rPr>
    </w:pPr>
    <w:r>
      <w:t>CIN: U78200UP2025PTC238321    PAN: ABSCS0529G    TAN: LKNS30703B</w:t>
    </w:r>
  </w:p>
  <w:p w14:paraId="67DEED60">
    <w:pPr>
      <w:jc w:val="center"/>
      <w:rPr>
        <w:color w:val="0000FF"/>
        <w:highlight w:val="none"/>
      </w:rPr>
    </w:pPr>
    <w:r>
      <w:t>C/o Rajendra Prasad, JNP, Phoolkhan/Shahar 152, Machhali Shahar, Jaunpur, Machhali Shahar, Uttar Pradesh, India, 222143</w:t>
    </w:r>
  </w:p>
  <w:p w14:paraId="768B8AEE">
    <w:pPr>
      <w:jc w:val="center"/>
      <w:rPr>
        <w:color w:val="0000FF"/>
        <w:highlight w:val="none"/>
      </w:rPr>
    </w:pPr>
    <w:r>
      <w:t>Email: Anjrajgroup@gmail.com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