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14-01-2026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SIMPLY HIREE PRIVATE LIMITED (CIN: U78200UP2025PTC238321) at its meeting held on 14-01-2026,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SIMPLY HIREE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Aman Yadav</w:t>
            </w:r>
            <w:r>
              <w:br w:type="textWrapping"/>
            </w:r>
            <w:r>
              <w:t xml:space="preserve">DIN: 07892399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Ankit Yadav</w:t>
            </w:r>
            <w:r>
              <w:br w:type="textWrapping"/>
            </w:r>
            <w:r>
              <w:t xml:space="preserve">DIN: 11424196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Rajendra Prasad, JNP, Phoolkhan/Shahar 152, Machhali Shahar, Jaunpur, Machhali Shahar, Uttar Pradesh, India, 222143</w:t>
      </w:r>
    </w:p>
    <w:p w14:paraId="48A97497">
      <w:r>
        <w:t xml:space="preserve">Date:  14-01-2026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SIMPLY HIREE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U78200UP2025PTC238321   </w:t>
    </w:r>
    <w:r>
      <w:rPr>
        <w:rFonts w:hint="default"/>
        <w:color w:val="0000FF"/>
      </w:rPr>
      <w:t xml:space="preserve">PAN: ABSCS0529G</w:t>
    </w:r>
    <w:r>
      <w:rPr>
        <w:color w:val="0000FF"/>
      </w:rPr>
      <w:t xml:space="preserve">   TAN: LKNS30703B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Rajendra Prasad, JNP, Phoolkhan/Shahar 152, Machhali Shahar, Jaunpur, Machhali Shahar, Uttar Pradesh, India, 222143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Anjrajgroup@gmail.com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