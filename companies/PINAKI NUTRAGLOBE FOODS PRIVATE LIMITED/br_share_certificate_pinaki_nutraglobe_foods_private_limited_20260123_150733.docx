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PINAKI NUTRAGLOBE FOODS PRIVATE LIMITED HELD ON 23 Nov 2025 AT 127/103, S-BLOCK, BINOBA NAGAR, Juhi Colony, Kanpur Nagar, Juhi, Uttar Pradesh, India, 208014.</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16C598D7">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Shailesh Gupta (DIN: 11347538), Director, and Vishnu Gupta (DIN: 11347539), Director of the Company, be and are hereby authorised to sign the </w:t>
      </w:r>
      <w:bookmarkStart w:id="0" w:name="_GoBack"/>
      <w:bookmarkEnd w:id="0"/>
      <w:r>
        <w:rPr>
          <w:rFonts w:hint="default" w:ascii="Times New Roman" w:hAnsi="Times New Roman" w:cs="Times New Roman"/>
          <w:sz w:val="20"/>
          <w:szCs w:val="20"/>
        </w:rPr>
        <w:t>share certificates on behalf of the Company, and that the same be issued to the respective shareholders within the prescribed time.</w:t>
      </w:r>
    </w:p>
    <w:p w14:paraId="6530CD05">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Shailesh Gupta (DIN: 11347538), Director of the Company, be and is hereby authorised to make necessary entries in the Register of Members and other statutory registers, and to do all such acts, deeds and things as may be necessary to give effect to this resolution.</w:t>
      </w:r>
    </w:p>
    <w:p w14:paraId="7E20976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PINAKI NUTRAGLOBE FOODS PRIVATE LIMITED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Shailesh Gupta</w:t>
            </w:r>
            <w:r>
              <w:br w:type="textWrapping"/>
            </w:r>
            <w:r>
              <w:t xml:space="preserve">DIN: 11347538</w:t>
            </w:r>
            <w:r>
              <w:br w:type="textWrapping"/>
            </w:r>
            <w:r>
              <w:br w:type="textWrapping"/>
            </w:r>
            <w:r>
              <w:t>____________________</w:t>
            </w:r>
          </w:p>
        </w:tc>
        <w:tc>
          <w:tcPr>
            <w:tcW w:w="4968" w:type="dxa"/>
          </w:tcPr>
          <w:p w14:paraId="587FF591">
            <w:pPr>
              <w:spacing w:after="0" w:line="240" w:lineRule="auto"/>
            </w:pPr>
            <w:r>
              <w:t xml:space="preserve">Vishnu Gupta</w:t>
            </w:r>
            <w:r>
              <w:br w:type="textWrapping"/>
            </w:r>
            <w:r>
              <w:t xml:space="preserve">DIN: 11347539</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127/103, S-BLOCK, BINOBA NAGAR, Juhi Colony, Kanpur Nagar, Juhi, Uttar Pradesh, India, 208014</w:t>
      </w:r>
    </w:p>
    <w:p w14:paraId="603E26C8">
      <w:pPr>
        <w:rPr>
          <w:rFonts w:hint="default"/>
        </w:rPr>
      </w:pPr>
      <w:r>
        <w:rPr>
          <w:rFonts w:hint="default"/>
        </w:rPr>
        <w:t xml:space="preserve">Date:  2025-11-23</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PINAKI NUTRAGLOBE FOODS PRIVATE LIMITED</w:t>
    </w:r>
  </w:p>
  <w:p w14:paraId="5270E5A5">
    <w:pPr>
      <w:jc w:val="center"/>
      <w:rPr>
        <w:color w:val="0000FF"/>
        <w:highlight w:val="none"/>
      </w:rPr>
    </w:pPr>
    <w:r>
      <w:rPr>
        <w:color w:val="0000FF"/>
        <w:highlight w:val="none"/>
      </w:rPr>
      <w:t xml:space="preserve">CIN: U46209UP2025PTC235059    </w:t>
    </w:r>
    <w:r>
      <w:rPr>
        <w:rFonts w:hint="default"/>
        <w:color w:val="0000FF"/>
        <w:highlight w:val="none"/>
      </w:rPr>
      <w:t xml:space="preserve">PAN: AAQCP2959Q</w:t>
    </w:r>
    <w:r>
      <w:rPr>
        <w:color w:val="0000FF"/>
        <w:highlight w:val="none"/>
      </w:rPr>
      <w:t xml:space="preserve">    TAN: KNPP03918F</w:t>
    </w:r>
  </w:p>
  <w:p w14:paraId="67DEED60">
    <w:pPr>
      <w:jc w:val="center"/>
      <w:rPr>
        <w:color w:val="0000FF"/>
        <w:highlight w:val="none"/>
      </w:rPr>
    </w:pPr>
    <w:r>
      <w:rPr>
        <w:color w:val="0000FF"/>
        <w:highlight w:val="none"/>
      </w:rPr>
      <w:t xml:space="preserve">127/103, S-BLOCK, BINOBA NAGAR, Juhi Colony, Kanpur Nagar, Juhi, Uttar Pradesh, India, 208014</w:t>
    </w:r>
  </w:p>
  <w:p w14:paraId="768B8AEE">
    <w:pPr>
      <w:jc w:val="center"/>
      <w:rPr>
        <w:color w:val="0000FF"/>
        <w:highlight w:val="none"/>
      </w:rPr>
    </w:pPr>
    <w:r>
      <w:rPr>
        <w:color w:val="0000FF"/>
        <w:highlight w:val="none"/>
      </w:rPr>
      <w:t xml:space="preserve">Email: pinakinutraglobefoods@gmail.com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