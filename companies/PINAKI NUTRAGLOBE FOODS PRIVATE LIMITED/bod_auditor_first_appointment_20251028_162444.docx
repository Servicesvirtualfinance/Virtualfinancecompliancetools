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28-10-2025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PINAKI NUTRAGLOBE FOODS PRIVATE LIMITED ON 28-10-2025 AT 127/103, S-BLOCK, BINOBA NAGAR, Juhi Colony, Kanpur Nagar, Juhi, Uttar Pradesh, India, 208014</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Shailesh Gupta</w:t>
            </w:r>
            <w:r>
              <w:br w:type="textWrapping"/>
            </w:r>
            <w:r>
              <w:t>DIN: 11347538</w:t>
            </w:r>
            <w:r>
              <w:br w:type="textWrapping"/>
            </w:r>
            <w:r>
              <w:br w:type="textWrapping"/>
            </w:r>
            <w:r>
              <w:t>____________________</w:t>
            </w:r>
          </w:p>
        </w:tc>
        <w:tc>
          <w:tcPr>
            <w:tcW w:w="4968" w:type="dxa"/>
          </w:tcPr>
          <w:p w14:paraId="587FF591">
            <w:pPr>
              <w:spacing w:after="0" w:line="240" w:lineRule="auto"/>
            </w:pPr>
            <w:r>
              <w:t>Vishnu Gupta</w:t>
            </w:r>
            <w:r>
              <w:br w:type="textWrapping"/>
            </w:r>
            <w:r>
              <w:t>DIN: 11347539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PINAKI NUTRAGLOBE FOODS PRIVATE LIMITED</w:t>
    </w:r>
  </w:p>
  <w:p w14:paraId="429AF203">
    <w:pPr>
      <w:jc w:val="center"/>
    </w:pPr>
    <w:r>
      <w:t xml:space="preserve">CIN: U46209UP2025PTC235059    </w:t>
    </w:r>
    <w:r>
      <w:rPr>
        <w:rFonts w:hint="default"/>
      </w:rPr>
      <w:t>PAN: AAQCP2959Q</w:t>
    </w:r>
    <w:r>
      <w:t xml:space="preserve">    TAN: KNPP03918F</w:t>
    </w:r>
  </w:p>
  <w:p w14:paraId="6A6DBB96">
    <w:pPr>
      <w:jc w:val="center"/>
    </w:pPr>
    <w:r>
      <w:t>127/103, S-BLOCK, BINOBA NAGAR, Juhi Colony, Kanpur Nagar, Juhi, Uttar Pradesh, India, 208014</w:t>
    </w:r>
  </w:p>
  <w:p w14:paraId="569D6634">
    <w:pPr>
      <w:jc w:val="center"/>
    </w:pPr>
    <w:r>
      <w:t>Email: pinakinutraglobefoods@gmail.com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C0F16"/>
    <w:rsid w:val="15B01E45"/>
    <w:rsid w:val="38577B7F"/>
    <w:rsid w:val="3F210444"/>
    <w:rsid w:val="5A82030A"/>
    <w:rsid w:val="5C4B26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2025-10-29T07:19:16Z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