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PINAKI NUTRAGLOBE FOODS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U46209UP2025PTC235059    </w:t>
    </w:r>
    <w:r>
      <w:rPr>
        <w:rFonts w:hint="default"/>
        <w:color w:val="0000FF"/>
        <w:highlight w:val="none"/>
      </w:rPr>
      <w:t xml:space="preserve">PAN: AAQCP2959Q</w:t>
    </w:r>
    <w:bookmarkStart w:id="0" w:name="_GoBack"/>
    <w:bookmarkEnd w:id="0"/>
    <w:r>
      <w:rPr>
        <w:color w:val="0000FF"/>
        <w:highlight w:val="none"/>
      </w:rPr>
      <w:t xml:space="preserve">    TAN: KNPP03918F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127/103, S-BLOCK, BINOBA NAGAR, Juhi Colony, Kanpur Nagar, Juhi, Uttar Pradesh, India, 208014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pinakinutraglobefoods@gmail.com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