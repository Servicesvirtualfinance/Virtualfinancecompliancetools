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Shailesh Gupta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11347538</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Vishnu Gupta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11347539</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PINAKI NUTRAGLOBE FOODS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U46209UP2025PTC235059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127/103, S-BLOCK, BINOBA NAGAR, Juhi Colony, Kanpur Nagar, Juhi, Uttar Pradesh, India, 208014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PINAKI NUTRAGLOBE FOODS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U46209UP2025PTC235059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127/103, S-BLOCK, BINOBA NAGAR, Juhi Colony, Kanpur Nagar, Juhi, Uttar Pradesh, India, 208014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Shailesh Gupta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Shailesh Gupta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