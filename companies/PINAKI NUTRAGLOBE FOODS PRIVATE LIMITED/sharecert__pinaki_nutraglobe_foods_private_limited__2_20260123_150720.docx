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Shailesh Gupta</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11347538</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Vishnu Gupta</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11347539</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PINAKI NUTRAGLOBE FOODS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U46209UP2025PTC235059</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127/103, S-BLOCK, BINOBA NAGAR, Juhi Colony, Kanpur Nagar, Juhi, Uttar Pradesh, India, 208014</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PINAKI NUTRAGLOBE FOODS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U46209UP2025PTC235059</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127/103, S-BLOCK, BINOBA NAGAR, Juhi Colony, Kanpur Nagar, Juhi, Uttar Pradesh, India, 208014</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Vishnu Gupta</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100001 To 200000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Vishnu Gupta</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100001 To 200000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