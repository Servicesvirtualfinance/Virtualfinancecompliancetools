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JANMANAS FOUNDATION</w:t>
      </w:r>
      <w:r>
        <w:rPr>
          <w:rFonts w:ascii="Times New Roman" w:hAnsi="Times New Roman" w:cs="Times New Roman"/>
          <w:sz w:val="24"/>
          <w:szCs w:val="24"/>
        </w:rPr>
        <w:t xml:space="preserve">, </w:t>
      </w:r>
      <w:r>
        <w:rPr>
          <w:rFonts w:hint="default"/>
          <w:color w:val="auto"/>
          <w:sz w:val="22"/>
          <w:szCs w:val="22"/>
        </w:rPr>
        <w:t xml:space="preserve">CIN: U88900DL2025NPL460576</w:t>
      </w:r>
      <w:r>
        <w:rPr>
          <w:rFonts w:ascii="Times New Roman" w:hAnsi="Times New Roman" w:cs="Times New Roman"/>
          <w:sz w:val="24"/>
          <w:szCs w:val="24"/>
        </w:rPr>
        <w:t xml:space="preserve">, HELD AT ITS REGISTERED OFFICE AT </w:t>
      </w:r>
      <w:r>
        <w:rPr>
          <w:rFonts w:hint="default"/>
          <w:color w:val="auto"/>
          <w:sz w:val="22"/>
          <w:szCs w:val="22"/>
        </w:rPr>
        <w:t xml:space="preserve">BE- 384 F/F/B/P HARINAGAR, NEW DELHI, Hari Nagar BE Block, West Delhi, New Delhi, Delhi, India, 110064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E321ED9">
      <w:pPr>
        <w:jc w:val="both"/>
        <w:rPr>
          <w:rFonts w:ascii="Times New Roman" w:hAnsi="Times New Roman" w:cs="Times New Roman"/>
          <w:sz w:val="24"/>
          <w:szCs w:val="24"/>
        </w:rPr>
      </w:pPr>
      <w:r>
        <w:rPr>
          <w:rFonts w:ascii="Times New Roman" w:hAnsi="Times New Roman" w:cs="Times New Roman"/>
          <w:sz w:val="24"/>
          <w:szCs w:val="24"/>
        </w:rPr>
        <w:t>RESOLVED FURTHER THAT Mr. [Director Name],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JANMANAS FOUNDATION</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SHEETAL SHARMA</w:t>
            </w:r>
            <w:r>
              <w:br w:type="textWrapping"/>
            </w:r>
            <w:r>
              <w:t xml:space="preserve">DIN: 11453058</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bookmarkStart w:id="0" w:name="_GoBack"/>
      <w:bookmarkEnd w:id="0"/>
      <w:r>
        <w:br w:type="textWrapping"/>
      </w:r>
      <w:r>
        <w:br w:type="textWrapping"/>
      </w:r>
      <w:r>
        <w:br w:type="textWrapping"/>
      </w:r>
      <w:r>
        <w:br w:type="textWrapping"/>
      </w:r>
      <w:r>
        <w:t xml:space="preserve">Date:  24-01-2026</w:t>
      </w:r>
      <w:r>
        <w:br w:type="textWrapping"/>
      </w:r>
      <w:r>
        <w:t xml:space="preserve">Place: BE- 384 F/F/B/P HARINAGAR, NEW DELHI, Hari Nagar BE Block, West Delhi, New Delhi, Delhi, India, 110064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JANMANAS FOUNDATION</w:t>
    </w:r>
  </w:p>
  <w:p w14:paraId="429AF203">
    <w:pPr>
      <w:jc w:val="center"/>
      <w:rPr>
        <w:color w:val="0000FF"/>
      </w:rPr>
    </w:pPr>
    <w:r>
      <w:rPr>
        <w:color w:val="0000FF"/>
      </w:rPr>
      <w:t xml:space="preserve">CIN: U88900DL2025NPL460576    </w:t>
    </w:r>
    <w:r>
      <w:rPr>
        <w:rFonts w:hint="default"/>
        <w:color w:val="0000FF"/>
      </w:rPr>
      <w:t xml:space="preserve">PAN: AAHCJ1975F</w:t>
    </w:r>
    <w:r>
      <w:rPr>
        <w:color w:val="0000FF"/>
      </w:rPr>
      <w:t xml:space="preserve">    TAN: DELJ20113C</w:t>
    </w:r>
  </w:p>
  <w:p w14:paraId="6A6DBB96">
    <w:pPr>
      <w:jc w:val="center"/>
      <w:rPr>
        <w:color w:val="0000FF"/>
      </w:rPr>
    </w:pPr>
    <w:r>
      <w:rPr>
        <w:color w:val="0000FF"/>
      </w:rPr>
      <w:t xml:space="preserve">BE- 384 F/F/B/P HARINAGAR, NEW DELHI, Hari Nagar BE Block, West Delhi, New Delhi, Delhi, India, 110064</w:t>
    </w:r>
  </w:p>
  <w:p w14:paraId="2B74DF15">
    <w:pPr>
      <w:jc w:val="center"/>
      <w:rPr>
        <w:color w:val="0000FF"/>
      </w:rPr>
    </w:pPr>
    <w:r>
      <w:rPr>
        <w:color w:val="0000FF"/>
      </w:rPr>
      <w:t xml:space="preserve">Email: janmanasfoundation.in@gmail.com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2</TotalTime>
  <ScaleCrop>false</ScaleCrop>
  <LinksUpToDate>false</LinksUpToDate>
  <CharactersWithSpaces>1458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2025-11-04T11:46:39Z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1033-12.2.0.23131</vt:lpwstr>
  </property>
  <property fmtid="{D5CDD505-2E9C-101B-9397-08002B2CF9AE}" pid="4" name="ICV">
    <vt:lpwstr>152AC43B0ECD43D1B0CBEA9D6C2E0A42_13</vt:lpwstr>
  </property>
</Properties>
</file>