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11-12-2025</w:t>
      </w:r>
    </w:p>
    <w:p w14:paraId="141A83BB"/>
    <w:p w14:paraId="480E472D">
      <w:r>
        <w:t>To</w:t>
      </w:r>
    </w:p>
    <w:p w14:paraId="2A9882E5">
      <w:r>
        <w:t>Swati Garg,</w:t>
      </w:r>
      <w:r>
        <w:br w:type="textWrapping"/>
      </w:r>
      <w:r>
        <w:t>Membership No. 424192</w:t>
      </w:r>
      <w:r>
        <w:br w:type="textWrapping"/>
      </w:r>
      <w:r>
        <w:t>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We are pleased to propose the appointment of Swati Garg, Membership No. 424192 as the First Statutory Auditor of GHADGE ENTERPRISES (OPC) PRIVATE LIMITED (CIN: U35105PN2025OPC248752),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For GHADGE ENTERPRISES (OPC)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Sahil Vilas Ghadge</w:t>
            </w:r>
            <w:r>
              <w:br w:type="textWrapping"/>
            </w:r>
            <w:r>
              <w:t>DIN: 11405960</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p>
        </w:tc>
      </w:tr>
    </w:tbl>
    <w:p w14:paraId="243DBF19"/>
    <w:p w14:paraId="06181CC0"/>
    <w:p w14:paraId="1A4D366D"/>
    <w:p w14:paraId="1990FE7A"/>
    <w:p w14:paraId="4B87157C"/>
    <w:p w14:paraId="5B98B589">
      <w:bookmarkStart w:id="0" w:name="_GoBack"/>
      <w:bookmarkEnd w:id="0"/>
      <w:r>
        <w:t>Place: H No - 54, Kawadi Malwadi, Wakwasti Tal - Haveli, Kadam Wak Wasti, Pune, Haveli, Maharashtra, India, 412201</w:t>
      </w:r>
    </w:p>
    <w:p w14:paraId="1CF8351E">
      <w:r>
        <w:t>Date:  11-12-2025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GHADGE ENTERPRISES (OPC) PRIVATE LIMITED</w:t>
    </w:r>
  </w:p>
  <w:p w14:paraId="5F1C972D">
    <w:pPr>
      <w:jc w:val="center"/>
      <w:rPr>
        <w:color w:val="0000FF"/>
      </w:rPr>
    </w:pPr>
    <w:r>
      <w:rPr>
        <w:color w:val="0000FF"/>
      </w:rPr>
      <w:t xml:space="preserve">CIN: U35105PN2025OPC248752    </w:t>
    </w:r>
    <w:r>
      <w:rPr>
        <w:rFonts w:hint="default"/>
        <w:color w:val="0000FF"/>
      </w:rPr>
      <w:t>PAN: AAMCG5449G</w:t>
    </w:r>
    <w:r>
      <w:rPr>
        <w:color w:val="0000FF"/>
      </w:rPr>
      <w:t xml:space="preserve">   TAN: PNEG33921G</w:t>
    </w:r>
  </w:p>
  <w:p w14:paraId="7AD09AEB">
    <w:pPr>
      <w:jc w:val="center"/>
      <w:rPr>
        <w:color w:val="0000FF"/>
      </w:rPr>
    </w:pPr>
    <w:r>
      <w:rPr>
        <w:color w:val="0000FF"/>
      </w:rPr>
      <w:t>H No - 54, Kawadi Malwadi, Wakwasti Tal - Haveli, Kadam Wak Wasti, Pune, Haveli, Maharashtra, India, 412201</w:t>
    </w:r>
  </w:p>
  <w:p w14:paraId="154CFC84">
    <w:pPr>
      <w:jc w:val="center"/>
      <w:rPr>
        <w:color w:val="0000FF"/>
      </w:rPr>
    </w:pPr>
    <w:r>
      <w:rPr>
        <w:color w:val="0000FF"/>
      </w:rPr>
      <w:t>Email: infoghadgeenterprises@gmail.com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4D2DF4"/>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2025-12-11T09:59:54Z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99898C1C57F84D6EA47933F65965EE16_13</vt:lpwstr>
  </property>
</Properties>
</file>