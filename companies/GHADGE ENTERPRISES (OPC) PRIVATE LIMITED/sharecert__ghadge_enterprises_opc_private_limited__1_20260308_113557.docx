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Sahil Vilas Ghadge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11405960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Sahil Vilas Ghadge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11405960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GHADGE ENTERPRISES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U35105PN2025OPC248752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H No - 54, Kawadi Malwadi, Wakwasti Tal - Haveli, Kadam Wak Wasti, Pune, Haveli, Maharashtra, India, 412201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GHADGE ENTERPRISES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U35105PN2025OPC248752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H No - 54, Kawadi Malwadi, Wakwasti Tal - Haveli, Kadam Wak Wasti, Pune, Haveli, Maharashtra, India, 412201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Sahil Vilas Ghadge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Sahil Vilas Ghadge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