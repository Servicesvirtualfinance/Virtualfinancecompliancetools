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GHADGE ENTERPRISES (OPC) PRIVATE LIMITED HELD ON 08 Mar 2026 AT H No - 54, Kawadi Malwadi, Wakwasti Tal - Haveli, Kadam Wak Wasti, Pune, Haveli, Maharashtra, India, 412201.</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4D807A3F">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Sahil Vilas Ghadge (DIN: 11405960), being the sole Director of the Company, be and is hereby authorised to sign the share certificate(s) on behalf of the Company and to issue the same to the member within the prescribed time.</w:t>
      </w:r>
    </w:p>
    <w:p w14:paraId="411EE190">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Sahil Vilas Ghadge (DIN: 11405960), Director of the Company, be and is hereby authorised to make necessary entries in the Register of Members and other statutory registers, and to do all such acts, deeds and things as may be necessary to give effect to this resolution.</w:t>
      </w:r>
    </w:p>
    <w:p w14:paraId="48F4D42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GHADGE ENTERPRISES (OPC)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Sahil Vilas Ghadge</w:t>
            </w:r>
            <w:r>
              <w:br w:type="textWrapping"/>
            </w:r>
            <w:r>
              <w:t xml:space="preserve">DIN: 11405960</w:t>
            </w:r>
            <w:r>
              <w:br w:type="textWrapping"/>
            </w:r>
            <w:r>
              <w:br w:type="textWrapping"/>
            </w:r>
            <w:r>
              <w:t>____________________</w:t>
            </w:r>
          </w:p>
        </w:tc>
        <w:tc>
          <w:tcPr>
            <w:tcW w:w="4968" w:type="dxa"/>
          </w:tcPr>
          <w:p w14:paraId="587FF591">
            <w:pPr>
              <w:spacing w:after="0" w:line="240" w:lineRule="auto"/>
            </w:pPr>
            <w:r>
              <w:t xml:space="preserve"/>
            </w:r>
            <w:r>
              <w:br w:type="textWrapping"/>
            </w:r>
            <w:r>
              <w:t xml:space="preserve">DIN: </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H No - 54, Kawadi Malwadi, Wakwasti Tal - Haveli, Kadam Wak Wasti, Pune, Haveli, Maharashtra, India, 412201</w:t>
      </w:r>
    </w:p>
    <w:p w14:paraId="603E26C8">
      <w:pPr>
        <w:rPr>
          <w:rFonts w:hint="default"/>
        </w:rPr>
      </w:pPr>
      <w:r>
        <w:rPr>
          <w:rFonts w:hint="default"/>
        </w:rPr>
        <w:t xml:space="preserve">Date:  08 Mar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GHADGE ENTERPRISES (OPC) PRIVATE LIMITED</w:t>
    </w:r>
  </w:p>
  <w:p w14:paraId="5270E5A5">
    <w:pPr>
      <w:jc w:val="center"/>
      <w:rPr>
        <w:color w:val="0000FF"/>
        <w:highlight w:val="none"/>
      </w:rPr>
    </w:pPr>
    <w:r>
      <w:rPr>
        <w:color w:val="0000FF"/>
        <w:highlight w:val="none"/>
      </w:rPr>
      <w:t xml:space="preserve">CIN: U35105PN2025OPC248752    </w:t>
    </w:r>
    <w:r>
      <w:rPr>
        <w:rFonts w:hint="default"/>
        <w:color w:val="0000FF"/>
        <w:highlight w:val="none"/>
      </w:rPr>
      <w:t xml:space="preserve">PAN: AAMCG5449G</w:t>
    </w:r>
    <w:r>
      <w:rPr>
        <w:color w:val="0000FF"/>
        <w:highlight w:val="none"/>
      </w:rPr>
      <w:t xml:space="preserve">    TAN: PNEG33921G</w:t>
    </w:r>
  </w:p>
  <w:p w14:paraId="67DEED60">
    <w:pPr>
      <w:jc w:val="center"/>
      <w:rPr>
        <w:color w:val="0000FF"/>
        <w:highlight w:val="none"/>
      </w:rPr>
    </w:pPr>
    <w:r>
      <w:rPr>
        <w:color w:val="0000FF"/>
        <w:highlight w:val="none"/>
      </w:rPr>
      <w:t xml:space="preserve">H No - 54, Kawadi Malwadi, Wakwasti Tal - Haveli, Kadam Wak Wasti, Pune, Haveli, Maharashtra, India, 412201</w:t>
    </w:r>
  </w:p>
  <w:p w14:paraId="768B8AEE">
    <w:pPr>
      <w:jc w:val="center"/>
      <w:rPr>
        <w:color w:val="0000FF"/>
        <w:highlight w:val="none"/>
      </w:rPr>
    </w:pPr>
    <w:r>
      <w:rPr>
        <w:color w:val="0000FF"/>
        <w:highlight w:val="none"/>
      </w:rPr>
      <w:t xml:space="preserve">Email: infoghadgeenterprises@gmail.com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